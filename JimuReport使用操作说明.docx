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E419F0">
      <w:pPr>
        <w:jc w:val="center"/>
      </w:pP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00788368">
      <w:pPr>
        <w:jc w:val="center"/>
      </w:pPr>
      <w:r>
        <w:rPr>
          <w:rFonts w:ascii="黑体" w:hAnsi="黑体" w:eastAsia="黑体"/>
          <w:b/>
          <w:color w:val="000000"/>
          <w:sz w:val="52"/>
        </w:rPr>
        <w:t>JimuReport 积木报表</w:t>
      </w:r>
    </w:p>
    <w:p w14:paraId="7AE933A2">
      <w:pPr>
        <w:jc w:val="center"/>
      </w:pPr>
      <w:r>
        <w:rPr>
          <w:rFonts w:ascii="黑体" w:hAnsi="黑体" w:eastAsia="黑体"/>
          <w:b/>
          <w:color w:val="000000"/>
          <w:sz w:val="52"/>
        </w:rPr>
        <w:t>使用操作说明</w:t>
      </w:r>
    </w:p>
    <w:p w14:paraId="05B77E8D">
      <w:pPr>
        <w:jc w:val="center"/>
      </w:pPr>
      <w:r>
        <w:rPr>
          <w:rFonts w:ascii="楷体" w:hAnsi="楷体" w:eastAsia="楷体"/>
          <w:b w:val="0"/>
          <w:sz w:val="32"/>
        </w:rPr>
        <w:br w:type="textWrapping"/>
      </w:r>
      <w:r>
        <w:rPr>
          <w:rFonts w:ascii="楷体" w:hAnsi="楷体" w:eastAsia="楷体"/>
          <w:b w:val="0"/>
          <w:sz w:val="32"/>
        </w:rPr>
        <w:br w:type="textWrapping"/>
      </w:r>
      <w:r>
        <w:rPr>
          <w:rFonts w:ascii="楷体" w:hAnsi="楷体" w:eastAsia="楷体"/>
          <w:b w:val="0"/>
          <w:sz w:val="32"/>
        </w:rPr>
        <w:t>数据源配置与 API 接口创建指南</w:t>
      </w:r>
    </w:p>
    <w:p w14:paraId="1DD526A7">
      <w:r>
        <w:br w:type="page"/>
      </w:r>
    </w:p>
    <w:p w14:paraId="4D7BB627">
      <w:pPr>
        <w:pStyle w:val="3"/>
        <w:jc w:val="left"/>
      </w:pPr>
      <w:r>
        <w:rPr>
          <w:rFonts w:ascii="黑体" w:hAnsi="黑体" w:eastAsia="黑体"/>
          <w:b/>
          <w:color w:val="000000"/>
          <w:sz w:val="32"/>
        </w:rPr>
        <w:t>目录</w:t>
      </w:r>
    </w:p>
    <w:p w14:paraId="55E9C29C">
      <w:pPr>
        <w:pStyle w:val="14"/>
      </w:pPr>
      <w:r>
        <w:rPr>
          <w:rFonts w:ascii="宋体" w:hAnsi="宋体" w:eastAsia="宋体"/>
          <w:b w:val="0"/>
          <w:sz w:val="22"/>
        </w:rPr>
        <w:t>一、系统登录</w:t>
      </w:r>
    </w:p>
    <w:p w14:paraId="38735BC0">
      <w:pPr>
        <w:pStyle w:val="14"/>
      </w:pPr>
      <w:r>
        <w:rPr>
          <w:rFonts w:ascii="宋体" w:hAnsi="宋体" w:eastAsia="宋体"/>
          <w:b w:val="0"/>
          <w:sz w:val="22"/>
        </w:rPr>
        <w:t>二、数据源管理</w:t>
      </w:r>
    </w:p>
    <w:p w14:paraId="6CE6919E">
      <w:pPr>
        <w:pStyle w:val="16"/>
      </w:pPr>
      <w:r>
        <w:rPr>
          <w:rFonts w:ascii="宋体" w:hAnsi="宋体" w:eastAsia="宋体"/>
          <w:b w:val="0"/>
          <w:sz w:val="22"/>
        </w:rPr>
        <w:t xml:space="preserve">    2.1 进入数据源列表</w:t>
      </w:r>
    </w:p>
    <w:p w14:paraId="4A4C4BCF">
      <w:pPr>
        <w:pStyle w:val="16"/>
      </w:pPr>
      <w:r>
        <w:rPr>
          <w:rFonts w:ascii="宋体" w:hAnsi="宋体" w:eastAsia="宋体"/>
          <w:b w:val="0"/>
          <w:sz w:val="22"/>
        </w:rPr>
        <w:t xml:space="preserve">    2.2 新增数据源</w:t>
      </w:r>
    </w:p>
    <w:p w14:paraId="66DB1CDD">
      <w:pPr>
        <w:pStyle w:val="16"/>
      </w:pPr>
      <w:r>
        <w:rPr>
          <w:rFonts w:ascii="宋体" w:hAnsi="宋体" w:eastAsia="宋体"/>
          <w:b w:val="0"/>
          <w:sz w:val="22"/>
        </w:rPr>
        <w:t xml:space="preserve">    2.3 配置数据源信息</w:t>
      </w:r>
    </w:p>
    <w:p w14:paraId="42A3A86C">
      <w:pPr>
        <w:pStyle w:val="16"/>
      </w:pPr>
      <w:r>
        <w:rPr>
          <w:rFonts w:ascii="宋体" w:hAnsi="宋体" w:eastAsia="宋体"/>
          <w:b w:val="0"/>
          <w:sz w:val="22"/>
        </w:rPr>
        <w:t xml:space="preserve">    2.4 测试连接</w:t>
      </w:r>
    </w:p>
    <w:p w14:paraId="13DC3742">
      <w:pPr>
        <w:pStyle w:val="14"/>
      </w:pPr>
      <w:r>
        <w:rPr>
          <w:rFonts w:ascii="宋体" w:hAnsi="宋体" w:eastAsia="宋体"/>
          <w:b w:val="0"/>
          <w:sz w:val="22"/>
        </w:rPr>
        <w:t>三、API 工作台</w:t>
      </w:r>
    </w:p>
    <w:p w14:paraId="1974B519">
      <w:pPr>
        <w:pStyle w:val="16"/>
      </w:pPr>
      <w:r>
        <w:rPr>
          <w:rFonts w:ascii="宋体" w:hAnsi="宋体" w:eastAsia="宋体"/>
          <w:b w:val="0"/>
          <w:sz w:val="22"/>
        </w:rPr>
        <w:t xml:space="preserve">    3.1 进入 API 生成器</w:t>
      </w:r>
    </w:p>
    <w:p w14:paraId="0E3FC285">
      <w:pPr>
        <w:pStyle w:val="16"/>
      </w:pPr>
      <w:r>
        <w:rPr>
          <w:rFonts w:ascii="宋体" w:hAnsi="宋体" w:eastAsia="宋体"/>
          <w:b w:val="0"/>
          <w:sz w:val="22"/>
        </w:rPr>
        <w:t xml:space="preserve">    3.2 创建 API 接口</w:t>
      </w:r>
    </w:p>
    <w:p w14:paraId="0A1BB9A0">
      <w:pPr>
        <w:pStyle w:val="16"/>
      </w:pPr>
      <w:r>
        <w:rPr>
          <w:rFonts w:ascii="宋体" w:hAnsi="宋体" w:eastAsia="宋体"/>
          <w:b w:val="0"/>
          <w:sz w:val="22"/>
        </w:rPr>
        <w:t xml:space="preserve">    3.3 配置 API 基础信息</w:t>
      </w:r>
    </w:p>
    <w:p w14:paraId="6918994A">
      <w:pPr>
        <w:pStyle w:val="16"/>
      </w:pPr>
      <w:r>
        <w:rPr>
          <w:rFonts w:ascii="宋体" w:hAnsi="宋体" w:eastAsia="宋体"/>
          <w:b w:val="0"/>
          <w:sz w:val="22"/>
        </w:rPr>
        <w:t xml:space="preserve">    3.4 选择数据源和表</w:t>
      </w:r>
    </w:p>
    <w:p w14:paraId="4CF7A460">
      <w:pPr>
        <w:pStyle w:val="16"/>
      </w:pPr>
      <w:r>
        <w:rPr>
          <w:rFonts w:ascii="宋体" w:hAnsi="宋体" w:eastAsia="宋体"/>
          <w:b w:val="0"/>
          <w:sz w:val="22"/>
        </w:rPr>
        <w:t xml:space="preserve">    3.5 配置字段和参数</w:t>
      </w:r>
    </w:p>
    <w:p w14:paraId="6E364B72">
      <w:pPr>
        <w:pStyle w:val="16"/>
      </w:pPr>
      <w:r>
        <w:rPr>
          <w:rFonts w:ascii="宋体" w:hAnsi="宋体" w:eastAsia="宋体"/>
          <w:b w:val="0"/>
          <w:sz w:val="22"/>
        </w:rPr>
        <w:t xml:space="preserve">    3.6 测试 API 接口</w:t>
      </w:r>
    </w:p>
    <w:p w14:paraId="4E02B0E4">
      <w:pPr>
        <w:pStyle w:val="14"/>
      </w:pPr>
      <w:r>
        <w:rPr>
          <w:rFonts w:ascii="宋体" w:hAnsi="宋体" w:eastAsia="宋体"/>
          <w:b w:val="0"/>
          <w:sz w:val="22"/>
        </w:rPr>
        <w:t>四、注意事项</w:t>
      </w:r>
    </w:p>
    <w:p w14:paraId="563B6B7B">
      <w:r>
        <w:br w:type="page"/>
      </w:r>
    </w:p>
    <w:p w14:paraId="39C5517C">
      <w:pPr>
        <w:pStyle w:val="3"/>
        <w:jc w:val="left"/>
      </w:pPr>
      <w:r>
        <w:rPr>
          <w:rFonts w:ascii="黑体" w:hAnsi="黑体" w:eastAsia="黑体"/>
          <w:b/>
          <w:color w:val="000000"/>
          <w:sz w:val="32"/>
        </w:rPr>
        <w:t>一、系统登录</w:t>
      </w:r>
    </w:p>
    <w:p w14:paraId="79BB046E">
      <w:pPr>
        <w:jc w:val="left"/>
      </w:pPr>
      <w:r>
        <w:rPr>
          <w:rFonts w:ascii="宋体" w:hAnsi="宋体" w:eastAsia="宋体"/>
          <w:b w:val="0"/>
          <w:sz w:val="21"/>
        </w:rPr>
        <w:t>1. 打开浏览器，访问 JimuReport 报表平台地址：</w:t>
      </w:r>
    </w:p>
    <w:p w14:paraId="67D0C9AD">
      <w:pPr>
        <w:jc w:val="left"/>
      </w:pPr>
      <w:r>
        <w:rPr>
          <w:rFonts w:ascii="宋体" w:hAnsi="宋体" w:eastAsia="宋体"/>
          <w:b/>
          <w:color w:val="000000"/>
          <w:sz w:val="21"/>
        </w:rPr>
        <w:t xml:space="preserve">   http://localhost:8080/jmreport/list</w:t>
      </w:r>
    </w:p>
    <w:p w14:paraId="0593BB47">
      <w:pPr>
        <w:jc w:val="left"/>
      </w:pPr>
      <w:r>
        <w:rPr>
          <w:rFonts w:ascii="宋体" w:hAnsi="宋体" w:eastAsia="宋体"/>
          <w:b w:val="0"/>
          <w:sz w:val="21"/>
        </w:rPr>
        <w:t>2. 在登录页面输入账号密码：</w:t>
      </w:r>
    </w:p>
    <w:p w14:paraId="4A831802">
      <w:pPr>
        <w:jc w:val="left"/>
      </w:pPr>
      <w:r>
        <w:rPr>
          <w:rFonts w:ascii="宋体" w:hAnsi="宋体" w:eastAsia="宋体"/>
          <w:b w:val="0"/>
          <w:sz w:val="21"/>
        </w:rPr>
        <w:t xml:space="preserve">   • 用户名：admin</w:t>
      </w:r>
    </w:p>
    <w:p w14:paraId="074A8237">
      <w:pPr>
        <w:jc w:val="left"/>
      </w:pPr>
      <w:r>
        <w:rPr>
          <w:rFonts w:ascii="宋体" w:hAnsi="宋体" w:eastAsia="宋体"/>
          <w:b w:val="0"/>
          <w:sz w:val="21"/>
        </w:rPr>
        <w:t xml:space="preserve">   • 密码：123456</w:t>
      </w:r>
    </w:p>
    <w:p w14:paraId="72E93759">
      <w:pPr>
        <w:jc w:val="left"/>
      </w:pPr>
      <w:r>
        <w:rPr>
          <w:rFonts w:ascii="宋体" w:hAnsi="宋体" w:eastAsia="宋体"/>
          <w:b w:val="0"/>
          <w:sz w:val="21"/>
        </w:rPr>
        <w:t>3. 点击"登录"按钮进入系统</w:t>
      </w:r>
    </w:p>
    <w:p w14:paraId="03F3EEBA">
      <w:pPr>
        <w:jc w:val="center"/>
      </w:pPr>
      <w:r>
        <w:drawing>
          <wp:inline distT="0" distB="0" distL="114300" distR="114300">
            <wp:extent cx="5486400" cy="3064510"/>
            <wp:effectExtent l="0" t="0" r="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D4B0">
      <w:pPr>
        <w:jc w:val="center"/>
      </w:pPr>
      <w:r>
        <w:rPr>
          <w:rFonts w:ascii="宋体" w:hAnsi="宋体" w:eastAsia="宋体"/>
          <w:b w:val="0"/>
          <w:sz w:val="18"/>
        </w:rPr>
        <w:t>图 1-1 登录页面</w:t>
      </w:r>
    </w:p>
    <w:p w14:paraId="049EEBA5"/>
    <w:p w14:paraId="4C64527B">
      <w:pPr>
        <w:pStyle w:val="3"/>
        <w:jc w:val="left"/>
      </w:pPr>
      <w:r>
        <w:rPr>
          <w:rFonts w:ascii="黑体" w:hAnsi="黑体" w:eastAsia="黑体"/>
          <w:b/>
          <w:color w:val="000000"/>
          <w:sz w:val="32"/>
        </w:rPr>
        <w:t>二、数据源管理</w:t>
      </w:r>
    </w:p>
    <w:p w14:paraId="4CED9924">
      <w:pPr>
        <w:jc w:val="left"/>
      </w:pPr>
      <w:r>
        <w:rPr>
          <w:rFonts w:ascii="宋体" w:hAnsi="宋体" w:eastAsia="宋体"/>
          <w:b w:val="0"/>
          <w:sz w:val="21"/>
        </w:rPr>
        <w:t>数据源是报表和 API 接口的数据基础，在使用前需要先配置数据源连接。</w:t>
      </w:r>
    </w:p>
    <w:p w14:paraId="31D99D54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2.1 进入数据源列表</w:t>
      </w:r>
    </w:p>
    <w:p w14:paraId="7D1FBCA5">
      <w:pPr>
        <w:jc w:val="left"/>
      </w:pPr>
      <w:r>
        <w:rPr>
          <w:rFonts w:ascii="宋体" w:hAnsi="宋体" w:eastAsia="宋体"/>
          <w:b w:val="0"/>
          <w:sz w:val="21"/>
        </w:rPr>
        <w:t>登录系统后，在左侧菜单中找到"数据源"或"数据集"菜单，点击进入数据源管理页面。在数据源列表页面可以查看已配置的数据源，也可以进行新增、编辑、删除等操作。</w:t>
      </w:r>
    </w:p>
    <w:p w14:paraId="45A2A5A0">
      <w:pPr>
        <w:jc w:val="center"/>
      </w:pPr>
      <w:r>
        <w:drawing>
          <wp:inline distT="0" distB="0" distL="114300" distR="114300">
            <wp:extent cx="5486400" cy="3064510"/>
            <wp:effectExtent l="0" t="0" r="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C423">
      <w:pPr>
        <w:jc w:val="center"/>
      </w:pPr>
      <w:r>
        <w:rPr>
          <w:rFonts w:ascii="宋体" w:hAnsi="宋体" w:eastAsia="宋体"/>
          <w:b w:val="0"/>
          <w:sz w:val="18"/>
        </w:rPr>
        <w:t>图 2-1 数据源列表页面</w:t>
      </w:r>
    </w:p>
    <w:p w14:paraId="461AA783"/>
    <w:p w14:paraId="7006E921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2.2 新增数据源</w:t>
      </w:r>
    </w:p>
    <w:p w14:paraId="2FE8FBC6">
      <w:pPr>
        <w:jc w:val="left"/>
      </w:pPr>
      <w:r>
        <w:rPr>
          <w:rFonts w:ascii="宋体" w:hAnsi="宋体" w:eastAsia="宋体"/>
          <w:b w:val="0"/>
          <w:sz w:val="21"/>
        </w:rPr>
        <w:t>1. 在数据源列表页面，点击"新增"按钮</w:t>
      </w:r>
    </w:p>
    <w:p w14:paraId="7423475D">
      <w:pPr>
        <w:jc w:val="left"/>
      </w:pPr>
      <w:r>
        <w:rPr>
          <w:rFonts w:ascii="宋体" w:hAnsi="宋体" w:eastAsia="宋体"/>
          <w:b w:val="0"/>
          <w:sz w:val="21"/>
        </w:rPr>
        <w:t>2. 在弹出的选项中选择"SQL 数据集"（用于数据库连接）</w:t>
      </w:r>
    </w:p>
    <w:p w14:paraId="2E06F532">
      <w:pPr>
        <w:jc w:val="center"/>
      </w:pPr>
      <w:r>
        <w:drawing>
          <wp:inline distT="0" distB="0" distL="114300" distR="114300">
            <wp:extent cx="5486400" cy="306197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1E6C">
      <w:pPr>
        <w:jc w:val="center"/>
      </w:pPr>
      <w:r>
        <w:rPr>
          <w:rFonts w:ascii="宋体" w:hAnsi="宋体" w:eastAsia="宋体"/>
          <w:b w:val="0"/>
          <w:sz w:val="18"/>
        </w:rPr>
        <w:t>图 2-2 点击新增按钮</w:t>
      </w:r>
    </w:p>
    <w:p w14:paraId="42E9C902"/>
    <w:p w14:paraId="4EA71612">
      <w:pPr>
        <w:jc w:val="center"/>
      </w:pPr>
      <w:r>
        <w:drawing>
          <wp:inline distT="0" distB="0" distL="114300" distR="114300">
            <wp:extent cx="5486400" cy="3051810"/>
            <wp:effectExtent l="0" t="0" r="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C4EBD">
      <w:pPr>
        <w:jc w:val="center"/>
      </w:pPr>
      <w:r>
        <w:rPr>
          <w:rFonts w:ascii="宋体" w:hAnsi="宋体" w:eastAsia="宋体"/>
          <w:b w:val="0"/>
          <w:sz w:val="18"/>
        </w:rPr>
        <w:t>图 2-3 选择 SQL 数据集</w:t>
      </w:r>
    </w:p>
    <w:p w14:paraId="3F7C20E0"/>
    <w:p w14:paraId="0A2BF949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2.3 配置数据源信息</w:t>
      </w:r>
    </w:p>
    <w:p w14:paraId="76C381A6">
      <w:pPr>
        <w:jc w:val="left"/>
      </w:pPr>
      <w:r>
        <w:rPr>
          <w:rFonts w:ascii="宋体" w:hAnsi="宋体" w:eastAsia="宋体"/>
          <w:b w:val="0"/>
          <w:sz w:val="21"/>
        </w:rPr>
        <w:t>在数据源配置页面，需要填写以下信息：</w:t>
      </w:r>
    </w:p>
    <w:p w14:paraId="63FE567C">
      <w:pPr>
        <w:jc w:val="left"/>
      </w:pPr>
      <w:r>
        <w:rPr>
          <w:rFonts w:ascii="宋体" w:hAnsi="宋体" w:eastAsia="宋体"/>
          <w:b w:val="0"/>
          <w:sz w:val="21"/>
        </w:rPr>
        <w:t>【基础信息】</w:t>
      </w:r>
    </w:p>
    <w:p w14:paraId="02FAC20C">
      <w:pPr>
        <w:jc w:val="left"/>
      </w:pPr>
      <w:r>
        <w:rPr>
          <w:rFonts w:ascii="宋体" w:hAnsi="宋体" w:eastAsia="宋体"/>
          <w:b w:val="0"/>
          <w:sz w:val="21"/>
        </w:rPr>
        <w:t>• 数据源名称：自定义名称，如"测试数据库"</w:t>
      </w:r>
    </w:p>
    <w:p w14:paraId="25944BB3">
      <w:pPr>
        <w:jc w:val="left"/>
      </w:pPr>
      <w:r>
        <w:rPr>
          <w:rFonts w:ascii="宋体" w:hAnsi="宋体" w:eastAsia="宋体"/>
          <w:b w:val="0"/>
          <w:sz w:val="21"/>
        </w:rPr>
        <w:t>• 数据源编码：唯一标识，如"test_db"</w:t>
      </w:r>
    </w:p>
    <w:p w14:paraId="6D0C263B">
      <w:pPr>
        <w:jc w:val="left"/>
      </w:pPr>
      <w:r>
        <w:rPr>
          <w:rFonts w:ascii="宋体" w:hAnsi="宋体" w:eastAsia="宋体"/>
          <w:b w:val="0"/>
          <w:sz w:val="21"/>
        </w:rPr>
        <w:t>【数据库连接信息】</w:t>
      </w:r>
    </w:p>
    <w:p w14:paraId="0AD0E4D8">
      <w:pPr>
        <w:jc w:val="left"/>
      </w:pPr>
      <w:r>
        <w:rPr>
          <w:rFonts w:ascii="宋体" w:hAnsi="宋体" w:eastAsia="宋体"/>
          <w:b w:val="0"/>
          <w:sz w:val="21"/>
        </w:rPr>
        <w:t>• 数据库类型：选择 MySQL、Oracle、SQL Server 等</w:t>
      </w:r>
    </w:p>
    <w:p w14:paraId="710B5CA1">
      <w:pPr>
        <w:jc w:val="left"/>
      </w:pPr>
      <w:r>
        <w:rPr>
          <w:rFonts w:ascii="宋体" w:hAnsi="宋体" w:eastAsia="宋体"/>
          <w:b w:val="0"/>
          <w:sz w:val="21"/>
        </w:rPr>
        <w:t>• 驱动类：根据数据库类型自动填充或手动填写</w:t>
      </w:r>
    </w:p>
    <w:p w14:paraId="5757AAAF">
      <w:pPr>
        <w:jc w:val="left"/>
      </w:pPr>
      <w:r>
        <w:rPr>
          <w:rFonts w:ascii="宋体" w:hAnsi="宋体" w:eastAsia="宋体"/>
          <w:b w:val="0"/>
          <w:sz w:val="21"/>
        </w:rPr>
        <w:t>• 数据库 URL：JDBC 连接地址</w:t>
      </w:r>
    </w:p>
    <w:p w14:paraId="7387C467">
      <w:pPr>
        <w:jc w:val="left"/>
      </w:pPr>
      <w:r>
        <w:rPr>
          <w:rFonts w:ascii="宋体" w:hAnsi="宋体" w:eastAsia="宋体"/>
          <w:b w:val="0"/>
          <w:sz w:val="21"/>
        </w:rPr>
        <w:t>• 用户名：数据库账号</w:t>
      </w:r>
    </w:p>
    <w:p w14:paraId="7A576B89">
      <w:pPr>
        <w:jc w:val="left"/>
      </w:pPr>
      <w:r>
        <w:rPr>
          <w:rFonts w:ascii="宋体" w:hAnsi="宋体" w:eastAsia="宋体"/>
          <w:b w:val="0"/>
          <w:sz w:val="21"/>
        </w:rPr>
        <w:t>• 密码：数据库密码</w:t>
      </w:r>
    </w:p>
    <w:p w14:paraId="0E66A0AA">
      <w:pPr>
        <w:jc w:val="center"/>
      </w:pPr>
      <w:r>
        <w:drawing>
          <wp:inline distT="0" distB="0" distL="114300" distR="114300">
            <wp:extent cx="5486400" cy="3051810"/>
            <wp:effectExtent l="0" t="0" r="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8A22">
      <w:pPr>
        <w:jc w:val="center"/>
      </w:pPr>
      <w:r>
        <w:rPr>
          <w:rFonts w:ascii="宋体" w:hAnsi="宋体" w:eastAsia="宋体"/>
          <w:b w:val="0"/>
          <w:sz w:val="18"/>
        </w:rPr>
        <w:t>图 2-4 维护数据源</w:t>
      </w:r>
    </w:p>
    <w:p w14:paraId="4D2CEB5D"/>
    <w:p w14:paraId="2BE019A4">
      <w:pPr>
        <w:jc w:val="center"/>
      </w:pPr>
      <w:r>
        <w:drawing>
          <wp:inline distT="0" distB="0" distL="114300" distR="114300">
            <wp:extent cx="5486400" cy="306197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FC91">
      <w:pPr>
        <w:jc w:val="center"/>
      </w:pPr>
      <w:r>
        <w:rPr>
          <w:rFonts w:ascii="宋体" w:hAnsi="宋体" w:eastAsia="宋体"/>
          <w:b w:val="0"/>
          <w:sz w:val="18"/>
        </w:rPr>
        <w:t>图 2-5 新增数据源表单</w:t>
      </w:r>
    </w:p>
    <w:p w14:paraId="12532B1B"/>
    <w:p w14:paraId="74D51D8F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2.4 测试连接</w:t>
      </w:r>
    </w:p>
    <w:p w14:paraId="7BE8A172">
      <w:pPr>
        <w:jc w:val="left"/>
      </w:pPr>
      <w:r>
        <w:rPr>
          <w:rFonts w:ascii="宋体" w:hAnsi="宋体" w:eastAsia="宋体"/>
          <w:b w:val="0"/>
          <w:sz w:val="21"/>
        </w:rPr>
        <w:t>1. 填写完数据源信息后，点击"测试连接"按钮</w:t>
      </w:r>
    </w:p>
    <w:p w14:paraId="2323C793">
      <w:pPr>
        <w:jc w:val="left"/>
      </w:pPr>
      <w:r>
        <w:rPr>
          <w:rFonts w:ascii="宋体" w:hAnsi="宋体" w:eastAsia="宋体"/>
          <w:b w:val="0"/>
          <w:sz w:val="21"/>
        </w:rPr>
        <w:t>2. 系统会尝试连接数据库，如果连接成功会显示提示信息</w:t>
      </w:r>
    </w:p>
    <w:p w14:paraId="2CDED51A">
      <w:pPr>
        <w:jc w:val="left"/>
      </w:pPr>
      <w:r>
        <w:rPr>
          <w:rFonts w:ascii="宋体" w:hAnsi="宋体" w:eastAsia="宋体"/>
          <w:b w:val="0"/>
          <w:sz w:val="21"/>
        </w:rPr>
        <w:t>3. 测试成功后，点击"保存"按钮完成数据源创建</w:t>
      </w:r>
    </w:p>
    <w:p w14:paraId="51A460BD">
      <w:pPr>
        <w:jc w:val="center"/>
      </w:pPr>
      <w:r>
        <w:drawing>
          <wp:inline distT="0" distB="0" distL="114300" distR="114300">
            <wp:extent cx="5486400" cy="306197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5A2A">
      <w:pPr>
        <w:jc w:val="center"/>
      </w:pPr>
      <w:r>
        <w:rPr>
          <w:rFonts w:ascii="宋体" w:hAnsi="宋体" w:eastAsia="宋体"/>
          <w:b w:val="0"/>
          <w:sz w:val="18"/>
        </w:rPr>
        <w:t>图 2-6 连接测试成功提示</w:t>
      </w:r>
    </w:p>
    <w:p w14:paraId="36119605"/>
    <w:p w14:paraId="52FBE8FB">
      <w:pPr>
        <w:pStyle w:val="3"/>
        <w:jc w:val="left"/>
      </w:pPr>
      <w:r>
        <w:rPr>
          <w:rFonts w:ascii="黑体" w:hAnsi="黑体" w:eastAsia="黑体"/>
          <w:b/>
          <w:color w:val="000000"/>
          <w:sz w:val="32"/>
        </w:rPr>
        <w:t>三、API 工作台</w:t>
      </w:r>
    </w:p>
    <w:p w14:paraId="1405343D">
      <w:pPr>
        <w:jc w:val="left"/>
      </w:pPr>
      <w:r>
        <w:rPr>
          <w:rFonts w:ascii="宋体" w:hAnsi="宋体" w:eastAsia="宋体"/>
          <w:b w:val="0"/>
          <w:sz w:val="21"/>
        </w:rPr>
        <w:t>API 工作台（API 生成器）是 JimuReport 的重要功能，可以通过可视化配置快速生成 REST API 接口，无需编写代码即可对外提供数据服务。</w:t>
      </w:r>
    </w:p>
    <w:p w14:paraId="00733DE0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3.1 进入 API 生成器</w:t>
      </w:r>
    </w:p>
    <w:p w14:paraId="0C7BF24F">
      <w:pPr>
        <w:jc w:val="left"/>
      </w:pPr>
      <w:r>
        <w:rPr>
          <w:rFonts w:ascii="宋体" w:hAnsi="宋体" w:eastAsia="宋体"/>
          <w:b w:val="0"/>
          <w:sz w:val="21"/>
        </w:rPr>
        <w:t>1. 在系统菜单中找到"API 工作台"或"API 生成器"</w:t>
      </w:r>
    </w:p>
    <w:p w14:paraId="52E8E6CE">
      <w:pPr>
        <w:jc w:val="left"/>
      </w:pPr>
      <w:r>
        <w:rPr>
          <w:rFonts w:ascii="宋体" w:hAnsi="宋体" w:eastAsia="宋体"/>
          <w:b w:val="0"/>
          <w:sz w:val="21"/>
        </w:rPr>
        <w:t>2. 点击进入 API 生成器列表页面</w:t>
      </w:r>
    </w:p>
    <w:p w14:paraId="535C1469">
      <w:pPr>
        <w:jc w:val="left"/>
      </w:pPr>
      <w:r>
        <w:rPr>
          <w:rFonts w:ascii="宋体" w:hAnsi="宋体" w:eastAsia="宋体"/>
          <w:b w:val="0"/>
          <w:sz w:val="21"/>
        </w:rPr>
        <w:t>3. 页面会显示已创建的 API 接口列表</w:t>
      </w:r>
    </w:p>
    <w:p w14:paraId="15C51178">
      <w:pPr>
        <w:jc w:val="center"/>
      </w:pPr>
      <w:r>
        <w:drawing>
          <wp:inline distT="0" distB="0" distL="114300" distR="114300">
            <wp:extent cx="5486400" cy="306006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B377">
      <w:pPr>
        <w:jc w:val="center"/>
      </w:pPr>
      <w:r>
        <w:rPr>
          <w:rFonts w:ascii="宋体" w:hAnsi="宋体" w:eastAsia="宋体"/>
          <w:b w:val="0"/>
          <w:sz w:val="18"/>
        </w:rPr>
        <w:t>图 3-1 API 生成器列表页</w:t>
      </w:r>
    </w:p>
    <w:p w14:paraId="0F5BBF11"/>
    <w:p w14:paraId="2B1FE9B9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3.2 创建 API 接口</w:t>
      </w:r>
    </w:p>
    <w:p w14:paraId="4EC6D4C0">
      <w:pPr>
        <w:jc w:val="left"/>
      </w:pPr>
      <w:r>
        <w:rPr>
          <w:rFonts w:ascii="宋体" w:hAnsi="宋体" w:eastAsia="宋体"/>
          <w:b w:val="0"/>
          <w:sz w:val="21"/>
        </w:rPr>
        <w:t>在 API 生成器列表页面，点击"创建 API"或"新建"按钮，开始创建新的 API 接口。</w:t>
      </w:r>
    </w:p>
    <w:p w14:paraId="6FF7A03E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3.3 配置 API 基础信息</w:t>
      </w:r>
    </w:p>
    <w:p w14:paraId="253BBB2F">
      <w:pPr>
        <w:jc w:val="left"/>
      </w:pPr>
      <w:r>
        <w:rPr>
          <w:rFonts w:ascii="宋体" w:hAnsi="宋体" w:eastAsia="宋体"/>
          <w:b w:val="0"/>
          <w:sz w:val="21"/>
        </w:rPr>
        <w:t>在创建 API 页面，首先需要配置基础信息：</w:t>
      </w:r>
    </w:p>
    <w:p w14:paraId="54A60A66">
      <w:pPr>
        <w:jc w:val="left"/>
      </w:pPr>
      <w:r>
        <w:rPr>
          <w:rFonts w:ascii="宋体" w:hAnsi="宋体" w:eastAsia="宋体"/>
          <w:b w:val="0"/>
          <w:sz w:val="21"/>
        </w:rPr>
        <w:t>【基础配置】</w:t>
      </w:r>
    </w:p>
    <w:p w14:paraId="3BBFAAAE">
      <w:pPr>
        <w:jc w:val="left"/>
      </w:pPr>
      <w:r>
        <w:rPr>
          <w:rFonts w:ascii="宋体" w:hAnsi="宋体" w:eastAsia="宋体"/>
          <w:b w:val="0"/>
          <w:sz w:val="21"/>
        </w:rPr>
        <w:t>• API 名称：接口的名称，如"用户列表接口"</w:t>
      </w:r>
    </w:p>
    <w:p w14:paraId="044953E1">
      <w:pPr>
        <w:jc w:val="left"/>
      </w:pPr>
      <w:r>
        <w:rPr>
          <w:rFonts w:ascii="宋体" w:hAnsi="宋体" w:eastAsia="宋体"/>
          <w:b w:val="0"/>
          <w:sz w:val="21"/>
        </w:rPr>
        <w:t>• API 路径：接口的访问路径，如"/api/user/list"</w:t>
      </w:r>
    </w:p>
    <w:p w14:paraId="3A7A3FA1">
      <w:pPr>
        <w:jc w:val="left"/>
      </w:pPr>
      <w:r>
        <w:rPr>
          <w:rFonts w:ascii="宋体" w:hAnsi="宋体" w:eastAsia="宋体"/>
          <w:b w:val="0"/>
          <w:sz w:val="21"/>
        </w:rPr>
        <w:t>• API 类型：选择"表类型"或"SQL 类型"</w:t>
      </w:r>
    </w:p>
    <w:p w14:paraId="3B83CBD2">
      <w:pPr>
        <w:jc w:val="left"/>
      </w:pPr>
      <w:r>
        <w:rPr>
          <w:rFonts w:ascii="宋体" w:hAnsi="宋体" w:eastAsia="宋体"/>
          <w:b w:val="0"/>
          <w:sz w:val="21"/>
        </w:rPr>
        <w:t>• 描述：接口的功能说明</w:t>
      </w:r>
    </w:p>
    <w:p w14:paraId="6B15EB26">
      <w:pPr>
        <w:jc w:val="left"/>
      </w:pPr>
      <w:r>
        <w:rPr>
          <w:rFonts w:ascii="宋体" w:hAnsi="宋体" w:eastAsia="宋体"/>
          <w:b w:val="0"/>
          <w:sz w:val="21"/>
        </w:rPr>
        <w:t>【分页配置】</w:t>
      </w:r>
    </w:p>
    <w:p w14:paraId="1021A7BF">
      <w:pPr>
        <w:jc w:val="left"/>
      </w:pPr>
      <w:r>
        <w:rPr>
          <w:rFonts w:ascii="宋体" w:hAnsi="宋体" w:eastAsia="宋体"/>
          <w:b w:val="0"/>
          <w:sz w:val="21"/>
        </w:rPr>
        <w:t>• 是否分页：开启后接口支持分页查询</w:t>
      </w:r>
    </w:p>
    <w:p w14:paraId="6CA84597">
      <w:pPr>
        <w:jc w:val="left"/>
      </w:pPr>
      <w:r>
        <w:rPr>
          <w:rFonts w:ascii="宋体" w:hAnsi="宋体" w:eastAsia="宋体"/>
          <w:b w:val="0"/>
          <w:sz w:val="21"/>
        </w:rPr>
        <w:t>• 每页条数：默认每页返回的数据条数</w:t>
      </w:r>
    </w:p>
    <w:p w14:paraId="2BE8586D">
      <w:pPr>
        <w:jc w:val="center"/>
      </w:pPr>
      <w:r>
        <w:drawing>
          <wp:inline distT="0" distB="0" distL="114300" distR="114300">
            <wp:extent cx="5486400" cy="306197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F3BF">
      <w:pPr>
        <w:jc w:val="center"/>
      </w:pPr>
      <w:r>
        <w:rPr>
          <w:rFonts w:ascii="宋体" w:hAnsi="宋体" w:eastAsia="宋体"/>
          <w:b w:val="0"/>
          <w:sz w:val="18"/>
        </w:rPr>
        <w:t>图 3-2 创建 API - 基础信息配置</w:t>
      </w:r>
    </w:p>
    <w:p w14:paraId="5C5EE66D"/>
    <w:p w14:paraId="56EBFDDB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3.4 选择数据源和表</w:t>
      </w:r>
    </w:p>
    <w:p w14:paraId="162D17E4">
      <w:pPr>
        <w:jc w:val="left"/>
      </w:pPr>
      <w:r>
        <w:rPr>
          <w:rFonts w:ascii="宋体" w:hAnsi="宋体" w:eastAsia="宋体"/>
          <w:b w:val="0"/>
          <w:sz w:val="21"/>
        </w:rPr>
        <w:t>1. 在数据源下拉框中选择之前创建的数据源</w:t>
      </w:r>
    </w:p>
    <w:p w14:paraId="10038A68">
      <w:pPr>
        <w:jc w:val="left"/>
      </w:pPr>
      <w:r>
        <w:rPr>
          <w:rFonts w:ascii="宋体" w:hAnsi="宋体" w:eastAsia="宋体"/>
          <w:b w:val="0"/>
          <w:sz w:val="21"/>
        </w:rPr>
        <w:t>2. 选择要操作的数据库表</w:t>
      </w:r>
    </w:p>
    <w:p w14:paraId="69AC5DA4">
      <w:pPr>
        <w:jc w:val="left"/>
      </w:pPr>
      <w:r>
        <w:rPr>
          <w:rFonts w:ascii="宋体" w:hAnsi="宋体" w:eastAsia="宋体"/>
          <w:b w:val="0"/>
          <w:sz w:val="21"/>
        </w:rPr>
        <w:t>3. 如果是多表关联，可以配置表之间的关联关系（JOIN）</w:t>
      </w:r>
    </w:p>
    <w:p w14:paraId="7E897C5A">
      <w:pPr>
        <w:jc w:val="left"/>
      </w:pPr>
      <w:r>
        <w:rPr>
          <w:rFonts w:ascii="宋体" w:hAnsi="宋体" w:eastAsia="宋体"/>
          <w:b w:val="0"/>
          <w:sz w:val="21"/>
        </w:rPr>
        <w:t>【表配置选项】</w:t>
      </w:r>
    </w:p>
    <w:p w14:paraId="2D0C93CD">
      <w:pPr>
        <w:jc w:val="left"/>
      </w:pPr>
      <w:r>
        <w:rPr>
          <w:rFonts w:ascii="宋体" w:hAnsi="宋体" w:eastAsia="宋体"/>
          <w:b w:val="0"/>
          <w:sz w:val="21"/>
        </w:rPr>
        <w:t>• 数据库名称：数据源中的具体数据库</w:t>
      </w:r>
    </w:p>
    <w:p w14:paraId="73DAA247">
      <w:pPr>
        <w:jc w:val="left"/>
      </w:pPr>
      <w:r>
        <w:rPr>
          <w:rFonts w:ascii="宋体" w:hAnsi="宋体" w:eastAsia="宋体"/>
          <w:b w:val="0"/>
          <w:sz w:val="21"/>
        </w:rPr>
        <w:t>• 表名：选择要查询的主表</w:t>
      </w:r>
    </w:p>
    <w:p w14:paraId="5AD5D5D6">
      <w:pPr>
        <w:jc w:val="left"/>
      </w:pPr>
      <w:r>
        <w:rPr>
          <w:rFonts w:ascii="宋体" w:hAnsi="宋体" w:eastAsia="宋体"/>
          <w:b w:val="0"/>
          <w:sz w:val="21"/>
        </w:rPr>
        <w:t>• 表别名：为表设置别名，便于多表关联时使用</w:t>
      </w:r>
    </w:p>
    <w:p w14:paraId="2C9BF451">
      <w:pPr>
        <w:jc w:val="left"/>
      </w:pPr>
      <w:r>
        <w:rPr>
          <w:rFonts w:ascii="宋体" w:hAnsi="宋体" w:eastAsia="宋体"/>
          <w:b w:val="0"/>
          <w:sz w:val="21"/>
        </w:rPr>
        <w:t>• 关联类型：如 INNER JOIN、LEFT JOIN 等</w:t>
      </w:r>
    </w:p>
    <w:p w14:paraId="1B461CFF">
      <w:pPr>
        <w:jc w:val="left"/>
      </w:pPr>
      <w:r>
        <w:rPr>
          <w:rFonts w:ascii="宋体" w:hAnsi="宋体" w:eastAsia="宋体"/>
          <w:b w:val="0"/>
          <w:sz w:val="21"/>
        </w:rPr>
        <w:t>• 关联条件：设置表与表之间的关联字段</w:t>
      </w:r>
    </w:p>
    <w:p w14:paraId="1E7756F7">
      <w:pPr>
        <w:jc w:val="center"/>
      </w:pPr>
      <w:r>
        <w:drawing>
          <wp:inline distT="0" distB="0" distL="114300" distR="114300">
            <wp:extent cx="5486400" cy="306197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FFBF">
      <w:pPr>
        <w:jc w:val="center"/>
      </w:pPr>
      <w:r>
        <w:rPr>
          <w:rFonts w:ascii="宋体" w:hAnsi="宋体" w:eastAsia="宋体"/>
          <w:b w:val="0"/>
          <w:sz w:val="18"/>
        </w:rPr>
        <w:t>图 3-3 选择数据源和表配置</w:t>
      </w:r>
    </w:p>
    <w:p w14:paraId="0A675525"/>
    <w:p w14:paraId="1C7E8AE8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3.5 配置字段和参数</w:t>
      </w:r>
    </w:p>
    <w:p w14:paraId="57AF399A">
      <w:pPr>
        <w:jc w:val="left"/>
      </w:pPr>
      <w:r>
        <w:rPr>
          <w:rFonts w:ascii="宋体" w:hAnsi="宋体" w:eastAsia="宋体"/>
          <w:b w:val="0"/>
          <w:sz w:val="21"/>
        </w:rPr>
        <w:t>【返回字段配置】</w:t>
      </w:r>
    </w:p>
    <w:p w14:paraId="6660AD14">
      <w:pPr>
        <w:jc w:val="left"/>
      </w:pPr>
      <w:r>
        <w:rPr>
          <w:rFonts w:ascii="宋体" w:hAnsi="宋体" w:eastAsia="宋体"/>
          <w:b w:val="0"/>
          <w:sz w:val="21"/>
        </w:rPr>
        <w:t>1. 在字段列表中勾选需要返回的字段</w:t>
      </w:r>
    </w:p>
    <w:p w14:paraId="7E62C3D2">
      <w:pPr>
        <w:jc w:val="left"/>
      </w:pPr>
      <w:r>
        <w:rPr>
          <w:rFonts w:ascii="宋体" w:hAnsi="宋体" w:eastAsia="宋体"/>
          <w:b w:val="0"/>
          <w:sz w:val="21"/>
        </w:rPr>
        <w:t>2. 可以为字段设置别名，如将"create_time"显示为"createTime"</w:t>
      </w:r>
    </w:p>
    <w:p w14:paraId="2DB05DEF">
      <w:pPr>
        <w:jc w:val="left"/>
      </w:pPr>
      <w:r>
        <w:rPr>
          <w:rFonts w:ascii="宋体" w:hAnsi="宋体" w:eastAsia="宋体"/>
          <w:b w:val="0"/>
          <w:sz w:val="21"/>
        </w:rPr>
        <w:t>3. 设置字段的数据类型和描述信息</w:t>
      </w:r>
    </w:p>
    <w:p w14:paraId="359D084B">
      <w:pPr>
        <w:jc w:val="left"/>
      </w:pPr>
      <w:r>
        <w:rPr>
          <w:rFonts w:ascii="宋体" w:hAnsi="宋体" w:eastAsia="宋体"/>
          <w:b w:val="0"/>
          <w:sz w:val="21"/>
        </w:rPr>
        <w:t>【请求参数配置】</w:t>
      </w:r>
    </w:p>
    <w:p w14:paraId="5E34C5A7">
      <w:pPr>
        <w:jc w:val="left"/>
      </w:pPr>
      <w:r>
        <w:rPr>
          <w:rFonts w:ascii="宋体" w:hAnsi="宋体" w:eastAsia="宋体"/>
          <w:b w:val="0"/>
          <w:sz w:val="21"/>
        </w:rPr>
        <w:t>1. 点击"添加参数"按钮</w:t>
      </w:r>
    </w:p>
    <w:p w14:paraId="6DFCA883">
      <w:pPr>
        <w:jc w:val="left"/>
      </w:pPr>
      <w:r>
        <w:rPr>
          <w:rFonts w:ascii="宋体" w:hAnsi="宋体" w:eastAsia="宋体"/>
          <w:b w:val="0"/>
          <w:sz w:val="21"/>
        </w:rPr>
        <w:t>2. 配置参数信息：</w:t>
      </w:r>
    </w:p>
    <w:p w14:paraId="3FE26789">
      <w:pPr>
        <w:jc w:val="left"/>
      </w:pPr>
      <w:r>
        <w:rPr>
          <w:rFonts w:ascii="宋体" w:hAnsi="宋体" w:eastAsia="宋体"/>
          <w:b w:val="0"/>
          <w:sz w:val="21"/>
        </w:rPr>
        <w:t xml:space="preserve">   • 参数名：如"userName"、"status"</w:t>
      </w:r>
    </w:p>
    <w:p w14:paraId="2AED8DD2">
      <w:pPr>
        <w:jc w:val="left"/>
      </w:pPr>
      <w:r>
        <w:rPr>
          <w:rFonts w:ascii="宋体" w:hAnsi="宋体" w:eastAsia="宋体"/>
          <w:b w:val="0"/>
          <w:sz w:val="21"/>
        </w:rPr>
        <w:t xml:space="preserve">   • 参数类型：query（查询参数）、path（路径参数）、body（请求体）</w:t>
      </w:r>
    </w:p>
    <w:p w14:paraId="06612CF0">
      <w:pPr>
        <w:jc w:val="left"/>
      </w:pPr>
      <w:r>
        <w:rPr>
          <w:rFonts w:ascii="宋体" w:hAnsi="宋体" w:eastAsia="宋体"/>
          <w:b w:val="0"/>
          <w:sz w:val="21"/>
        </w:rPr>
        <w:t xml:space="preserve">   • 数据类型：String、Integer、Date 等</w:t>
      </w:r>
    </w:p>
    <w:p w14:paraId="01A81FA2">
      <w:pPr>
        <w:jc w:val="left"/>
      </w:pPr>
      <w:r>
        <w:rPr>
          <w:rFonts w:ascii="宋体" w:hAnsi="宋体" w:eastAsia="宋体"/>
          <w:b w:val="0"/>
          <w:sz w:val="21"/>
        </w:rPr>
        <w:t xml:space="preserve">   • 默认值：参数的默认值</w:t>
      </w:r>
    </w:p>
    <w:p w14:paraId="30B45FA3">
      <w:pPr>
        <w:jc w:val="left"/>
      </w:pPr>
      <w:r>
        <w:rPr>
          <w:rFonts w:ascii="宋体" w:hAnsi="宋体" w:eastAsia="宋体"/>
          <w:b w:val="0"/>
          <w:sz w:val="21"/>
        </w:rPr>
        <w:t xml:space="preserve">   • 描述：参数的说明</w:t>
      </w:r>
    </w:p>
    <w:p w14:paraId="6781CCD5">
      <w:pPr>
        <w:jc w:val="left"/>
      </w:pPr>
      <w:r>
        <w:rPr>
          <w:rFonts w:ascii="宋体" w:hAnsi="宋体" w:eastAsia="宋体"/>
          <w:b w:val="0"/>
          <w:sz w:val="21"/>
        </w:rPr>
        <w:t xml:space="preserve">   • 校验规则：如必填、长度限制等</w:t>
      </w:r>
    </w:p>
    <w:p w14:paraId="77745649">
      <w:pPr>
        <w:jc w:val="center"/>
      </w:pPr>
      <w:r>
        <w:drawing>
          <wp:inline distT="0" distB="0" distL="114300" distR="114300">
            <wp:extent cx="5486400" cy="307086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A2F92">
      <w:pPr>
        <w:jc w:val="center"/>
      </w:pPr>
      <w:r>
        <w:rPr>
          <w:rFonts w:ascii="宋体" w:hAnsi="宋体" w:eastAsia="宋体"/>
          <w:b w:val="0"/>
          <w:sz w:val="18"/>
        </w:rPr>
        <w:t>图 3-4 字段配置和参数配置</w:t>
      </w:r>
    </w:p>
    <w:p w14:paraId="510FFE83"/>
    <w:p w14:paraId="2347CB1D">
      <w:pPr>
        <w:jc w:val="left"/>
      </w:pPr>
      <w:r>
        <w:rPr>
          <w:rFonts w:ascii="宋体" w:hAnsi="宋体" w:eastAsia="宋体"/>
          <w:b w:val="0"/>
          <w:sz w:val="21"/>
        </w:rPr>
        <w:t>3. 配置完成后，点击"保存"按钮保存 API 配置</w:t>
      </w:r>
    </w:p>
    <w:p w14:paraId="46ADDF1B">
      <w:pPr>
        <w:jc w:val="left"/>
      </w:pPr>
      <w:r>
        <w:rPr>
          <w:rFonts w:ascii="宋体" w:hAnsi="宋体" w:eastAsia="宋体"/>
          <w:b w:val="0"/>
          <w:sz w:val="21"/>
        </w:rPr>
        <w:t>4. 点击"发布"或"启用"按钮使接口生效</w:t>
      </w:r>
    </w:p>
    <w:p w14:paraId="24AF6B73">
      <w:pPr>
        <w:pStyle w:val="4"/>
        <w:jc w:val="left"/>
      </w:pPr>
      <w:r>
        <w:rPr>
          <w:rFonts w:ascii="黑体" w:hAnsi="黑体" w:eastAsia="黑体"/>
          <w:b/>
          <w:color w:val="000000"/>
          <w:sz w:val="28"/>
        </w:rPr>
        <w:t>3.6 测试 API 接口</w:t>
      </w:r>
    </w:p>
    <w:p w14:paraId="3721F5A4">
      <w:pPr>
        <w:jc w:val="left"/>
      </w:pPr>
      <w:r>
        <w:rPr>
          <w:rFonts w:ascii="宋体" w:hAnsi="宋体" w:eastAsia="宋体"/>
          <w:b w:val="0"/>
          <w:sz w:val="21"/>
        </w:rPr>
        <w:t>1. 在 API 列表中找到刚创建的接口</w:t>
      </w:r>
    </w:p>
    <w:p w14:paraId="2EC67F82">
      <w:pPr>
        <w:jc w:val="left"/>
      </w:pPr>
      <w:r>
        <w:rPr>
          <w:rFonts w:ascii="宋体" w:hAnsi="宋体" w:eastAsia="宋体"/>
          <w:b w:val="0"/>
          <w:sz w:val="21"/>
        </w:rPr>
        <w:t>2. 点击"测试"或"调试"按钮进入测试页面</w:t>
      </w:r>
    </w:p>
    <w:p w14:paraId="679A3738">
      <w:pPr>
        <w:jc w:val="left"/>
      </w:pPr>
      <w:r>
        <w:rPr>
          <w:rFonts w:ascii="宋体" w:hAnsi="宋体" w:eastAsia="宋体"/>
          <w:b w:val="0"/>
          <w:sz w:val="21"/>
        </w:rPr>
        <w:t>3. 在测试页面填写请求参数值</w:t>
      </w:r>
    </w:p>
    <w:p w14:paraId="2C0D3F6F">
      <w:pPr>
        <w:jc w:val="left"/>
      </w:pPr>
      <w:r>
        <w:rPr>
          <w:rFonts w:ascii="宋体" w:hAnsi="宋体" w:eastAsia="宋体"/>
          <w:b w:val="0"/>
          <w:sz w:val="21"/>
        </w:rPr>
        <w:t>4. 点击"发送请求"按钮</w:t>
      </w:r>
    </w:p>
    <w:p w14:paraId="4AC688E4">
      <w:pPr>
        <w:jc w:val="left"/>
      </w:pPr>
      <w:r>
        <w:rPr>
          <w:rFonts w:ascii="宋体" w:hAnsi="宋体" w:eastAsia="宋体"/>
          <w:b w:val="0"/>
          <w:sz w:val="21"/>
        </w:rPr>
        <w:t>5. 查看返回结果，验证接口是否正确</w:t>
      </w:r>
    </w:p>
    <w:p w14:paraId="1757526E">
      <w:pPr>
        <w:jc w:val="center"/>
      </w:pPr>
      <w:r>
        <w:drawing>
          <wp:inline distT="0" distB="0" distL="114300" distR="114300">
            <wp:extent cx="5486400" cy="543814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3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C002">
      <w:pPr>
        <w:jc w:val="center"/>
      </w:pPr>
      <w:r>
        <w:rPr>
          <w:rFonts w:ascii="宋体" w:hAnsi="宋体" w:eastAsia="宋体"/>
          <w:b w:val="0"/>
          <w:sz w:val="18"/>
        </w:rPr>
        <w:t>图 3-5 API 测试页面</w:t>
      </w:r>
    </w:p>
    <w:p w14:paraId="4E9A858D"/>
    <w:p w14:paraId="7A79948C">
      <w:pPr>
        <w:jc w:val="left"/>
      </w:pPr>
      <w:r>
        <w:rPr>
          <w:rFonts w:ascii="宋体" w:hAnsi="宋体" w:eastAsia="宋体"/>
          <w:b w:val="0"/>
          <w:sz w:val="21"/>
        </w:rPr>
        <w:t>【返回结果说明】</w:t>
      </w:r>
    </w:p>
    <w:p w14:paraId="764C62D6">
      <w:pPr>
        <w:jc w:val="left"/>
      </w:pPr>
      <w:r>
        <w:rPr>
          <w:rFonts w:ascii="宋体" w:hAnsi="宋体" w:eastAsia="宋体"/>
          <w:b w:val="0"/>
          <w:sz w:val="21"/>
        </w:rPr>
        <w:t>接口返回标准的 JSON 格式数据，包含：</w:t>
      </w:r>
    </w:p>
    <w:p w14:paraId="069B9C18">
      <w:pPr>
        <w:jc w:val="left"/>
      </w:pPr>
      <w:r>
        <w:rPr>
          <w:rFonts w:ascii="宋体" w:hAnsi="宋体" w:eastAsia="宋体"/>
          <w:b w:val="0"/>
          <w:sz w:val="21"/>
        </w:rPr>
        <w:t>• code：状态码，200 表示成功</w:t>
      </w:r>
    </w:p>
    <w:p w14:paraId="6E123CA2">
      <w:pPr>
        <w:jc w:val="left"/>
      </w:pPr>
      <w:r>
        <w:rPr>
          <w:rFonts w:ascii="宋体" w:hAnsi="宋体" w:eastAsia="宋体"/>
          <w:b w:val="0"/>
          <w:sz w:val="21"/>
        </w:rPr>
        <w:t>• message：提示信息</w:t>
      </w:r>
    </w:p>
    <w:p w14:paraId="55DFAB26">
      <w:pPr>
        <w:jc w:val="left"/>
      </w:pPr>
      <w:r>
        <w:rPr>
          <w:rFonts w:ascii="宋体" w:hAnsi="宋体" w:eastAsia="宋体"/>
          <w:b w:val="0"/>
          <w:sz w:val="21"/>
        </w:rPr>
        <w:t>• data：返回的数据内容</w:t>
      </w:r>
    </w:p>
    <w:p w14:paraId="109A9D79">
      <w:pPr>
        <w:jc w:val="left"/>
      </w:pPr>
      <w:r>
        <w:rPr>
          <w:rFonts w:ascii="宋体" w:hAnsi="宋体" w:eastAsia="宋体"/>
          <w:b w:val="0"/>
          <w:sz w:val="21"/>
        </w:rPr>
        <w:t>• total：总记录数（分页时返回）</w:t>
      </w:r>
    </w:p>
    <w:p w14:paraId="454D417B">
      <w:pPr>
        <w:pStyle w:val="3"/>
        <w:jc w:val="left"/>
      </w:pPr>
      <w:r>
        <w:rPr>
          <w:rFonts w:ascii="黑体" w:hAnsi="黑体" w:eastAsia="黑体"/>
          <w:b/>
          <w:color w:val="000000"/>
          <w:sz w:val="32"/>
        </w:rPr>
        <w:t>四、注意事项</w:t>
      </w:r>
    </w:p>
    <w:p w14:paraId="428B0912">
      <w:pPr>
        <w:jc w:val="left"/>
      </w:pPr>
      <w:r>
        <w:rPr>
          <w:rFonts w:ascii="宋体" w:hAnsi="宋体" w:eastAsia="宋体"/>
          <w:b w:val="0"/>
          <w:sz w:val="21"/>
        </w:rPr>
        <w:t>1. 【数据源安全】数据库密码等敏感信息会加密存储，请妥善保管系统访问权限</w:t>
      </w:r>
    </w:p>
    <w:p w14:paraId="02D07939">
      <w:pPr>
        <w:jc w:val="left"/>
      </w:pPr>
      <w:r>
        <w:rPr>
          <w:rFonts w:ascii="宋体" w:hAnsi="宋体" w:eastAsia="宋体"/>
          <w:b w:val="0"/>
          <w:sz w:val="21"/>
        </w:rPr>
        <w:t>2. 【API 路径规范】API 路径建议以"/api/"开头，避免与系统接口冲突</w:t>
      </w:r>
    </w:p>
    <w:p w14:paraId="6496CBCF">
      <w:pPr>
        <w:jc w:val="left"/>
      </w:pPr>
      <w:r>
        <w:rPr>
          <w:rFonts w:ascii="宋体" w:hAnsi="宋体" w:eastAsia="宋体"/>
          <w:b w:val="0"/>
          <w:sz w:val="21"/>
        </w:rPr>
        <w:t>3. 【SQL 注入防护】系统会对 SQL 类型 API 进行安全检查，请勿尝试危险操作</w:t>
      </w:r>
    </w:p>
    <w:p w14:paraId="0D56F43C">
      <w:pPr>
        <w:jc w:val="left"/>
      </w:pPr>
      <w:r>
        <w:rPr>
          <w:rFonts w:ascii="宋体" w:hAnsi="宋体" w:eastAsia="宋体"/>
          <w:b w:val="0"/>
          <w:sz w:val="21"/>
        </w:rPr>
        <w:t>4. 【性能优化】大数据量查询建议开启分页，避免一次性返回过多数据</w:t>
      </w:r>
    </w:p>
    <w:p w14:paraId="65C2C313">
      <w:pPr>
        <w:jc w:val="left"/>
      </w:pPr>
      <w:r>
        <w:rPr>
          <w:rFonts w:ascii="宋体" w:hAnsi="宋体" w:eastAsia="宋体"/>
          <w:b w:val="0"/>
          <w:sz w:val="21"/>
        </w:rPr>
        <w:t>5. 【权限控制】API 接口默认需要登录后才能访问，可在系统中配置权限策略</w:t>
      </w:r>
    </w:p>
    <w:p w14:paraId="02FA1347">
      <w:pPr>
        <w:jc w:val="left"/>
      </w:pPr>
      <w:r>
        <w:rPr>
          <w:rFonts w:ascii="宋体" w:hAnsi="宋体" w:eastAsia="宋体"/>
          <w:b w:val="0"/>
          <w:sz w:val="21"/>
        </w:rPr>
        <w:t>6. 【版本管理】修改已发布的 API 时请谨慎，可能影响正在使用的客户端</w:t>
      </w:r>
    </w:p>
    <w:p w14:paraId="4612EE30">
      <w:pPr>
        <w:rPr>
          <w:rFonts w:hint="eastAsia"/>
          <w:color w:val="auto"/>
        </w:rPr>
      </w:pPr>
      <w:r>
        <w:rPr>
          <w:rFonts w:ascii="宋体" w:hAnsi="宋体" w:eastAsia="宋体"/>
          <w:b w:val="0"/>
          <w:sz w:val="21"/>
        </w:rPr>
        <w:t>7. 【日志记录】系统会记录 API 调用日志，便于问题排查和审计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hint="eastAsia" w:ascii="黑体" w:hAnsi="黑体" w:eastAsia="黑体"/>
          <w:b/>
          <w:color w:val="000000"/>
          <w:sz w:val="52"/>
        </w:rPr>
        <w:t>目前已经同步</w:t>
      </w:r>
      <w:r>
        <w:rPr>
          <w:rFonts w:hint="eastAsia" w:ascii="黑体" w:hAnsi="黑体" w:eastAsia="黑体"/>
          <w:b/>
          <w:color w:val="000000"/>
          <w:sz w:val="52"/>
          <w:lang w:val="en-US" w:eastAsia="zh-CN"/>
        </w:rPr>
        <w:t>的数据库表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hint="eastAsia"/>
          <w:color w:val="auto"/>
          <w:sz w:val="32"/>
          <w:szCs w:val="32"/>
          <w:lang w:val="en-US" w:eastAsia="zh-CN"/>
        </w:rPr>
        <w:t>小程序订单表：</w:t>
      </w:r>
      <w:r>
        <w:rPr>
          <w:rFonts w:hint="eastAsia"/>
          <w:color w:val="auto"/>
          <w:sz w:val="32"/>
          <w:szCs w:val="32"/>
        </w:rPr>
        <w:t>corecmsorder</w:t>
      </w:r>
      <w:r>
        <w:rPr>
          <w:rFonts w:hint="eastAsia"/>
          <w:color w:val="auto"/>
        </w:rPr>
        <w:br w:type="textWrapping"/>
      </w:r>
    </w:p>
    <w:tbl>
      <w:tblPr>
        <w:tblStyle w:val="32"/>
        <w:tblW w:w="767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0"/>
        <w:gridCol w:w="3390"/>
        <w:gridCol w:w="1720"/>
      </w:tblGrid>
      <w:tr w14:paraId="04C9C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590A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7F3C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B965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字段类型</w:t>
            </w:r>
          </w:p>
        </w:tc>
      </w:tr>
      <w:tr w14:paraId="67F09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AFA1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orderId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3C4A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订单号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E6E8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39AEF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C95D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goodsAmount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D2ED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商品总价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5ACE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decimal(10,0)</w:t>
            </w:r>
          </w:p>
        </w:tc>
      </w:tr>
      <w:tr w14:paraId="24127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A89A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payedAmount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C0E3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已支付的金额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1D26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decimal(10,0)</w:t>
            </w:r>
          </w:p>
        </w:tc>
      </w:tr>
      <w:tr w14:paraId="78812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5678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orderAmount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4648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订单实际销售总额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C221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decimal(10,0)</w:t>
            </w:r>
          </w:p>
        </w:tc>
      </w:tr>
      <w:tr w14:paraId="76A37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3994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payStatus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8C5F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支付状态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ADFD7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</w:tr>
      <w:tr w14:paraId="3FA65F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C199E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salesListing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2B1E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患教单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7C84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</w:tr>
      <w:tr w14:paraId="6C047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61EB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hjUserId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0CC0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患教用户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4732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</w:tr>
      <w:tr w14:paraId="3DA45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C90B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shipStatus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078B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发货状态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8B1B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</w:tr>
      <w:tr w14:paraId="0EC4C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111C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1CC3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订单状态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D6AF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</w:tr>
      <w:tr w14:paraId="78A87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4112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orderType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540B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订单类型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999C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</w:tr>
      <w:tr w14:paraId="1A9C2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2C95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sfwaybillNo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9428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顺丰订单号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F6A5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68FC7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F3C1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receiptType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CC80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收货方式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9D6A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</w:tr>
      <w:tr w14:paraId="6865E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EE3F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payType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F77F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支付方式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59EA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4FC14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F647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fddType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13F1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法大大方式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94AB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2CBA7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BCB3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paymentCode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83E8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支付方式代码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355C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2A535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FACC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paymentTime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C787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支付时间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1CA3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</w:tr>
      <w:tr w14:paraId="0725B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5858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logisticsId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207B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配送方式 ID 关联 ship.id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EE77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</w:tr>
      <w:tr w14:paraId="070FE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7BAE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logisticsName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9F96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配送方式名称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081B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047CD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DA8F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saleno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D313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海典订单号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590B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0D561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FC24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costFreight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9A7B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配送费用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0E96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decimal(10,0)</w:t>
            </w:r>
          </w:p>
        </w:tc>
      </w:tr>
      <w:tr w14:paraId="7B3A9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31DA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2DB8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用户 ID 关联 user.id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1BAE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</w:tr>
      <w:tr w14:paraId="4BBC9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3BDD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sellerId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408D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店铺 ID 关联 seller.id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3C31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</w:tr>
      <w:tr w14:paraId="50F0E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89F0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confirmStatus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D433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售后状态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6C4B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</w:tr>
      <w:tr w14:paraId="5E69A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6A03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confirmTime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0450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确认收货时间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B63D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</w:tr>
      <w:tr w14:paraId="615D83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92B1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storeId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FE9B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自提门店 ID，0 就是不门店自提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E958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</w:tr>
      <w:tr w14:paraId="1BB11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42C2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shipAreaId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CCBA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收货地区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0FDA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</w:tr>
      <w:tr w14:paraId="07BA5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93D4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ushipId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42DC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收货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9A1D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</w:tr>
      <w:tr w14:paraId="41CB0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665F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shipAddress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3F39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收货详细地址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3A1B7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6723C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C2BF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shipName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9001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收货人姓名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582F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2BB6F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E023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shipMobile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DE2A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收货电话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BDCB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5BBAF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A2EA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weight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7A75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商品总重量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855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decimal(10,0)</w:t>
            </w:r>
          </w:p>
        </w:tc>
      </w:tr>
      <w:tr w14:paraId="5B5D6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7E78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taxType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AD32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开发票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7E66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</w:tr>
      <w:tr w14:paraId="11C1A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C4BA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taxCode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DD0A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税号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F0AA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249FD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AA30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taxTitle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2F91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发票抬头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BEE1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0599E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39FF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point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CBBE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使用积分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B5EB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</w:tr>
      <w:tr w14:paraId="780D6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EC32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pointMoney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082B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积分抵扣金额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264B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decimal(10,0)</w:t>
            </w:r>
          </w:p>
        </w:tc>
      </w:tr>
      <w:tr w14:paraId="0F3CD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86729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orderDiscountAmount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E8F1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订单优惠金额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323C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decimal(10,0)</w:t>
            </w:r>
          </w:p>
        </w:tc>
      </w:tr>
      <w:tr w14:paraId="530E9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1026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goodsDiscountAmount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7020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商品优惠金额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AB6C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decimal(10,0)</w:t>
            </w:r>
          </w:p>
        </w:tc>
      </w:tr>
      <w:tr w14:paraId="206AA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4835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couponDiscountAmount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CD4E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优惠券优惠额度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B847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decimal(10,0)</w:t>
            </w:r>
          </w:p>
        </w:tc>
      </w:tr>
      <w:tr w14:paraId="16EA2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17BC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coupon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1214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优惠券信息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336E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6CBD8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D08D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promotionList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9981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优惠信息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7984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5DF3F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FC5E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memo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DA8F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买家备注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4BFF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326B2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3805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C4DB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下单 IP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F46D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57B76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EA77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mark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6A24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卖家备注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7164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6CBF9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CC35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shBusno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ADDD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储值店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88A0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64C5E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45F7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isBusno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2EE8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卖家备注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5CD2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69D3D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DAD9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contractStatus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DF70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合同状态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825C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3EBC9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FA39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contractSignFail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BD55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合同签署失败原因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5EFF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79092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BE50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source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7665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订单来源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5918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</w:tr>
      <w:tr w14:paraId="4E534D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54F1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scene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3554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场景值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7781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</w:tr>
      <w:tr w14:paraId="1F048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B13DD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isComment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408C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是否评论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DA97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tinyint(1)</w:t>
            </w:r>
          </w:p>
        </w:tc>
      </w:tr>
      <w:tr w14:paraId="7C476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44F7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isSkipAudit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F800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是否是普药直接跳过审核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D19C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tinyint(1)</w:t>
            </w:r>
          </w:p>
        </w:tc>
      </w:tr>
      <w:tr w14:paraId="544BB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6614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isdel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CBF0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删除标志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1EB1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tinyint(1)</w:t>
            </w:r>
          </w:p>
        </w:tc>
      </w:tr>
      <w:tr w14:paraId="39B49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BB3D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objectId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00A4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关联营销类型对象序列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53FF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</w:tr>
      <w:tr w14:paraId="6D92A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139C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createTime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33CC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ED5B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</w:tr>
      <w:tr w14:paraId="22771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9E75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updateTime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2D53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EDB6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</w:tr>
      <w:tr w14:paraId="40D0F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BE8A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is_MedicineCabinet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409F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是否放入药箱 0：不，1：是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DB2D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</w:tr>
      <w:tr w14:paraId="5DC8F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B37EB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is_Y3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2BF0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0: 未验证 1：验证中 2：验证成功 3：验证失败 4：待退单 5：已退单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B683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</w:tr>
      <w:tr w14:paraId="68B96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29E3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Y3_image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98A9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y3 图片验证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D86E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2F5BA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F871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patchImage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B189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补录图片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F775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59BDA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8A614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invoiceImage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88B8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发票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6BC4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163D6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CE12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Y3_Type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8CDB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验证类型，0：y3 验证，1：图片上传审核，2：线下扫码审核验证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181C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</w:tr>
      <w:tr w14:paraId="4A938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BD2A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remark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5F9A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多余金额备注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B63A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4EA58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FC41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Y3_money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5B5DC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支付金额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D6C0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decimal(10,0)</w:t>
            </w:r>
          </w:p>
        </w:tc>
      </w:tr>
      <w:tr w14:paraId="5DD83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9C3C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contractUrl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6CAB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法大大合同地址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292A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09F18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758B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downloadUrl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7DEF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法大大合同下载地址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F81B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6ADA1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1A41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Y3_time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814A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支付时间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A918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34074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EAD3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Y3_num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FEAB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y3 流水号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BD19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7093F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A5C5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Y3_data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91A1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y3 流水号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0566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4F0B7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D3B3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UpdatePrice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2331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销售改价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D20B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decimal(10,0)</w:t>
            </w:r>
          </w:p>
        </w:tc>
      </w:tr>
      <w:tr w14:paraId="577E7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256E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memcardno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BB38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海典会员号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7BBA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32352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4389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cardholder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14F3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海典会员名称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AFDB7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730A5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B218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idcard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F629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海典会员身份证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ED94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26ACA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ED23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mobile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AC74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海典会员手机号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66F1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5A3C0D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9A9D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busno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E37D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门店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3EE9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44FFE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8D8A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prescriptionDoctor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8976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处方医生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BB25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208D5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E36B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patient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739D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患者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B169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2AA6B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4994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patientIllness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9972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患者疾病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EFFF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2FE24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1F41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sex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2ADE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性别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BF8F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1892E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FF98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age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A620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年龄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0C0A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271A2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CE0F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office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7685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科室加床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8FC2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34102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869D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deliveryHospital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168A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送货医院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C643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5DEA5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BA40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deliveryman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7926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C120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3E9624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67A8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drugOversight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6D63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药品监管码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E1A9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08E8F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7F2E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BB58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电话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41B1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31B41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FF8B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PatientSpecialist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083A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患教专员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1FE7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3DEA1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8454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E58E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下单人工号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0D8D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07AD0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01F6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otheruserid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9D1D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下单人工号 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498A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49AE9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1645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PreId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8C47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预下单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A1C5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</w:tr>
      <w:tr w14:paraId="0B786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3A3B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bak01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9ED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付费方式 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ADEF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032C7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D927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bak02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8E8E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付款方式 1 的金额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9D4A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26968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AC40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bak03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B078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付款方式 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5DC4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27164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F769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bak04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FF31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付款方式 2 的金额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3DFB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2C3A1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72E1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bak05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0048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统方医院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CFAE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21DDB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B630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bak06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7067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统方医院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52EA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7009E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0D58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bak07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3B5C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统方医院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4F305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23E1E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1781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bak08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B6CAC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统方医院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45B5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594DA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AF431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bak09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B352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统方医院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52BE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34406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BBEB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bak10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B002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统方医院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AFC1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1E0B6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C7CD4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bak11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9063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统方医院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B4C0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26E23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A9F8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bak12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0B67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统方医院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80B7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0FA6D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6667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bak13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200C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统方医院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AE40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26951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FF71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bak14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DB68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统方医院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7A29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678F4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EBB0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bak15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AAD0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备用字段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5C4E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46E31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9E2AB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bak16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6427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备用字段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819A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5EBEE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900B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expressfee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14E4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快递费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36A6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5B870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74F0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reforderno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770C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退单号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3647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67A47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984D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traceabilityCodes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A7CA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关联追溯码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5ABF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6270A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A6C7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</w:pPr>
          </w:p>
          <w:p w14:paraId="660AEA0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33E8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93AC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</w:pPr>
          </w:p>
        </w:tc>
      </w:tr>
    </w:tbl>
    <w:p w14:paraId="7EA54F00">
      <w:pPr>
        <w:rPr>
          <w:rFonts w:hint="default" w:eastAsiaTheme="minorEastAsia"/>
          <w:color w:val="auto"/>
          <w:lang w:val="en-US" w:eastAsia="zh-CN"/>
        </w:rPr>
      </w:pPr>
    </w:p>
    <w:p w14:paraId="555C849F">
      <w:pPr>
        <w:rPr>
          <w:rFonts w:hint="default" w:eastAsiaTheme="minorEastAsia"/>
          <w:color w:val="auto"/>
          <w:lang w:val="en-US" w:eastAsia="zh-CN"/>
        </w:rPr>
      </w:pPr>
    </w:p>
    <w:p w14:paraId="2C11E85C">
      <w:pPr>
        <w:rPr>
          <w:rFonts w:hint="eastAsia" w:ascii="新宋体" w:hAnsi="新宋体" w:eastAsia="新宋体"/>
          <w:color w:val="auto"/>
          <w:sz w:val="30"/>
          <w:szCs w:val="30"/>
          <w:highlight w:val="white"/>
        </w:rPr>
      </w:pPr>
      <w:r>
        <w:rPr>
          <w:rFonts w:hint="eastAsia"/>
          <w:color w:val="auto"/>
          <w:sz w:val="30"/>
          <w:szCs w:val="30"/>
          <w:lang w:val="en-US" w:eastAsia="zh-CN"/>
        </w:rPr>
        <w:t>小程序订单明细表：</w:t>
      </w:r>
      <w:r>
        <w:rPr>
          <w:rFonts w:hint="eastAsia" w:ascii="新宋体" w:hAnsi="新宋体" w:eastAsia="新宋体"/>
          <w:color w:val="auto"/>
          <w:sz w:val="30"/>
          <w:szCs w:val="30"/>
          <w:highlight w:val="white"/>
        </w:rPr>
        <w:t>CoreCmsOrderItem</w:t>
      </w:r>
      <w:r>
        <w:rPr>
          <w:rFonts w:hint="eastAsia" w:ascii="新宋体" w:hAnsi="新宋体" w:eastAsia="新宋体"/>
          <w:color w:val="auto"/>
          <w:sz w:val="30"/>
          <w:szCs w:val="30"/>
          <w:highlight w:val="white"/>
        </w:rPr>
        <w:br w:type="textWrapping"/>
      </w:r>
    </w:p>
    <w:tbl>
      <w:tblPr>
        <w:tblStyle w:val="32"/>
        <w:tblW w:w="78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0"/>
        <w:gridCol w:w="3366"/>
        <w:gridCol w:w="2304"/>
      </w:tblGrid>
      <w:tr w14:paraId="37CDE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514B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0309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F4DED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字段类型（C#）</w:t>
            </w:r>
          </w:p>
        </w:tc>
      </w:tr>
      <w:tr w14:paraId="04F57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9AB8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4DF8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8CBF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System.Int32</w:t>
            </w:r>
          </w:p>
        </w:tc>
      </w:tr>
      <w:tr w14:paraId="7BA31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934C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orderId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A1F0F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订单 ID 关联 order.id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B323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1E8BD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094B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goodsId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A3D1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商品 ID 关联 goods.id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41C3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System.Int32</w:t>
            </w:r>
          </w:p>
        </w:tc>
      </w:tr>
      <w:tr w14:paraId="58BD6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6F2C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productId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CC35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货品 ID 关联 products.id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3B85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System.Int32</w:t>
            </w:r>
          </w:p>
        </w:tc>
      </w:tr>
      <w:tr w14:paraId="5CC0C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9CD3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1DEA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货品编码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30C6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1BA72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8635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bn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A7A6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商品编码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97D2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14F30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E9D2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4D4D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商品名称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2BD17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5B64D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031C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price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3587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货品价格单价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A7FA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System.Decimal</w:t>
            </w:r>
          </w:p>
        </w:tc>
      </w:tr>
      <w:tr w14:paraId="1C2C9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2E31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costprice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96EA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货品成本价单价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3583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System.Decimal</w:t>
            </w:r>
          </w:p>
        </w:tc>
      </w:tr>
      <w:tr w14:paraId="7E6EC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57B3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mktprice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4FB9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市场价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A6F5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System.Decimal</w:t>
            </w:r>
          </w:p>
        </w:tc>
      </w:tr>
      <w:tr w14:paraId="77E9D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6F88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updateUnitPrice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40C3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修改后的单价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866B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System.Decimal?</w:t>
            </w:r>
          </w:p>
        </w:tc>
      </w:tr>
      <w:tr w14:paraId="2538D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64B7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imageUrl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15DE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图片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F3A5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5AC89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B3FF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nums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EA15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0AC6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System.Int32</w:t>
            </w:r>
          </w:p>
        </w:tc>
      </w:tr>
      <w:tr w14:paraId="31660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F788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amount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EBB7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总价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5D86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System.Decimal</w:t>
            </w:r>
          </w:p>
        </w:tc>
      </w:tr>
      <w:tr w14:paraId="2DC62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4ED8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promotionAmount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C0D3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商品优惠总金额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508A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System.Decimal</w:t>
            </w:r>
          </w:p>
        </w:tc>
      </w:tr>
      <w:tr w14:paraId="72A70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762D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promotionList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B0D3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促销信息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A4B8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3D80A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69D1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weight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6655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总重量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A592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System.Decimal</w:t>
            </w:r>
          </w:p>
        </w:tc>
      </w:tr>
      <w:tr w14:paraId="4EAD2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D6E3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sendNums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EDBF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发货数量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9C1B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System.Int32</w:t>
            </w:r>
          </w:p>
        </w:tc>
      </w:tr>
      <w:tr w14:paraId="1F8FC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360D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addon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1F49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货品明细序列号存储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B449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534A7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D1D0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createTime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A2EC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2B4F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System.DateTime</w:t>
            </w:r>
          </w:p>
        </w:tc>
      </w:tr>
      <w:tr w14:paraId="7ABCE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30F5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updateTime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87E3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4444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System.DateTime?</w:t>
            </w:r>
          </w:p>
        </w:tc>
      </w:tr>
      <w:tr w14:paraId="64E5B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4548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updatePrice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B9F4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更新单价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DB83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System.Decimal</w:t>
            </w:r>
          </w:p>
        </w:tc>
      </w:tr>
      <w:tr w14:paraId="6B2EE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3187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updateAmount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58B1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更新总价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5446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System.Decimal</w:t>
            </w:r>
          </w:p>
        </w:tc>
      </w:tr>
    </w:tbl>
    <w:p w14:paraId="290EDB7C">
      <w:pPr>
        <w:rPr>
          <w:rFonts w:hint="default" w:eastAsiaTheme="minorEastAsia"/>
          <w:color w:val="auto"/>
          <w:sz w:val="30"/>
          <w:szCs w:val="30"/>
          <w:lang w:val="en-US" w:eastAsia="zh-CN"/>
        </w:rPr>
      </w:pPr>
      <w:r>
        <w:rPr>
          <w:rFonts w:hint="eastAsia" w:ascii="新宋体" w:hAnsi="新宋体" w:eastAsia="新宋体"/>
          <w:color w:val="auto"/>
          <w:sz w:val="30"/>
          <w:szCs w:val="30"/>
          <w:highlight w:val="white"/>
        </w:rPr>
        <w:br w:type="textWrapping"/>
      </w:r>
    </w:p>
    <w:p w14:paraId="7F668A29">
      <w:pPr>
        <w:rPr>
          <w:rFonts w:hint="default" w:eastAsiaTheme="minorEastAsia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小程序认定表：</w:t>
      </w:r>
      <w:r>
        <w:rPr>
          <w:rFonts w:hint="default" w:eastAsiaTheme="minorEastAsia"/>
          <w:color w:val="auto"/>
          <w:sz w:val="32"/>
          <w:szCs w:val="32"/>
          <w:lang w:val="en-US" w:eastAsia="zh-CN"/>
        </w:rPr>
        <w:t>ocrsichuanyibao</w:t>
      </w:r>
      <w:r>
        <w:rPr>
          <w:rFonts w:hint="default" w:eastAsiaTheme="minorEastAsia"/>
          <w:color w:val="auto"/>
          <w:sz w:val="32"/>
          <w:szCs w:val="32"/>
          <w:lang w:val="en-US" w:eastAsia="zh-CN"/>
        </w:rPr>
        <w:br w:type="textWrapping"/>
      </w:r>
    </w:p>
    <w:tbl>
      <w:tblPr>
        <w:tblStyle w:val="32"/>
        <w:tblW w:w="767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13"/>
        <w:gridCol w:w="1993"/>
        <w:gridCol w:w="1864"/>
      </w:tblGrid>
      <w:tr w14:paraId="33104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FC41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3910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A201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字段类型</w:t>
            </w:r>
          </w:p>
        </w:tc>
      </w:tr>
      <w:tr w14:paraId="65367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7785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4A4D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E700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</w:tr>
      <w:tr w14:paraId="36FB7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D5C5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shen_fen_zheng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633B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身份证号码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BD9C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37442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FE3A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xing_ming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4895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70CE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013A7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F000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xing_bie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8B80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性别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9C80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26B4D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01C6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ren_ding_ji_gou_bian_ma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44BE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认定机构编码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5E1C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232FC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99E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shen_gao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0BA9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身高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3FCF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decimal(10,0)</w:t>
            </w:r>
          </w:p>
        </w:tc>
      </w:tr>
      <w:tr w14:paraId="70D48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3A8E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ti_zhong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F092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体重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C0FE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decimal(10,0)</w:t>
            </w:r>
          </w:p>
        </w:tc>
      </w:tr>
      <w:tr w14:paraId="7979C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9AFB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nian_ling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05D49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年龄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A612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786FC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6BA0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ren_ding_ji_gou_ming_cheng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69C9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认定机构名称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149D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40456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D3A1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dan_wei_ming_cheng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7247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单位名称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4057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0AD6B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8714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can_bao_di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EECE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参保地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948A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41F02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9EB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shen_qing_bing_zhong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40A8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申请认定病种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089A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4833B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AA79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yi_shi_xing_ming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7808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医师姓名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5300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18104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2216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ren_ding_tong_guo_bing_zhong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7D30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认定通过的病种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3696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0532A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657C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ren_ding_yi_shi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03B7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认定医生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4ED8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153C8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781D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ren_ding_ji_gou_yi_jian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B476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认定机构意见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9468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26851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B8F4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jian_yi_zhi_liao_fang_an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03528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建议治疗方案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3479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21D15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EF56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yao_pin_tong_yong_ming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A8B2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药品通用名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B10E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5E7C1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571C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yao_pin_shang_pin_ming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7DEE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药品商品名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A488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48659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1E39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yong_yao_tu_jing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ACD21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用药途径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659C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33A2A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E410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pin_ci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8234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频次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0027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52A8A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FAC3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ji_liang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029A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剂量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1462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404EA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C381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ren_ding_kai_shi_shi_jian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9734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认定开始时间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CE68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</w:tr>
      <w:tr w14:paraId="787C0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3044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ren_ding_jie_shu_shi_jian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90A3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认定结束时间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0CEE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</w:tr>
      <w:tr w14:paraId="28716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E533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lian_xi_dian_hua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743D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联系电话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2822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3BEE4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914F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lian_xi_di_zhi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4107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联系地址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E632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6D54C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C45D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pdfUrl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F4AA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8C99E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314AF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9929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bdyaopin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AE67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绑定药品名字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8BAC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0E03A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5749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bdsccj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E8DB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绑定生产厂家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29B5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3294D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F166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bdgg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E17B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绑定规格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A13F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033BD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4253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bgypbm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CAF4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绑定药品编码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79AE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6BA7C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9AD2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828D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F4B9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</w:tr>
      <w:tr w14:paraId="4E956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B028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up_time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AB30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0FB3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</w:tr>
      <w:tr w14:paraId="53BA3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56E8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remark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1E2C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EA1A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</w:tr>
      <w:tr w14:paraId="5D6B5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CBB3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addUser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C5AF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添加人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7EF3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int(11)</w:t>
            </w:r>
          </w:p>
        </w:tc>
      </w:tr>
    </w:tbl>
    <w:p w14:paraId="59AEAF63">
      <w:pPr>
        <w:rPr>
          <w:rFonts w:hint="default" w:eastAsiaTheme="minorEastAsia"/>
          <w:color w:val="auto"/>
          <w:sz w:val="32"/>
          <w:szCs w:val="32"/>
          <w:lang w:val="en-US" w:eastAsia="zh-CN"/>
        </w:rPr>
      </w:pPr>
    </w:p>
    <w:p w14:paraId="78F8E7F0">
      <w:pPr>
        <w:rPr>
          <w:rFonts w:hint="default" w:eastAsiaTheme="minorEastAsia"/>
          <w:color w:val="auto"/>
          <w:sz w:val="32"/>
          <w:szCs w:val="32"/>
          <w:lang w:val="en-US" w:eastAsia="zh-CN"/>
        </w:rPr>
      </w:pPr>
    </w:p>
    <w:p w14:paraId="7197EFC3">
      <w:pPr>
        <w:rPr>
          <w:rFonts w:hint="eastAsia" w:ascii="新宋体" w:hAnsi="新宋体" w:eastAsia="新宋体"/>
          <w:color w:val="auto"/>
          <w:sz w:val="30"/>
          <w:szCs w:val="30"/>
          <w:highlight w:val="white"/>
        </w:rPr>
      </w:pPr>
      <w:r>
        <w:rPr>
          <w:rFonts w:hint="eastAsia"/>
          <w:color w:val="auto"/>
          <w:sz w:val="32"/>
          <w:szCs w:val="32"/>
          <w:lang w:val="en-US" w:eastAsia="zh-CN"/>
        </w:rPr>
        <w:t>小程序员工用户表：</w:t>
      </w:r>
      <w:r>
        <w:rPr>
          <w:rFonts w:hint="eastAsia" w:ascii="新宋体" w:hAnsi="新宋体" w:eastAsia="新宋体"/>
          <w:color w:val="auto"/>
          <w:sz w:val="30"/>
          <w:szCs w:val="30"/>
          <w:highlight w:val="white"/>
        </w:rPr>
        <w:t>CoreCmsUser</w:t>
      </w:r>
    </w:p>
    <w:tbl>
      <w:tblPr>
        <w:tblStyle w:val="32"/>
        <w:tblW w:w="767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0"/>
        <w:gridCol w:w="2910"/>
        <w:gridCol w:w="2080"/>
      </w:tblGrid>
      <w:tr w14:paraId="3041A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01C3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9BA9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BD11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字段类型（C#）</w:t>
            </w:r>
          </w:p>
        </w:tc>
      </w:tr>
      <w:tr w14:paraId="6E6DC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61F4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20F3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用户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228B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System.Int32</w:t>
            </w:r>
          </w:p>
        </w:tc>
      </w:tr>
      <w:tr w14:paraId="77A92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D332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AF70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用户名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2A7D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29EF1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3322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47DF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密码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8892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10220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2C49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mobile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88D0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手机号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4BF9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2C30B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A840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sex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60A6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性别 [1 男 2 女 3 未知]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CE47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System.Int32</w:t>
            </w:r>
          </w:p>
        </w:tc>
      </w:tr>
      <w:tr w14:paraId="16AE5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7421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birthday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84A8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生日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3D6E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System.DateTime?</w:t>
            </w:r>
          </w:p>
        </w:tc>
      </w:tr>
      <w:tr w14:paraId="4BDF5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E0ED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avatarImage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18FE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头像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2072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2CBB7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F9FA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nickName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6E6F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昵称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65D2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4096B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CA5A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balance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43C3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余额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3CC3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System.Decimal</w:t>
            </w:r>
          </w:p>
        </w:tc>
      </w:tr>
      <w:tr w14:paraId="3C129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29BC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point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B749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积分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A60B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System.Int32</w:t>
            </w:r>
          </w:p>
        </w:tc>
      </w:tr>
      <w:tr w14:paraId="71A3E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D92A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grade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4422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用户等级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1DDB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System.Int32</w:t>
            </w:r>
          </w:p>
        </w:tc>
      </w:tr>
      <w:tr w14:paraId="4DD9D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07A2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createTime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5CCE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1918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System.DateTime</w:t>
            </w:r>
          </w:p>
        </w:tc>
      </w:tr>
      <w:tr w14:paraId="017EE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E7E7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updataTime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7C76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更新时间（字段名拼写：updateTime）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277F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System.DateTime?</w:t>
            </w:r>
          </w:p>
        </w:tc>
      </w:tr>
      <w:tr w14:paraId="20B0DB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CE8F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EFC8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状态 [1 正常 2 停用]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82B6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System.Int32</w:t>
            </w:r>
          </w:p>
        </w:tc>
      </w:tr>
      <w:tr w14:paraId="7DE31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4AD2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parentId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62DE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推荐人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B77C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System.Int32</w:t>
            </w:r>
          </w:p>
        </w:tc>
      </w:tr>
      <w:tr w14:paraId="2E971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4426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userWx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23F0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关联三方账户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A465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System.Int32</w:t>
            </w:r>
          </w:p>
        </w:tc>
      </w:tr>
      <w:tr w14:paraId="04597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5419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payCode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8F61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付款码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2B1F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01BFB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63F1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userCode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B814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二维码展示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AFD4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799D3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5C9E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isDelete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76CE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删除标志 有数据就是删除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B0CE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System.Boolean</w:t>
            </w:r>
          </w:p>
        </w:tc>
      </w:tr>
      <w:tr w14:paraId="74889C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B6AF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YX_account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E0EA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药箱账号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53D4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4B0A9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D185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YX_name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7BFD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药箱用户名称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A7D6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59FE4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0E1C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transactionNo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6299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实名认证序号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4B52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124A1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A863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customerId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8A75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法大大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3DD1A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19928B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C237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fddVerify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EC26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法大大认证状态 0: 未激活；1: 未认证；2: 审核通过；3: 已提交待审核；4: 审核不通过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0418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4FF5CE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1A26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fddVerifyUrl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D080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法大大认证地址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66DD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0E6BE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E9C6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ShopId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FB5C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门店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AD9C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40E55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56E6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TJgoods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2A83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推荐商品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A4A8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09F22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0B88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userType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3A07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用户类型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6F1F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44CF3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A14F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songhuoyiyuan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979F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送货医院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025E2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58720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EAB8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keshi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7F2D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科室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D981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2DDBF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B230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yisheng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1B82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医生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A297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4DA51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2EA6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bingzhong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F724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病种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0BF4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25AAB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0162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item1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0B9C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备用字段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E32F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04E44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245D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item2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0458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备用字段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6E92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3E5BD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A1D7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item3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FD81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备用字段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03BC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02068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9C5E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item4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AB95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备用字段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DBCA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7C600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C696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fzqy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0171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负责区域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29E7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5CC96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20CC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dybsc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9704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对应办事处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1B77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0C1EA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3071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dysq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1B93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对应省区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8155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37C19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DCDD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sjld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AA95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上级领导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897D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4AFBD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B41F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zhiwei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BF9B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职位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7C4C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13EFC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0B976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dyspbry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2483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对应商品部人员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0A94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00A4F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F5AB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changjia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5F21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厂家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D05B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68BA4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C19B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wareid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C9D5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商品编号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7B4B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519C9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9AB2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isDTP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0DD6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是否普药直接提交给海典，DTP 还是需要审核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E1FE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System.Boolean</w:t>
            </w:r>
          </w:p>
        </w:tc>
      </w:tr>
      <w:tr w14:paraId="5709D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EA2A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isAddress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5630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是否可以修改小程序用户地址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5FB5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System.Boolean</w:t>
            </w:r>
          </w:p>
        </w:tc>
      </w:tr>
      <w:tr w14:paraId="65B6B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D03B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isDB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44A44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是否调拨审核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46DD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System.Boolean</w:t>
            </w:r>
          </w:p>
        </w:tc>
      </w:tr>
      <w:tr w14:paraId="6AFA6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AAFE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isTimeoutNotification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0C71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是否超时通知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C116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System.Boolean</w:t>
            </w:r>
          </w:p>
        </w:tc>
      </w:tr>
      <w:tr w14:paraId="24D43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DB29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isNotification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F298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是否接收患教下单通知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82DA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System.Boolean</w:t>
            </w:r>
          </w:p>
        </w:tc>
      </w:tr>
      <w:tr w14:paraId="5ECD2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12A9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isupdb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CE2E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是否可修改调拨单数量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1E78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System.Boolean</w:t>
            </w:r>
          </w:p>
        </w:tc>
      </w:tr>
      <w:tr w14:paraId="0C5E5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ADBB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hjType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2959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患教类型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5D4E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3943B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348D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openid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1653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openid（数据库忽略字段）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1367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</w:tbl>
    <w:p w14:paraId="6C1B5580">
      <w:pPr>
        <w:rPr>
          <w:rFonts w:hint="default" w:ascii="新宋体" w:hAnsi="新宋体" w:eastAsia="新宋体"/>
          <w:color w:val="auto"/>
          <w:sz w:val="30"/>
          <w:szCs w:val="30"/>
          <w:highlight w:val="white"/>
          <w:lang w:val="en-US" w:eastAsia="zh-CN"/>
        </w:rPr>
      </w:pPr>
    </w:p>
    <w:p w14:paraId="19487C13">
      <w:pPr>
        <w:rPr>
          <w:rFonts w:ascii="Segoe UI Emoji" w:hAnsi="Segoe UI Emoji" w:eastAsia="Segoe UI Emoji" w:cs="Segoe UI Emoji"/>
          <w:i w:val="0"/>
          <w:iCs w:val="0"/>
          <w:caps w:val="0"/>
          <w:color w:val="auto"/>
          <w:spacing w:val="0"/>
          <w:sz w:val="16"/>
          <w:szCs w:val="16"/>
        </w:rPr>
      </w:pPr>
      <w:r>
        <w:rPr>
          <w:rFonts w:hint="eastAsia" w:ascii="新宋体" w:hAnsi="新宋体" w:eastAsia="新宋体"/>
          <w:color w:val="auto"/>
          <w:sz w:val="30"/>
          <w:szCs w:val="30"/>
          <w:highlight w:val="white"/>
          <w:lang w:val="en-US" w:eastAsia="zh-CN"/>
        </w:rPr>
        <w:t>小程序用户地址表：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auto"/>
          <w:spacing w:val="0"/>
          <w:sz w:val="30"/>
          <w:szCs w:val="30"/>
        </w:rPr>
        <w:t>CoreCmsUserShip</w:t>
      </w:r>
    </w:p>
    <w:tbl>
      <w:tblPr>
        <w:tblStyle w:val="32"/>
        <w:tblW w:w="767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0"/>
        <w:gridCol w:w="3356"/>
        <w:gridCol w:w="1754"/>
      </w:tblGrid>
      <w:tr w14:paraId="3A95D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61CA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27606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04F4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字段类型（C#）</w:t>
            </w:r>
          </w:p>
        </w:tc>
      </w:tr>
      <w:tr w14:paraId="4291CA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B3F7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B55B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序列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5D62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</w:tr>
      <w:tr w14:paraId="22B6B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87FA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2874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用户 id 关联 user.id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631C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</w:tr>
      <w:tr w14:paraId="58744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484E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areaId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4674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收货地区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AE8B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</w:tr>
      <w:tr w14:paraId="12597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CB14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address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61C8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收货详细地址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B201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4EEB7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FAE9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82C6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收货人姓名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EE47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30E24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979C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mobile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A2F8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收货电话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462D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595D8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C27C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bmrSfz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AFCB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帮买人身份证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F5D9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240DD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C52C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bmrCustomerId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1014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帮买人法大大编号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A0EC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1A9EA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4F5A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hzgx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381D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与患者关系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867E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02AAE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207F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isDefault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8A31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是否默认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5738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</w:tr>
      <w:tr w14:paraId="0451F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95EE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createTime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66F5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1A89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DateTime?</w:t>
            </w:r>
          </w:p>
        </w:tc>
      </w:tr>
      <w:tr w14:paraId="12DA2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EA3A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updateTime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337F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A6C7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DateTime?</w:t>
            </w:r>
          </w:p>
        </w:tc>
      </w:tr>
      <w:tr w14:paraId="42E7F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FBF0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transactionNo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BB38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实名认证序号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6EFC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53FBE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D418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customerId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B7D9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法大大 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D072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45466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EC71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fddVerify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C776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法大大认证状态 0: 未激活；1: 未认证；2: 审核通过；3: 已提交待审核；4: 审核不通过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859A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31767D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122A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fddVerifyUrl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9D02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法大大认证地址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4413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56340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F22B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birthday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8B2F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生日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BD80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639C9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4FBB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fork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9489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民族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9DDF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74E89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81EF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idCard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C2BE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法大大认证地址（注释重复，实际为身份证相关）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5685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18393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BD31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sex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0A2F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性别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AA10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74BC4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98CF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longitude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85E0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经度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E1D8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6C617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D143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latitude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3BED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纬度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7530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5006E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EE60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street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AF4B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街道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1AF1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13BC6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3A9D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dispenser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5DA0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取药人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3BC1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1A086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B3B1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dispenser_Phone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654B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取药人电话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18F3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1CAD5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CFB5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remark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16E4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F776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671A7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68D5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nameJp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1246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name 的简拼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E2B3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7458A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8460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yisheng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400C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医生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83B6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721F7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EED0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jibing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8BF8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疾病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C295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3F1C6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1E01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keshi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B5EA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科室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8694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792B0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91C5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fddBeforeAuthsign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8FC7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授权自动签状态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10AE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32090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3DCF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fddBeforeAuthsignUrl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9D8F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授权自动签 pdf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49E2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3488B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5697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isOCR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B256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是否 ocr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A9B2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bool</w:t>
            </w:r>
          </w:p>
        </w:tc>
      </w:tr>
      <w:tr w14:paraId="6B152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E53C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ocrUser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32B2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添加人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A150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</w:tr>
      <w:tr w14:paraId="55D23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A398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rzUser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74F5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认证人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1E94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</w:tr>
      <w:tr w14:paraId="05265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7BA2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appUserName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A189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添加人（数据库忽略字段）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30E1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0C808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FE57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ocrUserName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EF32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添加人（数据库忽略字段）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E60F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color w:val="auto"/>
                <w:spacing w:val="0"/>
              </w:rPr>
            </w:pPr>
            <w:r>
              <w:rPr>
                <w:rFonts w:ascii="宋体" w:hAnsi="宋体" w:eastAsia="宋体" w:cs="宋体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</w:tbl>
    <w:p w14:paraId="783C4C15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auto"/>
          <w:spacing w:val="0"/>
          <w:sz w:val="16"/>
          <w:szCs w:val="16"/>
          <w:lang w:val="en-US" w:eastAsia="zh-CN"/>
        </w:rPr>
      </w:pPr>
    </w:p>
    <w:p w14:paraId="450F9F22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auto"/>
          <w:spacing w:val="0"/>
          <w:sz w:val="16"/>
          <w:szCs w:val="16"/>
          <w:lang w:val="en-US" w:eastAsia="zh-CN"/>
        </w:rPr>
      </w:pPr>
    </w:p>
    <w:p w14:paraId="049D54F8">
      <w:pPr>
        <w:rPr>
          <w:rFonts w:hint="eastAsia" w:ascii="新宋体" w:hAnsi="新宋体" w:eastAsia="新宋体"/>
          <w:color w:val="auto"/>
          <w:sz w:val="30"/>
          <w:szCs w:val="30"/>
          <w:highlight w:val="white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auto"/>
          <w:spacing w:val="0"/>
          <w:sz w:val="30"/>
          <w:szCs w:val="30"/>
          <w:lang w:val="en-US" w:eastAsia="zh-CN"/>
        </w:rPr>
        <w:t>小程序药品追溯码表：</w:t>
      </w:r>
      <w:r>
        <w:rPr>
          <w:rFonts w:hint="eastAsia" w:ascii="新宋体" w:hAnsi="新宋体" w:eastAsia="新宋体"/>
          <w:color w:val="auto"/>
          <w:sz w:val="30"/>
          <w:szCs w:val="30"/>
          <w:highlight w:val="white"/>
        </w:rPr>
        <w:t>antisTraceableCode</w:t>
      </w:r>
    </w:p>
    <w:tbl>
      <w:tblPr>
        <w:tblStyle w:val="32"/>
        <w:tblW w:w="767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0"/>
        <w:gridCol w:w="3510"/>
        <w:gridCol w:w="2080"/>
      </w:tblGrid>
      <w:tr w14:paraId="1E78D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9B3A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aps w:val="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4B1E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aps w:val="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字段描述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A69B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aps w:val="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字段类型（C#）</w:t>
            </w:r>
          </w:p>
        </w:tc>
      </w:tr>
      <w:tr w14:paraId="1C7C5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8227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420D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1435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System.Int32</w:t>
            </w:r>
          </w:p>
        </w:tc>
      </w:tr>
      <w:tr w14:paraId="20022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B41C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69DB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追溯码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79C3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45CE4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2C93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parent_code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5B39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父码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C3DB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4C7CE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1423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approvalNo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F9F9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批准文号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4508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2005D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C48D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warecode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169D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商品编码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887E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0BFB7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929D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produceBatchNo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906E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批号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CFCD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1FC8E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04F8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productEntName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35FA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生产企业名称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3692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51BF2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B989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pkgUnitDesc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F291F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包装单位描述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1C2C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1A42F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EB9D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preparationsUnit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02E5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制剂单位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7B88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6F5F8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9FF7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prepnSpec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9EE4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制剂规格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4083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5C7ED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79EB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produceDate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646D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生产日期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EE8E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1FA75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F7B7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prodName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F976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药品商品名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C258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49313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4423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prepnUnit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6E78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制剂单位编码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CF8E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6EA94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EECE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packageSpec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7DDFA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产品包装规格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DBEA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52F0E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54D0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goodsId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5FAD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绑定商品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9648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System.Int32?</w:t>
            </w:r>
          </w:p>
        </w:tc>
      </w:tr>
      <w:tr w14:paraId="20BFC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EF57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exprie_date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355E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药品有效期至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3C7F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System.DateTime?</w:t>
            </w:r>
          </w:p>
        </w:tc>
      </w:tr>
      <w:tr w14:paraId="33745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D438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billTimeFormat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8F55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模板日期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0B0C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System.DateTime?</w:t>
            </w:r>
          </w:p>
        </w:tc>
      </w:tr>
      <w:tr w14:paraId="38501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49DB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billCode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D75B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单据号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4059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5DCE3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0A42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44F2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DE2D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311B5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B080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isUse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0EF3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是否使用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8B48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System.Boolean</w:t>
            </w:r>
          </w:p>
        </w:tc>
      </w:tr>
      <w:tr w14:paraId="4F4B9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AD00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remarks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E017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87D5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23908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8A5E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storeId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4A41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门店编号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DC7F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4A444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E692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orderId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3447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使用订单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41C2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System.String</w:t>
            </w:r>
          </w:p>
        </w:tc>
      </w:tr>
      <w:tr w14:paraId="22379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B25D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addTime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08F5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添加时间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92F1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System.DateTime?</w:t>
            </w:r>
          </w:p>
        </w:tc>
      </w:tr>
      <w:tr w14:paraId="311A2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22F6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addUser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B9CD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添加人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0D4E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System.Int32?</w:t>
            </w:r>
          </w:p>
        </w:tc>
      </w:tr>
      <w:tr w14:paraId="12F07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5A24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updatetime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14BD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39FF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System.DateTime?</w:t>
            </w:r>
          </w:p>
        </w:tc>
      </w:tr>
      <w:tr w14:paraId="56E85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C658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wareName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230A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来源类型（数据库忽略字段）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4C09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15B1A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4CA6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storeName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DB8D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来源类型（数据库忽略字段）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FC54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</w:tr>
      <w:tr w14:paraId="19A60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B1EA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quantity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918A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来源类型（数据库忽略字段）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CBB7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</w:tr>
      <w:tr w14:paraId="65DB5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2D29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outQty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2E5B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调出（数据库忽略字段）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A1DF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</w:tr>
      <w:tr w14:paraId="7AADB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5036B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stockQty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9A3C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剩余（数据库忽略字段）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F4FC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</w:tr>
      <w:tr w14:paraId="332F4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8FD5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inQty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5D27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调入（数据库忽略字段）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20CF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</w:tr>
      <w:tr w14:paraId="52748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FE9E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importQty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4783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导入的数量（数据库忽略字段）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4507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</w:tr>
      <w:tr w14:paraId="30C9E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AC00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useQty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5F04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使用数量（数据库忽略字段）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0388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</w:tr>
      <w:tr w14:paraId="11CAC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FA97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shQty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69C6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待审核数量（数据库忽略字段）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AF27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</w:tr>
    </w:tbl>
    <w:p w14:paraId="333766A6">
      <w:pPr>
        <w:rPr>
          <w:rFonts w:hint="default" w:ascii="新宋体" w:hAnsi="新宋体" w:eastAsia="新宋体"/>
          <w:color w:val="auto"/>
          <w:sz w:val="30"/>
          <w:szCs w:val="30"/>
          <w:highlight w:val="white"/>
          <w:lang w:val="en-US" w:eastAsia="zh-CN"/>
        </w:rPr>
      </w:pPr>
    </w:p>
    <w:p w14:paraId="3F1F4F78">
      <w:pPr>
        <w:pStyle w:val="31"/>
        <w:jc w:val="center"/>
        <w:rPr>
          <w:rFonts w:hint="default" w:eastAsia="宋体"/>
          <w:lang w:val="en-US" w:eastAsia="zh-CN"/>
        </w:rPr>
      </w:pPr>
      <w:bookmarkStart w:id="0" w:name="_GoBack"/>
      <w:bookmarkEnd w:id="0"/>
      <w:r>
        <w:br w:type="textWrapping"/>
      </w:r>
      <w:r>
        <w:br w:type="textWrapping"/>
      </w:r>
      <w:r>
        <w:rPr>
          <w:rFonts w:hint="eastAsia" w:eastAsia="宋体"/>
          <w:lang w:val="en-US" w:eastAsia="zh-CN"/>
        </w:rPr>
        <w:t>已经同步的海典数据库表</w:t>
      </w:r>
    </w:p>
    <w:p w14:paraId="127296EB">
      <w:r>
        <w:t>本文档描述了 antis_yifengdata_hub 数据库的表结构信息。</w:t>
      </w:r>
    </w:p>
    <w:p w14:paraId="52498612"/>
    <w:p w14:paraId="5B002FF0">
      <w:pPr>
        <w:pStyle w:val="4"/>
      </w:pPr>
      <w:r>
        <w:t>表：antistraceablecode：antistraceablecode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B7A90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D9A9A5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6870805E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719E6D34">
            <w:pPr>
              <w:spacing w:after="0" w:line="240" w:lineRule="auto"/>
            </w:pPr>
            <w:r>
              <w:t>字段类型（C#）</w:t>
            </w:r>
          </w:p>
        </w:tc>
      </w:tr>
      <w:tr w14:paraId="542231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EFA930">
            <w:pPr>
              <w:spacing w:after="0" w:line="240" w:lineRule="auto"/>
            </w:pPr>
            <w:r>
              <w:t>id</w:t>
            </w:r>
          </w:p>
        </w:tc>
        <w:tc>
          <w:tcPr>
            <w:tcW w:w="2880" w:type="dxa"/>
          </w:tcPr>
          <w:p w14:paraId="15D98079">
            <w:pPr>
              <w:spacing w:after="0" w:line="240" w:lineRule="auto"/>
            </w:pPr>
            <w:r>
              <w:t>序号</w:t>
            </w:r>
          </w:p>
        </w:tc>
        <w:tc>
          <w:tcPr>
            <w:tcW w:w="2880" w:type="dxa"/>
          </w:tcPr>
          <w:p w14:paraId="1DAA5CCC">
            <w:pPr>
              <w:spacing w:after="0" w:line="240" w:lineRule="auto"/>
            </w:pPr>
            <w:r>
              <w:t>System.Int32</w:t>
            </w:r>
          </w:p>
        </w:tc>
      </w:tr>
      <w:tr w14:paraId="7BA40F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99E209">
            <w:pPr>
              <w:spacing w:after="0" w:line="240" w:lineRule="auto"/>
            </w:pPr>
            <w:r>
              <w:t>code</w:t>
            </w:r>
          </w:p>
        </w:tc>
        <w:tc>
          <w:tcPr>
            <w:tcW w:w="2880" w:type="dxa"/>
          </w:tcPr>
          <w:p w14:paraId="023136E7">
            <w:pPr>
              <w:spacing w:after="0" w:line="240" w:lineRule="auto"/>
            </w:pPr>
            <w:r>
              <w:t>追溯码</w:t>
            </w:r>
          </w:p>
        </w:tc>
        <w:tc>
          <w:tcPr>
            <w:tcW w:w="2880" w:type="dxa"/>
          </w:tcPr>
          <w:p w14:paraId="48D27DD1">
            <w:pPr>
              <w:spacing w:after="0" w:line="240" w:lineRule="auto"/>
            </w:pPr>
            <w:r>
              <w:t>System.String</w:t>
            </w:r>
          </w:p>
        </w:tc>
      </w:tr>
      <w:tr w14:paraId="63A168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380DCD">
            <w:pPr>
              <w:spacing w:after="0" w:line="240" w:lineRule="auto"/>
            </w:pPr>
            <w:r>
              <w:t>parent_code</w:t>
            </w:r>
          </w:p>
        </w:tc>
        <w:tc>
          <w:tcPr>
            <w:tcW w:w="2880" w:type="dxa"/>
          </w:tcPr>
          <w:p w14:paraId="74B1F73F">
            <w:pPr>
              <w:spacing w:after="0" w:line="240" w:lineRule="auto"/>
            </w:pPr>
            <w:r>
              <w:t>父码</w:t>
            </w:r>
          </w:p>
        </w:tc>
        <w:tc>
          <w:tcPr>
            <w:tcW w:w="2880" w:type="dxa"/>
          </w:tcPr>
          <w:p w14:paraId="2A8581D5">
            <w:pPr>
              <w:spacing w:after="0" w:line="240" w:lineRule="auto"/>
            </w:pPr>
            <w:r>
              <w:t>System.String</w:t>
            </w:r>
          </w:p>
        </w:tc>
      </w:tr>
      <w:tr w14:paraId="503C57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88ADBB">
            <w:pPr>
              <w:spacing w:after="0" w:line="240" w:lineRule="auto"/>
            </w:pPr>
            <w:r>
              <w:t>approvalNo</w:t>
            </w:r>
          </w:p>
        </w:tc>
        <w:tc>
          <w:tcPr>
            <w:tcW w:w="2880" w:type="dxa"/>
          </w:tcPr>
          <w:p w14:paraId="320E0965">
            <w:pPr>
              <w:spacing w:after="0" w:line="240" w:lineRule="auto"/>
            </w:pPr>
            <w:r>
              <w:t>批准文号</w:t>
            </w:r>
          </w:p>
        </w:tc>
        <w:tc>
          <w:tcPr>
            <w:tcW w:w="2880" w:type="dxa"/>
          </w:tcPr>
          <w:p w14:paraId="7551D495">
            <w:pPr>
              <w:spacing w:after="0" w:line="240" w:lineRule="auto"/>
            </w:pPr>
            <w:r>
              <w:t>System.String</w:t>
            </w:r>
          </w:p>
        </w:tc>
      </w:tr>
      <w:tr w14:paraId="4694CE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9003E0">
            <w:pPr>
              <w:spacing w:after="0" w:line="240" w:lineRule="auto"/>
            </w:pPr>
            <w:r>
              <w:t>warecode</w:t>
            </w:r>
          </w:p>
        </w:tc>
        <w:tc>
          <w:tcPr>
            <w:tcW w:w="2880" w:type="dxa"/>
          </w:tcPr>
          <w:p w14:paraId="7DC10AF8">
            <w:pPr>
              <w:spacing w:after="0" w:line="240" w:lineRule="auto"/>
            </w:pPr>
            <w:r>
              <w:t>商品编码</w:t>
            </w:r>
          </w:p>
        </w:tc>
        <w:tc>
          <w:tcPr>
            <w:tcW w:w="2880" w:type="dxa"/>
          </w:tcPr>
          <w:p w14:paraId="5EE15967">
            <w:pPr>
              <w:spacing w:after="0" w:line="240" w:lineRule="auto"/>
            </w:pPr>
            <w:r>
              <w:t>System.String</w:t>
            </w:r>
          </w:p>
        </w:tc>
      </w:tr>
      <w:tr w14:paraId="3B9AE1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ADB5C7">
            <w:pPr>
              <w:spacing w:after="0" w:line="240" w:lineRule="auto"/>
            </w:pPr>
            <w:r>
              <w:t>produceBatchNo</w:t>
            </w:r>
          </w:p>
        </w:tc>
        <w:tc>
          <w:tcPr>
            <w:tcW w:w="2880" w:type="dxa"/>
          </w:tcPr>
          <w:p w14:paraId="0BA7FC03">
            <w:pPr>
              <w:spacing w:after="0" w:line="240" w:lineRule="auto"/>
            </w:pPr>
            <w:r>
              <w:t>批号</w:t>
            </w:r>
          </w:p>
        </w:tc>
        <w:tc>
          <w:tcPr>
            <w:tcW w:w="2880" w:type="dxa"/>
          </w:tcPr>
          <w:p w14:paraId="7823082C">
            <w:pPr>
              <w:spacing w:after="0" w:line="240" w:lineRule="auto"/>
            </w:pPr>
            <w:r>
              <w:t>System.String</w:t>
            </w:r>
          </w:p>
        </w:tc>
      </w:tr>
      <w:tr w14:paraId="540BA1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33B338">
            <w:pPr>
              <w:spacing w:after="0" w:line="240" w:lineRule="auto"/>
            </w:pPr>
            <w:r>
              <w:t>productEntName</w:t>
            </w:r>
          </w:p>
        </w:tc>
        <w:tc>
          <w:tcPr>
            <w:tcW w:w="2880" w:type="dxa"/>
          </w:tcPr>
          <w:p w14:paraId="5474E4E6">
            <w:pPr>
              <w:spacing w:after="0" w:line="240" w:lineRule="auto"/>
            </w:pPr>
            <w:r>
              <w:t>生产企业名称</w:t>
            </w:r>
          </w:p>
        </w:tc>
        <w:tc>
          <w:tcPr>
            <w:tcW w:w="2880" w:type="dxa"/>
          </w:tcPr>
          <w:p w14:paraId="6A4E783C">
            <w:pPr>
              <w:spacing w:after="0" w:line="240" w:lineRule="auto"/>
            </w:pPr>
            <w:r>
              <w:t>System.String</w:t>
            </w:r>
          </w:p>
        </w:tc>
      </w:tr>
      <w:tr w14:paraId="0F5F40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22593B99">
            <w:pPr>
              <w:spacing w:after="0" w:line="240" w:lineRule="auto"/>
            </w:pPr>
            <w:r>
              <w:t>pkgUnitDesc</w:t>
            </w:r>
          </w:p>
        </w:tc>
        <w:tc>
          <w:tcPr>
            <w:tcW w:w="2880" w:type="dxa"/>
          </w:tcPr>
          <w:p w14:paraId="41036131">
            <w:pPr>
              <w:spacing w:after="0" w:line="240" w:lineRule="auto"/>
            </w:pPr>
            <w:r>
              <w:t>包装单位描述</w:t>
            </w:r>
          </w:p>
        </w:tc>
        <w:tc>
          <w:tcPr>
            <w:tcW w:w="2880" w:type="dxa"/>
          </w:tcPr>
          <w:p w14:paraId="7C846E53">
            <w:pPr>
              <w:spacing w:after="0" w:line="240" w:lineRule="auto"/>
            </w:pPr>
            <w:r>
              <w:t>System.String</w:t>
            </w:r>
          </w:p>
        </w:tc>
      </w:tr>
      <w:tr w14:paraId="70759D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5749C4">
            <w:pPr>
              <w:spacing w:after="0" w:line="240" w:lineRule="auto"/>
            </w:pPr>
            <w:r>
              <w:t>preparationsUnit</w:t>
            </w:r>
          </w:p>
        </w:tc>
        <w:tc>
          <w:tcPr>
            <w:tcW w:w="2880" w:type="dxa"/>
          </w:tcPr>
          <w:p w14:paraId="62D2A2C9">
            <w:pPr>
              <w:spacing w:after="0" w:line="240" w:lineRule="auto"/>
            </w:pPr>
            <w:r>
              <w:t>制剂单位</w:t>
            </w:r>
          </w:p>
        </w:tc>
        <w:tc>
          <w:tcPr>
            <w:tcW w:w="2880" w:type="dxa"/>
          </w:tcPr>
          <w:p w14:paraId="687FF038">
            <w:pPr>
              <w:spacing w:after="0" w:line="240" w:lineRule="auto"/>
            </w:pPr>
            <w:r>
              <w:t>System.String</w:t>
            </w:r>
          </w:p>
        </w:tc>
      </w:tr>
      <w:tr w14:paraId="416CC0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EE0C1E">
            <w:pPr>
              <w:spacing w:after="0" w:line="240" w:lineRule="auto"/>
            </w:pPr>
            <w:r>
              <w:t>prepnSpec</w:t>
            </w:r>
          </w:p>
        </w:tc>
        <w:tc>
          <w:tcPr>
            <w:tcW w:w="2880" w:type="dxa"/>
          </w:tcPr>
          <w:p w14:paraId="1EB0785E">
            <w:pPr>
              <w:spacing w:after="0" w:line="240" w:lineRule="auto"/>
            </w:pPr>
            <w:r>
              <w:t>制剂规格</w:t>
            </w:r>
          </w:p>
        </w:tc>
        <w:tc>
          <w:tcPr>
            <w:tcW w:w="2880" w:type="dxa"/>
          </w:tcPr>
          <w:p w14:paraId="0219285C">
            <w:pPr>
              <w:spacing w:after="0" w:line="240" w:lineRule="auto"/>
            </w:pPr>
            <w:r>
              <w:t>System.String</w:t>
            </w:r>
          </w:p>
        </w:tc>
      </w:tr>
      <w:tr w14:paraId="531A6D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5CB53B">
            <w:pPr>
              <w:spacing w:after="0" w:line="240" w:lineRule="auto"/>
            </w:pPr>
            <w:r>
              <w:t>produceDate</w:t>
            </w:r>
          </w:p>
        </w:tc>
        <w:tc>
          <w:tcPr>
            <w:tcW w:w="2880" w:type="dxa"/>
          </w:tcPr>
          <w:p w14:paraId="53E1B21D">
            <w:pPr>
              <w:spacing w:after="0" w:line="240" w:lineRule="auto"/>
            </w:pPr>
            <w:r>
              <w:t>生产日期</w:t>
            </w:r>
          </w:p>
        </w:tc>
        <w:tc>
          <w:tcPr>
            <w:tcW w:w="2880" w:type="dxa"/>
          </w:tcPr>
          <w:p w14:paraId="40F3AD8E">
            <w:pPr>
              <w:spacing w:after="0" w:line="240" w:lineRule="auto"/>
            </w:pPr>
            <w:r>
              <w:t>System.String</w:t>
            </w:r>
          </w:p>
        </w:tc>
      </w:tr>
      <w:tr w14:paraId="23ED7B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2A4EBA">
            <w:pPr>
              <w:spacing w:after="0" w:line="240" w:lineRule="auto"/>
            </w:pPr>
            <w:r>
              <w:t>prodName</w:t>
            </w:r>
          </w:p>
        </w:tc>
        <w:tc>
          <w:tcPr>
            <w:tcW w:w="2880" w:type="dxa"/>
          </w:tcPr>
          <w:p w14:paraId="56D2F432">
            <w:pPr>
              <w:spacing w:after="0" w:line="240" w:lineRule="auto"/>
            </w:pPr>
            <w:r>
              <w:t>药品商品名</w:t>
            </w:r>
          </w:p>
        </w:tc>
        <w:tc>
          <w:tcPr>
            <w:tcW w:w="2880" w:type="dxa"/>
          </w:tcPr>
          <w:p w14:paraId="3EC28F5E">
            <w:pPr>
              <w:spacing w:after="0" w:line="240" w:lineRule="auto"/>
            </w:pPr>
            <w:r>
              <w:t>System.String</w:t>
            </w:r>
          </w:p>
        </w:tc>
      </w:tr>
      <w:tr w14:paraId="0DD6B9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AC03AA">
            <w:pPr>
              <w:spacing w:after="0" w:line="240" w:lineRule="auto"/>
            </w:pPr>
            <w:r>
              <w:t>prepnUnit</w:t>
            </w:r>
          </w:p>
        </w:tc>
        <w:tc>
          <w:tcPr>
            <w:tcW w:w="2880" w:type="dxa"/>
          </w:tcPr>
          <w:p w14:paraId="4B25DF11">
            <w:pPr>
              <w:spacing w:after="0" w:line="240" w:lineRule="auto"/>
            </w:pPr>
            <w:r>
              <w:t>制剂单位编码</w:t>
            </w:r>
          </w:p>
        </w:tc>
        <w:tc>
          <w:tcPr>
            <w:tcW w:w="2880" w:type="dxa"/>
          </w:tcPr>
          <w:p w14:paraId="074DB616">
            <w:pPr>
              <w:spacing w:after="0" w:line="240" w:lineRule="auto"/>
            </w:pPr>
            <w:r>
              <w:t>System.String</w:t>
            </w:r>
          </w:p>
        </w:tc>
      </w:tr>
      <w:tr w14:paraId="108ED4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5CE139">
            <w:pPr>
              <w:spacing w:after="0" w:line="240" w:lineRule="auto"/>
            </w:pPr>
            <w:r>
              <w:t>packageSpec</w:t>
            </w:r>
          </w:p>
        </w:tc>
        <w:tc>
          <w:tcPr>
            <w:tcW w:w="2880" w:type="dxa"/>
          </w:tcPr>
          <w:p w14:paraId="5B547A6C">
            <w:pPr>
              <w:spacing w:after="0" w:line="240" w:lineRule="auto"/>
            </w:pPr>
            <w:r>
              <w:t>产品包装规格</w:t>
            </w:r>
          </w:p>
        </w:tc>
        <w:tc>
          <w:tcPr>
            <w:tcW w:w="2880" w:type="dxa"/>
          </w:tcPr>
          <w:p w14:paraId="164A2EA9">
            <w:pPr>
              <w:spacing w:after="0" w:line="240" w:lineRule="auto"/>
            </w:pPr>
            <w:r>
              <w:t>System.String</w:t>
            </w:r>
          </w:p>
        </w:tc>
      </w:tr>
      <w:tr w14:paraId="707BBD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A1A2BC">
            <w:pPr>
              <w:spacing w:after="0" w:line="240" w:lineRule="auto"/>
            </w:pPr>
            <w:r>
              <w:t>goodsId</w:t>
            </w:r>
          </w:p>
        </w:tc>
        <w:tc>
          <w:tcPr>
            <w:tcW w:w="2880" w:type="dxa"/>
          </w:tcPr>
          <w:p w14:paraId="78CC58CA">
            <w:pPr>
              <w:spacing w:after="0" w:line="240" w:lineRule="auto"/>
            </w:pPr>
            <w:r>
              <w:t>绑定商品</w:t>
            </w:r>
          </w:p>
        </w:tc>
        <w:tc>
          <w:tcPr>
            <w:tcW w:w="2880" w:type="dxa"/>
          </w:tcPr>
          <w:p w14:paraId="410EC940">
            <w:pPr>
              <w:spacing w:after="0" w:line="240" w:lineRule="auto"/>
            </w:pPr>
            <w:r>
              <w:t>System.Int32</w:t>
            </w:r>
          </w:p>
        </w:tc>
      </w:tr>
      <w:tr w14:paraId="09174A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4FEF006C">
            <w:pPr>
              <w:spacing w:after="0" w:line="240" w:lineRule="auto"/>
            </w:pPr>
            <w:r>
              <w:t>exprie_date</w:t>
            </w:r>
          </w:p>
        </w:tc>
        <w:tc>
          <w:tcPr>
            <w:tcW w:w="2880" w:type="dxa"/>
          </w:tcPr>
          <w:p w14:paraId="1E7FDFA0">
            <w:pPr>
              <w:spacing w:after="0" w:line="240" w:lineRule="auto"/>
            </w:pPr>
            <w:r>
              <w:t>药品有效期至</w:t>
            </w:r>
          </w:p>
        </w:tc>
        <w:tc>
          <w:tcPr>
            <w:tcW w:w="2880" w:type="dxa"/>
          </w:tcPr>
          <w:p w14:paraId="1E3C45C2">
            <w:pPr>
              <w:spacing w:after="0" w:line="240" w:lineRule="auto"/>
            </w:pPr>
            <w:r>
              <w:t>System.DateTime</w:t>
            </w:r>
          </w:p>
        </w:tc>
      </w:tr>
      <w:tr w14:paraId="3F2B0F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C8E046">
            <w:pPr>
              <w:spacing w:after="0" w:line="240" w:lineRule="auto"/>
            </w:pPr>
            <w:r>
              <w:t>billTimeFormat</w:t>
            </w:r>
          </w:p>
        </w:tc>
        <w:tc>
          <w:tcPr>
            <w:tcW w:w="2880" w:type="dxa"/>
          </w:tcPr>
          <w:p w14:paraId="077767E7">
            <w:pPr>
              <w:spacing w:after="0" w:line="240" w:lineRule="auto"/>
            </w:pPr>
            <w:r>
              <w:t>模板日期</w:t>
            </w:r>
          </w:p>
        </w:tc>
        <w:tc>
          <w:tcPr>
            <w:tcW w:w="2880" w:type="dxa"/>
          </w:tcPr>
          <w:p w14:paraId="4EDE022E">
            <w:pPr>
              <w:spacing w:after="0" w:line="240" w:lineRule="auto"/>
            </w:pPr>
            <w:r>
              <w:t>System.DateTime</w:t>
            </w:r>
          </w:p>
        </w:tc>
      </w:tr>
      <w:tr w14:paraId="5E907A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141515">
            <w:pPr>
              <w:spacing w:after="0" w:line="240" w:lineRule="auto"/>
            </w:pPr>
            <w:r>
              <w:t>billCode</w:t>
            </w:r>
          </w:p>
        </w:tc>
        <w:tc>
          <w:tcPr>
            <w:tcW w:w="2880" w:type="dxa"/>
          </w:tcPr>
          <w:p w14:paraId="709A852F">
            <w:pPr>
              <w:spacing w:after="0" w:line="240" w:lineRule="auto"/>
            </w:pPr>
            <w:r>
              <w:t>单据号</w:t>
            </w:r>
          </w:p>
        </w:tc>
        <w:tc>
          <w:tcPr>
            <w:tcW w:w="2880" w:type="dxa"/>
          </w:tcPr>
          <w:p w14:paraId="6CAA4903">
            <w:pPr>
              <w:spacing w:after="0" w:line="240" w:lineRule="auto"/>
            </w:pPr>
            <w:r>
              <w:t>System.String</w:t>
            </w:r>
          </w:p>
        </w:tc>
      </w:tr>
      <w:tr w14:paraId="2A6355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D3A661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0D3501F9">
            <w:pPr>
              <w:spacing w:after="0" w:line="240" w:lineRule="auto"/>
            </w:pPr>
            <w:r>
              <w:t>状态</w:t>
            </w:r>
          </w:p>
        </w:tc>
        <w:tc>
          <w:tcPr>
            <w:tcW w:w="2880" w:type="dxa"/>
          </w:tcPr>
          <w:p w14:paraId="18FFDA98">
            <w:pPr>
              <w:spacing w:after="0" w:line="240" w:lineRule="auto"/>
            </w:pPr>
            <w:r>
              <w:t>System.String</w:t>
            </w:r>
          </w:p>
        </w:tc>
      </w:tr>
      <w:tr w14:paraId="0A50A7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E3C67A">
            <w:pPr>
              <w:spacing w:after="0" w:line="240" w:lineRule="auto"/>
            </w:pPr>
            <w:r>
              <w:t>isUse</w:t>
            </w:r>
          </w:p>
        </w:tc>
        <w:tc>
          <w:tcPr>
            <w:tcW w:w="2880" w:type="dxa"/>
          </w:tcPr>
          <w:p w14:paraId="5EC455CF">
            <w:pPr>
              <w:spacing w:after="0" w:line="240" w:lineRule="auto"/>
            </w:pPr>
            <w:r>
              <w:t>是否使用</w:t>
            </w:r>
          </w:p>
        </w:tc>
        <w:tc>
          <w:tcPr>
            <w:tcW w:w="2880" w:type="dxa"/>
          </w:tcPr>
          <w:p w14:paraId="04D1BDEC">
            <w:pPr>
              <w:spacing w:after="0" w:line="240" w:lineRule="auto"/>
            </w:pPr>
            <w:r>
              <w:t>System.Int32</w:t>
            </w:r>
          </w:p>
        </w:tc>
      </w:tr>
      <w:tr w14:paraId="464689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DAC248">
            <w:pPr>
              <w:spacing w:after="0" w:line="240" w:lineRule="auto"/>
            </w:pPr>
            <w:r>
              <w:t>remarks</w:t>
            </w:r>
          </w:p>
        </w:tc>
        <w:tc>
          <w:tcPr>
            <w:tcW w:w="2880" w:type="dxa"/>
          </w:tcPr>
          <w:p w14:paraId="4EBE7E9F">
            <w:pPr>
              <w:spacing w:after="0" w:line="240" w:lineRule="auto"/>
            </w:pPr>
            <w:r>
              <w:t>备注</w:t>
            </w:r>
          </w:p>
        </w:tc>
        <w:tc>
          <w:tcPr>
            <w:tcW w:w="2880" w:type="dxa"/>
          </w:tcPr>
          <w:p w14:paraId="2A662A65">
            <w:pPr>
              <w:spacing w:after="0" w:line="240" w:lineRule="auto"/>
            </w:pPr>
            <w:r>
              <w:t>System.String</w:t>
            </w:r>
          </w:p>
        </w:tc>
      </w:tr>
      <w:tr w14:paraId="74827C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C5FCDA">
            <w:pPr>
              <w:spacing w:after="0" w:line="240" w:lineRule="auto"/>
            </w:pPr>
            <w:r>
              <w:t>storeId</w:t>
            </w:r>
          </w:p>
        </w:tc>
        <w:tc>
          <w:tcPr>
            <w:tcW w:w="2880" w:type="dxa"/>
          </w:tcPr>
          <w:p w14:paraId="3426419A">
            <w:pPr>
              <w:spacing w:after="0" w:line="240" w:lineRule="auto"/>
            </w:pPr>
            <w:r>
              <w:t>门店编号</w:t>
            </w:r>
          </w:p>
        </w:tc>
        <w:tc>
          <w:tcPr>
            <w:tcW w:w="2880" w:type="dxa"/>
          </w:tcPr>
          <w:p w14:paraId="0AE76DF0">
            <w:pPr>
              <w:spacing w:after="0" w:line="240" w:lineRule="auto"/>
            </w:pPr>
            <w:r>
              <w:t>System.String</w:t>
            </w:r>
          </w:p>
        </w:tc>
      </w:tr>
      <w:tr w14:paraId="6F4BEF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4F2F2F">
            <w:pPr>
              <w:spacing w:after="0" w:line="240" w:lineRule="auto"/>
            </w:pPr>
            <w:r>
              <w:t>orderId</w:t>
            </w:r>
          </w:p>
        </w:tc>
        <w:tc>
          <w:tcPr>
            <w:tcW w:w="2880" w:type="dxa"/>
          </w:tcPr>
          <w:p w14:paraId="50076F49">
            <w:pPr>
              <w:spacing w:after="0" w:line="240" w:lineRule="auto"/>
            </w:pPr>
            <w:r>
              <w:t>使用订单</w:t>
            </w:r>
          </w:p>
        </w:tc>
        <w:tc>
          <w:tcPr>
            <w:tcW w:w="2880" w:type="dxa"/>
          </w:tcPr>
          <w:p w14:paraId="2AB75E3B">
            <w:pPr>
              <w:spacing w:after="0" w:line="240" w:lineRule="auto"/>
            </w:pPr>
            <w:r>
              <w:t>System.String</w:t>
            </w:r>
          </w:p>
        </w:tc>
      </w:tr>
      <w:tr w14:paraId="334B06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933A3C">
            <w:pPr>
              <w:spacing w:after="0" w:line="240" w:lineRule="auto"/>
            </w:pPr>
            <w:r>
              <w:t>addTime</w:t>
            </w:r>
          </w:p>
        </w:tc>
        <w:tc>
          <w:tcPr>
            <w:tcW w:w="2880" w:type="dxa"/>
          </w:tcPr>
          <w:p w14:paraId="093640E8">
            <w:pPr>
              <w:spacing w:after="0" w:line="240" w:lineRule="auto"/>
            </w:pPr>
            <w:r>
              <w:t>添加时间</w:t>
            </w:r>
          </w:p>
        </w:tc>
        <w:tc>
          <w:tcPr>
            <w:tcW w:w="2880" w:type="dxa"/>
          </w:tcPr>
          <w:p w14:paraId="3001B090">
            <w:pPr>
              <w:spacing w:after="0" w:line="240" w:lineRule="auto"/>
            </w:pPr>
            <w:r>
              <w:t>System.DateTime</w:t>
            </w:r>
          </w:p>
        </w:tc>
      </w:tr>
      <w:tr w14:paraId="4D2BCC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BC5C4A">
            <w:pPr>
              <w:spacing w:after="0" w:line="240" w:lineRule="auto"/>
            </w:pPr>
            <w:r>
              <w:t>addUser</w:t>
            </w:r>
          </w:p>
        </w:tc>
        <w:tc>
          <w:tcPr>
            <w:tcW w:w="2880" w:type="dxa"/>
          </w:tcPr>
          <w:p w14:paraId="6B1E87C7">
            <w:pPr>
              <w:spacing w:after="0" w:line="240" w:lineRule="auto"/>
            </w:pPr>
            <w:r>
              <w:t>添加人</w:t>
            </w:r>
          </w:p>
        </w:tc>
        <w:tc>
          <w:tcPr>
            <w:tcW w:w="2880" w:type="dxa"/>
          </w:tcPr>
          <w:p w14:paraId="0C6A1F7E">
            <w:pPr>
              <w:spacing w:after="0" w:line="240" w:lineRule="auto"/>
            </w:pPr>
            <w:r>
              <w:t>System.Int32</w:t>
            </w:r>
          </w:p>
        </w:tc>
      </w:tr>
      <w:tr w14:paraId="2EE41B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DEF9D5">
            <w:pPr>
              <w:spacing w:after="0" w:line="240" w:lineRule="auto"/>
            </w:pPr>
            <w:r>
              <w:t>updatetime</w:t>
            </w:r>
          </w:p>
        </w:tc>
        <w:tc>
          <w:tcPr>
            <w:tcW w:w="2880" w:type="dxa"/>
          </w:tcPr>
          <w:p w14:paraId="57ADAFA2">
            <w:pPr>
              <w:spacing w:after="0" w:line="240" w:lineRule="auto"/>
            </w:pPr>
            <w:r>
              <w:t>更新时间</w:t>
            </w:r>
          </w:p>
        </w:tc>
        <w:tc>
          <w:tcPr>
            <w:tcW w:w="2880" w:type="dxa"/>
          </w:tcPr>
          <w:p w14:paraId="004C3B04">
            <w:pPr>
              <w:spacing w:after="0" w:line="240" w:lineRule="auto"/>
            </w:pPr>
            <w:r>
              <w:t>System.DateTime</w:t>
            </w:r>
          </w:p>
        </w:tc>
      </w:tr>
    </w:tbl>
    <w:p w14:paraId="122B4D39"/>
    <w:p w14:paraId="45B45587">
      <w:pPr>
        <w:pStyle w:val="4"/>
      </w:pPr>
      <w:r>
        <w:t>表：corecmsorder：corecmsorder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70D98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60B9FF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1B9FB047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7BA90E04">
            <w:pPr>
              <w:spacing w:after="0" w:line="240" w:lineRule="auto"/>
            </w:pPr>
            <w:r>
              <w:t>字段类型（C#）</w:t>
            </w:r>
          </w:p>
        </w:tc>
      </w:tr>
      <w:tr w14:paraId="5A96A7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F3497E">
            <w:pPr>
              <w:spacing w:after="0" w:line="240" w:lineRule="auto"/>
            </w:pPr>
            <w:r>
              <w:t>orderId</w:t>
            </w:r>
          </w:p>
        </w:tc>
        <w:tc>
          <w:tcPr>
            <w:tcW w:w="2880" w:type="dxa"/>
          </w:tcPr>
          <w:p w14:paraId="2EE26FDC">
            <w:pPr>
              <w:spacing w:after="0" w:line="240" w:lineRule="auto"/>
            </w:pPr>
            <w:r>
              <w:t>订单号</w:t>
            </w:r>
          </w:p>
        </w:tc>
        <w:tc>
          <w:tcPr>
            <w:tcW w:w="2880" w:type="dxa"/>
          </w:tcPr>
          <w:p w14:paraId="15768C3D">
            <w:pPr>
              <w:spacing w:after="0" w:line="240" w:lineRule="auto"/>
            </w:pPr>
            <w:r>
              <w:t>System.String</w:t>
            </w:r>
          </w:p>
        </w:tc>
      </w:tr>
      <w:tr w14:paraId="63D5FA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070CBB">
            <w:pPr>
              <w:spacing w:after="0" w:line="240" w:lineRule="auto"/>
            </w:pPr>
            <w:r>
              <w:t>goodsAmount</w:t>
            </w:r>
          </w:p>
        </w:tc>
        <w:tc>
          <w:tcPr>
            <w:tcW w:w="2880" w:type="dxa"/>
          </w:tcPr>
          <w:p w14:paraId="3859E2DD">
            <w:pPr>
              <w:spacing w:after="0" w:line="240" w:lineRule="auto"/>
            </w:pPr>
            <w:r>
              <w:t>商品总价</w:t>
            </w:r>
          </w:p>
        </w:tc>
        <w:tc>
          <w:tcPr>
            <w:tcW w:w="2880" w:type="dxa"/>
          </w:tcPr>
          <w:p w14:paraId="4D6FB6DB">
            <w:pPr>
              <w:spacing w:after="0" w:line="240" w:lineRule="auto"/>
            </w:pPr>
            <w:r>
              <w:t>System.Decimal</w:t>
            </w:r>
          </w:p>
        </w:tc>
      </w:tr>
      <w:tr w14:paraId="130443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C85B51">
            <w:pPr>
              <w:spacing w:after="0" w:line="240" w:lineRule="auto"/>
            </w:pPr>
            <w:r>
              <w:t>payedAmount</w:t>
            </w:r>
          </w:p>
        </w:tc>
        <w:tc>
          <w:tcPr>
            <w:tcW w:w="2880" w:type="dxa"/>
          </w:tcPr>
          <w:p w14:paraId="16DFE09D">
            <w:pPr>
              <w:spacing w:after="0" w:line="240" w:lineRule="auto"/>
            </w:pPr>
            <w:r>
              <w:t>已支付的金额</w:t>
            </w:r>
          </w:p>
        </w:tc>
        <w:tc>
          <w:tcPr>
            <w:tcW w:w="2880" w:type="dxa"/>
          </w:tcPr>
          <w:p w14:paraId="614732BF">
            <w:pPr>
              <w:spacing w:after="0" w:line="240" w:lineRule="auto"/>
            </w:pPr>
            <w:r>
              <w:t>System.Decimal</w:t>
            </w:r>
          </w:p>
        </w:tc>
      </w:tr>
      <w:tr w14:paraId="1B8835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8E5592">
            <w:pPr>
              <w:spacing w:after="0" w:line="240" w:lineRule="auto"/>
            </w:pPr>
            <w:r>
              <w:t>orderAmount</w:t>
            </w:r>
          </w:p>
        </w:tc>
        <w:tc>
          <w:tcPr>
            <w:tcW w:w="2880" w:type="dxa"/>
          </w:tcPr>
          <w:p w14:paraId="63CB4C72">
            <w:pPr>
              <w:spacing w:after="0" w:line="240" w:lineRule="auto"/>
            </w:pPr>
            <w:r>
              <w:t>订单实际销售总额</w:t>
            </w:r>
          </w:p>
        </w:tc>
        <w:tc>
          <w:tcPr>
            <w:tcW w:w="2880" w:type="dxa"/>
          </w:tcPr>
          <w:p w14:paraId="53D594B3">
            <w:pPr>
              <w:spacing w:after="0" w:line="240" w:lineRule="auto"/>
            </w:pPr>
            <w:r>
              <w:t>System.Decimal</w:t>
            </w:r>
          </w:p>
        </w:tc>
      </w:tr>
      <w:tr w14:paraId="71ABCA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99F276">
            <w:pPr>
              <w:spacing w:after="0" w:line="240" w:lineRule="auto"/>
            </w:pPr>
            <w:r>
              <w:t>payStatus</w:t>
            </w:r>
          </w:p>
        </w:tc>
        <w:tc>
          <w:tcPr>
            <w:tcW w:w="2880" w:type="dxa"/>
          </w:tcPr>
          <w:p w14:paraId="4D77A28E">
            <w:pPr>
              <w:spacing w:after="0" w:line="240" w:lineRule="auto"/>
            </w:pPr>
            <w:r>
              <w:t>支付状态</w:t>
            </w:r>
          </w:p>
        </w:tc>
        <w:tc>
          <w:tcPr>
            <w:tcW w:w="2880" w:type="dxa"/>
          </w:tcPr>
          <w:p w14:paraId="33A6FAAC">
            <w:pPr>
              <w:spacing w:after="0" w:line="240" w:lineRule="auto"/>
            </w:pPr>
            <w:r>
              <w:t>System.Int32</w:t>
            </w:r>
          </w:p>
        </w:tc>
      </w:tr>
      <w:tr w14:paraId="767812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14DF46">
            <w:pPr>
              <w:spacing w:after="0" w:line="240" w:lineRule="auto"/>
            </w:pPr>
            <w:r>
              <w:t>salesListing</w:t>
            </w:r>
          </w:p>
        </w:tc>
        <w:tc>
          <w:tcPr>
            <w:tcW w:w="2880" w:type="dxa"/>
          </w:tcPr>
          <w:p w14:paraId="652DF0A9">
            <w:pPr>
              <w:spacing w:after="0" w:line="240" w:lineRule="auto"/>
            </w:pPr>
            <w:r>
              <w:t>患教单id</w:t>
            </w:r>
          </w:p>
        </w:tc>
        <w:tc>
          <w:tcPr>
            <w:tcW w:w="2880" w:type="dxa"/>
          </w:tcPr>
          <w:p w14:paraId="68DA4903">
            <w:pPr>
              <w:spacing w:after="0" w:line="240" w:lineRule="auto"/>
            </w:pPr>
            <w:r>
              <w:t>System.Int32</w:t>
            </w:r>
          </w:p>
        </w:tc>
      </w:tr>
      <w:tr w14:paraId="09551B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665400">
            <w:pPr>
              <w:spacing w:after="0" w:line="240" w:lineRule="auto"/>
            </w:pPr>
            <w:r>
              <w:t>hjUserId</w:t>
            </w:r>
          </w:p>
        </w:tc>
        <w:tc>
          <w:tcPr>
            <w:tcW w:w="2880" w:type="dxa"/>
          </w:tcPr>
          <w:p w14:paraId="1940399C">
            <w:pPr>
              <w:spacing w:after="0" w:line="240" w:lineRule="auto"/>
            </w:pPr>
            <w:r>
              <w:t>患教用户id</w:t>
            </w:r>
          </w:p>
        </w:tc>
        <w:tc>
          <w:tcPr>
            <w:tcW w:w="2880" w:type="dxa"/>
          </w:tcPr>
          <w:p w14:paraId="3B3F1814">
            <w:pPr>
              <w:spacing w:after="0" w:line="240" w:lineRule="auto"/>
            </w:pPr>
            <w:r>
              <w:t>System.Int32</w:t>
            </w:r>
          </w:p>
        </w:tc>
      </w:tr>
      <w:tr w14:paraId="23A691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E6B6C0">
            <w:pPr>
              <w:spacing w:after="0" w:line="240" w:lineRule="auto"/>
            </w:pPr>
            <w:r>
              <w:t>shipStatus</w:t>
            </w:r>
          </w:p>
        </w:tc>
        <w:tc>
          <w:tcPr>
            <w:tcW w:w="2880" w:type="dxa"/>
          </w:tcPr>
          <w:p w14:paraId="4A49084B">
            <w:pPr>
              <w:spacing w:after="0" w:line="240" w:lineRule="auto"/>
            </w:pPr>
            <w:r>
              <w:t>发货状态</w:t>
            </w:r>
          </w:p>
        </w:tc>
        <w:tc>
          <w:tcPr>
            <w:tcW w:w="2880" w:type="dxa"/>
          </w:tcPr>
          <w:p w14:paraId="75B561B3">
            <w:pPr>
              <w:spacing w:after="0" w:line="240" w:lineRule="auto"/>
            </w:pPr>
            <w:r>
              <w:t>System.Int32</w:t>
            </w:r>
          </w:p>
        </w:tc>
      </w:tr>
      <w:tr w14:paraId="06A075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608173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006D4B0D">
            <w:pPr>
              <w:spacing w:after="0" w:line="240" w:lineRule="auto"/>
            </w:pPr>
            <w:r>
              <w:t>订单状态</w:t>
            </w:r>
          </w:p>
        </w:tc>
        <w:tc>
          <w:tcPr>
            <w:tcW w:w="2880" w:type="dxa"/>
          </w:tcPr>
          <w:p w14:paraId="2DBD10C7">
            <w:pPr>
              <w:spacing w:after="0" w:line="240" w:lineRule="auto"/>
            </w:pPr>
            <w:r>
              <w:t>System.Int32</w:t>
            </w:r>
          </w:p>
        </w:tc>
      </w:tr>
      <w:tr w14:paraId="0F7438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A19984">
            <w:pPr>
              <w:spacing w:after="0" w:line="240" w:lineRule="auto"/>
            </w:pPr>
            <w:r>
              <w:t>orderType</w:t>
            </w:r>
          </w:p>
        </w:tc>
        <w:tc>
          <w:tcPr>
            <w:tcW w:w="2880" w:type="dxa"/>
          </w:tcPr>
          <w:p w14:paraId="17FF675C">
            <w:pPr>
              <w:spacing w:after="0" w:line="240" w:lineRule="auto"/>
            </w:pPr>
            <w:r>
              <w:t>订单类型</w:t>
            </w:r>
          </w:p>
        </w:tc>
        <w:tc>
          <w:tcPr>
            <w:tcW w:w="2880" w:type="dxa"/>
          </w:tcPr>
          <w:p w14:paraId="57DA4F4D">
            <w:pPr>
              <w:spacing w:after="0" w:line="240" w:lineRule="auto"/>
            </w:pPr>
            <w:r>
              <w:t>System.Int32</w:t>
            </w:r>
          </w:p>
        </w:tc>
      </w:tr>
      <w:tr w14:paraId="76F376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00703C">
            <w:pPr>
              <w:spacing w:after="0" w:line="240" w:lineRule="auto"/>
            </w:pPr>
            <w:r>
              <w:t>sfwaybillNo</w:t>
            </w:r>
          </w:p>
        </w:tc>
        <w:tc>
          <w:tcPr>
            <w:tcW w:w="2880" w:type="dxa"/>
          </w:tcPr>
          <w:p w14:paraId="0252234C">
            <w:pPr>
              <w:spacing w:after="0" w:line="240" w:lineRule="auto"/>
            </w:pPr>
            <w:r>
              <w:t>顺丰订单号</w:t>
            </w:r>
          </w:p>
        </w:tc>
        <w:tc>
          <w:tcPr>
            <w:tcW w:w="2880" w:type="dxa"/>
          </w:tcPr>
          <w:p w14:paraId="4F15E38B">
            <w:pPr>
              <w:spacing w:after="0" w:line="240" w:lineRule="auto"/>
            </w:pPr>
            <w:r>
              <w:t>System.String</w:t>
            </w:r>
          </w:p>
        </w:tc>
      </w:tr>
      <w:tr w14:paraId="754507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1E10A8">
            <w:pPr>
              <w:spacing w:after="0" w:line="240" w:lineRule="auto"/>
            </w:pPr>
            <w:r>
              <w:t>receiptType</w:t>
            </w:r>
          </w:p>
        </w:tc>
        <w:tc>
          <w:tcPr>
            <w:tcW w:w="2880" w:type="dxa"/>
          </w:tcPr>
          <w:p w14:paraId="67E33B11">
            <w:pPr>
              <w:spacing w:after="0" w:line="240" w:lineRule="auto"/>
            </w:pPr>
            <w:r>
              <w:t>收货方式</w:t>
            </w:r>
          </w:p>
        </w:tc>
        <w:tc>
          <w:tcPr>
            <w:tcW w:w="2880" w:type="dxa"/>
          </w:tcPr>
          <w:p w14:paraId="38B284CC">
            <w:pPr>
              <w:spacing w:after="0" w:line="240" w:lineRule="auto"/>
            </w:pPr>
            <w:r>
              <w:t>System.Int32</w:t>
            </w:r>
          </w:p>
        </w:tc>
      </w:tr>
      <w:tr w14:paraId="6B337E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EF409A">
            <w:pPr>
              <w:spacing w:after="0" w:line="240" w:lineRule="auto"/>
            </w:pPr>
            <w:r>
              <w:t>payType</w:t>
            </w:r>
          </w:p>
        </w:tc>
        <w:tc>
          <w:tcPr>
            <w:tcW w:w="2880" w:type="dxa"/>
          </w:tcPr>
          <w:p w14:paraId="4ECAD18E">
            <w:pPr>
              <w:spacing w:after="0" w:line="240" w:lineRule="auto"/>
            </w:pPr>
            <w:r>
              <w:t>支付方式</w:t>
            </w:r>
          </w:p>
        </w:tc>
        <w:tc>
          <w:tcPr>
            <w:tcW w:w="2880" w:type="dxa"/>
          </w:tcPr>
          <w:p w14:paraId="24B6FA5B">
            <w:pPr>
              <w:spacing w:after="0" w:line="240" w:lineRule="auto"/>
            </w:pPr>
            <w:r>
              <w:t>System.String</w:t>
            </w:r>
          </w:p>
        </w:tc>
      </w:tr>
      <w:tr w14:paraId="49B266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C359BE">
            <w:pPr>
              <w:spacing w:after="0" w:line="240" w:lineRule="auto"/>
            </w:pPr>
            <w:r>
              <w:t>fddType</w:t>
            </w:r>
          </w:p>
        </w:tc>
        <w:tc>
          <w:tcPr>
            <w:tcW w:w="2880" w:type="dxa"/>
          </w:tcPr>
          <w:p w14:paraId="2504F531">
            <w:pPr>
              <w:spacing w:after="0" w:line="240" w:lineRule="auto"/>
            </w:pPr>
            <w:r>
              <w:t>法大大方式</w:t>
            </w:r>
          </w:p>
        </w:tc>
        <w:tc>
          <w:tcPr>
            <w:tcW w:w="2880" w:type="dxa"/>
          </w:tcPr>
          <w:p w14:paraId="3053E6A6">
            <w:pPr>
              <w:spacing w:after="0" w:line="240" w:lineRule="auto"/>
            </w:pPr>
            <w:r>
              <w:t>System.String</w:t>
            </w:r>
          </w:p>
        </w:tc>
      </w:tr>
      <w:tr w14:paraId="3C9B69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4920B4">
            <w:pPr>
              <w:spacing w:after="0" w:line="240" w:lineRule="auto"/>
            </w:pPr>
            <w:r>
              <w:t>paymentCode</w:t>
            </w:r>
          </w:p>
        </w:tc>
        <w:tc>
          <w:tcPr>
            <w:tcW w:w="2880" w:type="dxa"/>
          </w:tcPr>
          <w:p w14:paraId="373EB429">
            <w:pPr>
              <w:spacing w:after="0" w:line="240" w:lineRule="auto"/>
            </w:pPr>
            <w:r>
              <w:t>支付方式代码</w:t>
            </w:r>
          </w:p>
        </w:tc>
        <w:tc>
          <w:tcPr>
            <w:tcW w:w="2880" w:type="dxa"/>
          </w:tcPr>
          <w:p w14:paraId="7CA9F181">
            <w:pPr>
              <w:spacing w:after="0" w:line="240" w:lineRule="auto"/>
            </w:pPr>
            <w:r>
              <w:t>System.String</w:t>
            </w:r>
          </w:p>
        </w:tc>
      </w:tr>
      <w:tr w14:paraId="12F735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13EDCE">
            <w:pPr>
              <w:spacing w:after="0" w:line="240" w:lineRule="auto"/>
            </w:pPr>
            <w:r>
              <w:t>paymentTime</w:t>
            </w:r>
          </w:p>
        </w:tc>
        <w:tc>
          <w:tcPr>
            <w:tcW w:w="2880" w:type="dxa"/>
          </w:tcPr>
          <w:p w14:paraId="7CA1EEFF">
            <w:pPr>
              <w:spacing w:after="0" w:line="240" w:lineRule="auto"/>
            </w:pPr>
            <w:r>
              <w:t>支付时间</w:t>
            </w:r>
          </w:p>
        </w:tc>
        <w:tc>
          <w:tcPr>
            <w:tcW w:w="2880" w:type="dxa"/>
          </w:tcPr>
          <w:p w14:paraId="1434E6BC">
            <w:pPr>
              <w:spacing w:after="0" w:line="240" w:lineRule="auto"/>
            </w:pPr>
            <w:r>
              <w:t>System.DateTime</w:t>
            </w:r>
          </w:p>
        </w:tc>
      </w:tr>
      <w:tr w14:paraId="6EA922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6E349032">
            <w:pPr>
              <w:spacing w:after="0" w:line="240" w:lineRule="auto"/>
            </w:pPr>
            <w:r>
              <w:t>logisticsId</w:t>
            </w:r>
          </w:p>
        </w:tc>
        <w:tc>
          <w:tcPr>
            <w:tcW w:w="2880" w:type="dxa"/>
          </w:tcPr>
          <w:p w14:paraId="64FAA614">
            <w:pPr>
              <w:spacing w:after="0" w:line="240" w:lineRule="auto"/>
            </w:pPr>
            <w:r>
              <w:t>配送方式ID 关联ship.id</w:t>
            </w:r>
          </w:p>
        </w:tc>
        <w:tc>
          <w:tcPr>
            <w:tcW w:w="2880" w:type="dxa"/>
          </w:tcPr>
          <w:p w14:paraId="3647AC64">
            <w:pPr>
              <w:spacing w:after="0" w:line="240" w:lineRule="auto"/>
            </w:pPr>
            <w:r>
              <w:t>System.Int32</w:t>
            </w:r>
          </w:p>
        </w:tc>
      </w:tr>
      <w:tr w14:paraId="40DA44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50FD2926">
            <w:pPr>
              <w:spacing w:after="0" w:line="240" w:lineRule="auto"/>
            </w:pPr>
            <w:r>
              <w:t>logisticsName</w:t>
            </w:r>
          </w:p>
        </w:tc>
        <w:tc>
          <w:tcPr>
            <w:tcW w:w="2880" w:type="dxa"/>
          </w:tcPr>
          <w:p w14:paraId="07903637">
            <w:pPr>
              <w:spacing w:after="0" w:line="240" w:lineRule="auto"/>
            </w:pPr>
            <w:r>
              <w:t>配送方式名称</w:t>
            </w:r>
          </w:p>
        </w:tc>
        <w:tc>
          <w:tcPr>
            <w:tcW w:w="2880" w:type="dxa"/>
          </w:tcPr>
          <w:p w14:paraId="1E303902">
            <w:pPr>
              <w:spacing w:after="0" w:line="240" w:lineRule="auto"/>
            </w:pPr>
            <w:r>
              <w:t>System.String</w:t>
            </w:r>
          </w:p>
        </w:tc>
      </w:tr>
      <w:tr w14:paraId="46377F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5F63C1">
            <w:pPr>
              <w:spacing w:after="0" w:line="240" w:lineRule="auto"/>
            </w:pPr>
            <w:r>
              <w:t>saleno</w:t>
            </w:r>
          </w:p>
        </w:tc>
        <w:tc>
          <w:tcPr>
            <w:tcW w:w="2880" w:type="dxa"/>
          </w:tcPr>
          <w:p w14:paraId="159BD0DC">
            <w:pPr>
              <w:spacing w:after="0" w:line="240" w:lineRule="auto"/>
            </w:pPr>
            <w:r>
              <w:t>海典订单号</w:t>
            </w:r>
          </w:p>
        </w:tc>
        <w:tc>
          <w:tcPr>
            <w:tcW w:w="2880" w:type="dxa"/>
          </w:tcPr>
          <w:p w14:paraId="45CCAE7B">
            <w:pPr>
              <w:spacing w:after="0" w:line="240" w:lineRule="auto"/>
            </w:pPr>
            <w:r>
              <w:t>System.String</w:t>
            </w:r>
          </w:p>
        </w:tc>
      </w:tr>
      <w:tr w14:paraId="696070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ECFE5B">
            <w:pPr>
              <w:spacing w:after="0" w:line="240" w:lineRule="auto"/>
            </w:pPr>
            <w:r>
              <w:t>costFreight</w:t>
            </w:r>
          </w:p>
        </w:tc>
        <w:tc>
          <w:tcPr>
            <w:tcW w:w="2880" w:type="dxa"/>
          </w:tcPr>
          <w:p w14:paraId="59C5809E">
            <w:pPr>
              <w:spacing w:after="0" w:line="240" w:lineRule="auto"/>
            </w:pPr>
            <w:r>
              <w:t>配送费用</w:t>
            </w:r>
          </w:p>
        </w:tc>
        <w:tc>
          <w:tcPr>
            <w:tcW w:w="2880" w:type="dxa"/>
          </w:tcPr>
          <w:p w14:paraId="27CF3BCE">
            <w:pPr>
              <w:spacing w:after="0" w:line="240" w:lineRule="auto"/>
            </w:pPr>
            <w:r>
              <w:t>System.Decimal</w:t>
            </w:r>
          </w:p>
        </w:tc>
      </w:tr>
      <w:tr w14:paraId="5480C0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0A2C6C">
            <w:pPr>
              <w:spacing w:after="0" w:line="240" w:lineRule="auto"/>
            </w:pPr>
            <w:r>
              <w:t>userId</w:t>
            </w:r>
          </w:p>
        </w:tc>
        <w:tc>
          <w:tcPr>
            <w:tcW w:w="2880" w:type="dxa"/>
          </w:tcPr>
          <w:p w14:paraId="1810B9D9">
            <w:pPr>
              <w:spacing w:after="0" w:line="240" w:lineRule="auto"/>
            </w:pPr>
            <w:r>
              <w:t>用户ID 关联user.id</w:t>
            </w:r>
          </w:p>
        </w:tc>
        <w:tc>
          <w:tcPr>
            <w:tcW w:w="2880" w:type="dxa"/>
          </w:tcPr>
          <w:p w14:paraId="2CF9A482">
            <w:pPr>
              <w:spacing w:after="0" w:line="240" w:lineRule="auto"/>
            </w:pPr>
            <w:r>
              <w:t>System.Int32</w:t>
            </w:r>
          </w:p>
        </w:tc>
      </w:tr>
      <w:tr w14:paraId="13F92B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A1AB7C">
            <w:pPr>
              <w:spacing w:after="0" w:line="240" w:lineRule="auto"/>
            </w:pPr>
            <w:r>
              <w:t>sellerId</w:t>
            </w:r>
          </w:p>
        </w:tc>
        <w:tc>
          <w:tcPr>
            <w:tcW w:w="2880" w:type="dxa"/>
          </w:tcPr>
          <w:p w14:paraId="4FE9BE44">
            <w:pPr>
              <w:spacing w:after="0" w:line="240" w:lineRule="auto"/>
            </w:pPr>
            <w:r>
              <w:t>店铺ID 关联seller.id</w:t>
            </w:r>
          </w:p>
        </w:tc>
        <w:tc>
          <w:tcPr>
            <w:tcW w:w="2880" w:type="dxa"/>
          </w:tcPr>
          <w:p w14:paraId="0BD30236">
            <w:pPr>
              <w:spacing w:after="0" w:line="240" w:lineRule="auto"/>
            </w:pPr>
            <w:r>
              <w:t>System.Int32</w:t>
            </w:r>
          </w:p>
        </w:tc>
      </w:tr>
      <w:tr w14:paraId="2F73E7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7233E423">
            <w:pPr>
              <w:spacing w:after="0" w:line="240" w:lineRule="auto"/>
            </w:pPr>
            <w:r>
              <w:t>confirmStatus</w:t>
            </w:r>
          </w:p>
        </w:tc>
        <w:tc>
          <w:tcPr>
            <w:tcW w:w="2880" w:type="dxa"/>
          </w:tcPr>
          <w:p w14:paraId="60DCC3B4">
            <w:pPr>
              <w:spacing w:after="0" w:line="240" w:lineRule="auto"/>
            </w:pPr>
            <w:r>
              <w:t>售后状态</w:t>
            </w:r>
          </w:p>
        </w:tc>
        <w:tc>
          <w:tcPr>
            <w:tcW w:w="2880" w:type="dxa"/>
          </w:tcPr>
          <w:p w14:paraId="7CDFF6A1">
            <w:pPr>
              <w:spacing w:after="0" w:line="240" w:lineRule="auto"/>
            </w:pPr>
            <w:r>
              <w:t>System.Int32</w:t>
            </w:r>
          </w:p>
        </w:tc>
      </w:tr>
      <w:tr w14:paraId="0EAD11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F4EE37">
            <w:pPr>
              <w:spacing w:after="0" w:line="240" w:lineRule="auto"/>
            </w:pPr>
            <w:r>
              <w:t>confirmTime</w:t>
            </w:r>
          </w:p>
        </w:tc>
        <w:tc>
          <w:tcPr>
            <w:tcW w:w="2880" w:type="dxa"/>
          </w:tcPr>
          <w:p w14:paraId="6CF6C19D">
            <w:pPr>
              <w:spacing w:after="0" w:line="240" w:lineRule="auto"/>
            </w:pPr>
            <w:r>
              <w:t>确认收货时间</w:t>
            </w:r>
          </w:p>
        </w:tc>
        <w:tc>
          <w:tcPr>
            <w:tcW w:w="2880" w:type="dxa"/>
          </w:tcPr>
          <w:p w14:paraId="2E7E5D3A">
            <w:pPr>
              <w:spacing w:after="0" w:line="240" w:lineRule="auto"/>
            </w:pPr>
            <w:r>
              <w:t>System.DateTime</w:t>
            </w:r>
          </w:p>
        </w:tc>
      </w:tr>
      <w:tr w14:paraId="7784C7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E9FD26">
            <w:pPr>
              <w:spacing w:after="0" w:line="240" w:lineRule="auto"/>
            </w:pPr>
            <w:r>
              <w:t>storeId</w:t>
            </w:r>
          </w:p>
        </w:tc>
        <w:tc>
          <w:tcPr>
            <w:tcW w:w="2880" w:type="dxa"/>
          </w:tcPr>
          <w:p w14:paraId="47E3E830">
            <w:pPr>
              <w:spacing w:after="0" w:line="240" w:lineRule="auto"/>
            </w:pPr>
            <w:r>
              <w:t>自提门店ID，0就是不门店自提</w:t>
            </w:r>
          </w:p>
        </w:tc>
        <w:tc>
          <w:tcPr>
            <w:tcW w:w="2880" w:type="dxa"/>
          </w:tcPr>
          <w:p w14:paraId="77D40F60">
            <w:pPr>
              <w:spacing w:after="0" w:line="240" w:lineRule="auto"/>
            </w:pPr>
            <w:r>
              <w:t>System.Int32</w:t>
            </w:r>
          </w:p>
        </w:tc>
      </w:tr>
      <w:tr w14:paraId="1911C4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7E7EA1">
            <w:pPr>
              <w:spacing w:after="0" w:line="240" w:lineRule="auto"/>
            </w:pPr>
            <w:r>
              <w:t>shipAreaId</w:t>
            </w:r>
          </w:p>
        </w:tc>
        <w:tc>
          <w:tcPr>
            <w:tcW w:w="2880" w:type="dxa"/>
          </w:tcPr>
          <w:p w14:paraId="1BE6B5B8">
            <w:pPr>
              <w:spacing w:after="0" w:line="240" w:lineRule="auto"/>
            </w:pPr>
            <w:r>
              <w:t>收货地区ID</w:t>
            </w:r>
          </w:p>
        </w:tc>
        <w:tc>
          <w:tcPr>
            <w:tcW w:w="2880" w:type="dxa"/>
          </w:tcPr>
          <w:p w14:paraId="4AE488BB">
            <w:pPr>
              <w:spacing w:after="0" w:line="240" w:lineRule="auto"/>
            </w:pPr>
            <w:r>
              <w:t>System.Int32</w:t>
            </w:r>
          </w:p>
        </w:tc>
      </w:tr>
      <w:tr w14:paraId="313CA4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4D1141">
            <w:pPr>
              <w:spacing w:after="0" w:line="240" w:lineRule="auto"/>
            </w:pPr>
            <w:r>
              <w:t>ushipId</w:t>
            </w:r>
          </w:p>
        </w:tc>
        <w:tc>
          <w:tcPr>
            <w:tcW w:w="2880" w:type="dxa"/>
          </w:tcPr>
          <w:p w14:paraId="69CE9F22">
            <w:pPr>
              <w:spacing w:after="0" w:line="240" w:lineRule="auto"/>
            </w:pPr>
            <w:r>
              <w:t>收货ID</w:t>
            </w:r>
          </w:p>
        </w:tc>
        <w:tc>
          <w:tcPr>
            <w:tcW w:w="2880" w:type="dxa"/>
          </w:tcPr>
          <w:p w14:paraId="308760FF">
            <w:pPr>
              <w:spacing w:after="0" w:line="240" w:lineRule="auto"/>
            </w:pPr>
            <w:r>
              <w:t>System.Int32</w:t>
            </w:r>
          </w:p>
        </w:tc>
      </w:tr>
      <w:tr w14:paraId="31CF61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A2D956">
            <w:pPr>
              <w:spacing w:after="0" w:line="240" w:lineRule="auto"/>
            </w:pPr>
            <w:r>
              <w:t>shipAddress</w:t>
            </w:r>
          </w:p>
        </w:tc>
        <w:tc>
          <w:tcPr>
            <w:tcW w:w="2880" w:type="dxa"/>
          </w:tcPr>
          <w:p w14:paraId="0DC9AE58">
            <w:pPr>
              <w:spacing w:after="0" w:line="240" w:lineRule="auto"/>
            </w:pPr>
            <w:r>
              <w:t>收货详细地址</w:t>
            </w:r>
          </w:p>
        </w:tc>
        <w:tc>
          <w:tcPr>
            <w:tcW w:w="2880" w:type="dxa"/>
          </w:tcPr>
          <w:p w14:paraId="0C08B966">
            <w:pPr>
              <w:spacing w:after="0" w:line="240" w:lineRule="auto"/>
            </w:pPr>
            <w:r>
              <w:t>System.String</w:t>
            </w:r>
          </w:p>
        </w:tc>
      </w:tr>
      <w:tr w14:paraId="71AACF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969909">
            <w:pPr>
              <w:spacing w:after="0" w:line="240" w:lineRule="auto"/>
            </w:pPr>
            <w:r>
              <w:t>shipName</w:t>
            </w:r>
          </w:p>
        </w:tc>
        <w:tc>
          <w:tcPr>
            <w:tcW w:w="2880" w:type="dxa"/>
          </w:tcPr>
          <w:p w14:paraId="7DCBCDFF">
            <w:pPr>
              <w:spacing w:after="0" w:line="240" w:lineRule="auto"/>
            </w:pPr>
            <w:r>
              <w:t>收货人姓名</w:t>
            </w:r>
          </w:p>
        </w:tc>
        <w:tc>
          <w:tcPr>
            <w:tcW w:w="2880" w:type="dxa"/>
          </w:tcPr>
          <w:p w14:paraId="2257D3D0">
            <w:pPr>
              <w:spacing w:after="0" w:line="240" w:lineRule="auto"/>
            </w:pPr>
            <w:r>
              <w:t>System.String</w:t>
            </w:r>
          </w:p>
        </w:tc>
      </w:tr>
      <w:tr w14:paraId="340195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F67CF0">
            <w:pPr>
              <w:spacing w:after="0" w:line="240" w:lineRule="auto"/>
            </w:pPr>
            <w:r>
              <w:t>shipMobile</w:t>
            </w:r>
          </w:p>
        </w:tc>
        <w:tc>
          <w:tcPr>
            <w:tcW w:w="2880" w:type="dxa"/>
          </w:tcPr>
          <w:p w14:paraId="02C86297">
            <w:pPr>
              <w:spacing w:after="0" w:line="240" w:lineRule="auto"/>
            </w:pPr>
            <w:r>
              <w:t>收货电话</w:t>
            </w:r>
          </w:p>
        </w:tc>
        <w:tc>
          <w:tcPr>
            <w:tcW w:w="2880" w:type="dxa"/>
          </w:tcPr>
          <w:p w14:paraId="157EAF38">
            <w:pPr>
              <w:spacing w:after="0" w:line="240" w:lineRule="auto"/>
            </w:pPr>
            <w:r>
              <w:t>System.String</w:t>
            </w:r>
          </w:p>
        </w:tc>
      </w:tr>
      <w:tr w14:paraId="7D4DC3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2D4C4051">
            <w:pPr>
              <w:spacing w:after="0" w:line="240" w:lineRule="auto"/>
            </w:pPr>
            <w:r>
              <w:t>weight</w:t>
            </w:r>
          </w:p>
        </w:tc>
        <w:tc>
          <w:tcPr>
            <w:tcW w:w="2880" w:type="dxa"/>
          </w:tcPr>
          <w:p w14:paraId="2E38FDA0">
            <w:pPr>
              <w:spacing w:after="0" w:line="240" w:lineRule="auto"/>
            </w:pPr>
            <w:r>
              <w:t>商品总重量</w:t>
            </w:r>
          </w:p>
        </w:tc>
        <w:tc>
          <w:tcPr>
            <w:tcW w:w="2880" w:type="dxa"/>
          </w:tcPr>
          <w:p w14:paraId="10DD24A6">
            <w:pPr>
              <w:spacing w:after="0" w:line="240" w:lineRule="auto"/>
            </w:pPr>
            <w:r>
              <w:t>System.Decimal</w:t>
            </w:r>
          </w:p>
        </w:tc>
      </w:tr>
      <w:tr w14:paraId="245AA3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C74B82">
            <w:pPr>
              <w:spacing w:after="0" w:line="240" w:lineRule="auto"/>
            </w:pPr>
            <w:r>
              <w:t>taxType</w:t>
            </w:r>
          </w:p>
        </w:tc>
        <w:tc>
          <w:tcPr>
            <w:tcW w:w="2880" w:type="dxa"/>
          </w:tcPr>
          <w:p w14:paraId="4FF34479">
            <w:pPr>
              <w:spacing w:after="0" w:line="240" w:lineRule="auto"/>
            </w:pPr>
            <w:r>
              <w:t>开发票</w:t>
            </w:r>
          </w:p>
        </w:tc>
        <w:tc>
          <w:tcPr>
            <w:tcW w:w="2880" w:type="dxa"/>
          </w:tcPr>
          <w:p w14:paraId="3A066ACB">
            <w:pPr>
              <w:spacing w:after="0" w:line="240" w:lineRule="auto"/>
            </w:pPr>
            <w:r>
              <w:t>System.Int32</w:t>
            </w:r>
          </w:p>
        </w:tc>
      </w:tr>
      <w:tr w14:paraId="118AE8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10E48E">
            <w:pPr>
              <w:spacing w:after="0" w:line="240" w:lineRule="auto"/>
            </w:pPr>
            <w:r>
              <w:t>taxCode</w:t>
            </w:r>
          </w:p>
        </w:tc>
        <w:tc>
          <w:tcPr>
            <w:tcW w:w="2880" w:type="dxa"/>
          </w:tcPr>
          <w:p w14:paraId="04F408B6">
            <w:pPr>
              <w:spacing w:after="0" w:line="240" w:lineRule="auto"/>
            </w:pPr>
            <w:r>
              <w:t>税号</w:t>
            </w:r>
          </w:p>
        </w:tc>
        <w:tc>
          <w:tcPr>
            <w:tcW w:w="2880" w:type="dxa"/>
          </w:tcPr>
          <w:p w14:paraId="0F5E671A">
            <w:pPr>
              <w:spacing w:after="0" w:line="240" w:lineRule="auto"/>
            </w:pPr>
            <w:r>
              <w:t>System.String</w:t>
            </w:r>
          </w:p>
        </w:tc>
      </w:tr>
      <w:tr w14:paraId="5B43B5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C0B64F">
            <w:pPr>
              <w:spacing w:after="0" w:line="240" w:lineRule="auto"/>
            </w:pPr>
            <w:r>
              <w:t>taxTitle</w:t>
            </w:r>
          </w:p>
        </w:tc>
        <w:tc>
          <w:tcPr>
            <w:tcW w:w="2880" w:type="dxa"/>
          </w:tcPr>
          <w:p w14:paraId="58EF9A59">
            <w:pPr>
              <w:spacing w:after="0" w:line="240" w:lineRule="auto"/>
            </w:pPr>
            <w:r>
              <w:t>发票抬头</w:t>
            </w:r>
          </w:p>
        </w:tc>
        <w:tc>
          <w:tcPr>
            <w:tcW w:w="2880" w:type="dxa"/>
          </w:tcPr>
          <w:p w14:paraId="77891AA4">
            <w:pPr>
              <w:spacing w:after="0" w:line="240" w:lineRule="auto"/>
            </w:pPr>
            <w:r>
              <w:t>System.String</w:t>
            </w:r>
          </w:p>
        </w:tc>
      </w:tr>
      <w:tr w14:paraId="7612FD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C91CE4">
            <w:pPr>
              <w:spacing w:after="0" w:line="240" w:lineRule="auto"/>
            </w:pPr>
            <w:r>
              <w:t>point</w:t>
            </w:r>
          </w:p>
        </w:tc>
        <w:tc>
          <w:tcPr>
            <w:tcW w:w="2880" w:type="dxa"/>
          </w:tcPr>
          <w:p w14:paraId="7BB2A4C4">
            <w:pPr>
              <w:spacing w:after="0" w:line="240" w:lineRule="auto"/>
            </w:pPr>
            <w:r>
              <w:t>使用积分</w:t>
            </w:r>
          </w:p>
        </w:tc>
        <w:tc>
          <w:tcPr>
            <w:tcW w:w="2880" w:type="dxa"/>
          </w:tcPr>
          <w:p w14:paraId="5001EF9D">
            <w:pPr>
              <w:spacing w:after="0" w:line="240" w:lineRule="auto"/>
            </w:pPr>
            <w:r>
              <w:t>System.Int32</w:t>
            </w:r>
          </w:p>
        </w:tc>
      </w:tr>
      <w:tr w14:paraId="290DCD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CDDBBA">
            <w:pPr>
              <w:spacing w:after="0" w:line="240" w:lineRule="auto"/>
            </w:pPr>
            <w:r>
              <w:t>pointMoney</w:t>
            </w:r>
          </w:p>
        </w:tc>
        <w:tc>
          <w:tcPr>
            <w:tcW w:w="2880" w:type="dxa"/>
          </w:tcPr>
          <w:p w14:paraId="71C00501">
            <w:pPr>
              <w:spacing w:after="0" w:line="240" w:lineRule="auto"/>
            </w:pPr>
            <w:r>
              <w:t>积分抵扣金额</w:t>
            </w:r>
          </w:p>
        </w:tc>
        <w:tc>
          <w:tcPr>
            <w:tcW w:w="2880" w:type="dxa"/>
          </w:tcPr>
          <w:p w14:paraId="2EED0D50">
            <w:pPr>
              <w:spacing w:after="0" w:line="240" w:lineRule="auto"/>
            </w:pPr>
            <w:r>
              <w:t>System.Decimal</w:t>
            </w:r>
          </w:p>
        </w:tc>
      </w:tr>
      <w:tr w14:paraId="7F61E1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C1E623">
            <w:pPr>
              <w:spacing w:after="0" w:line="240" w:lineRule="auto"/>
            </w:pPr>
            <w:r>
              <w:t>orderDiscountAmount</w:t>
            </w:r>
          </w:p>
        </w:tc>
        <w:tc>
          <w:tcPr>
            <w:tcW w:w="2880" w:type="dxa"/>
          </w:tcPr>
          <w:p w14:paraId="75267AA7">
            <w:pPr>
              <w:spacing w:after="0" w:line="240" w:lineRule="auto"/>
            </w:pPr>
            <w:r>
              <w:t>订单优惠金额</w:t>
            </w:r>
          </w:p>
        </w:tc>
        <w:tc>
          <w:tcPr>
            <w:tcW w:w="2880" w:type="dxa"/>
          </w:tcPr>
          <w:p w14:paraId="28462A88">
            <w:pPr>
              <w:spacing w:after="0" w:line="240" w:lineRule="auto"/>
            </w:pPr>
            <w:r>
              <w:t>System.Decimal</w:t>
            </w:r>
          </w:p>
        </w:tc>
      </w:tr>
      <w:tr w14:paraId="76536F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8B2580">
            <w:pPr>
              <w:spacing w:after="0" w:line="240" w:lineRule="auto"/>
            </w:pPr>
            <w:r>
              <w:t>goodsDiscountAmount</w:t>
            </w:r>
          </w:p>
        </w:tc>
        <w:tc>
          <w:tcPr>
            <w:tcW w:w="2880" w:type="dxa"/>
          </w:tcPr>
          <w:p w14:paraId="50B22137">
            <w:pPr>
              <w:spacing w:after="0" w:line="240" w:lineRule="auto"/>
            </w:pPr>
            <w:r>
              <w:t>商品优惠金额</w:t>
            </w:r>
          </w:p>
        </w:tc>
        <w:tc>
          <w:tcPr>
            <w:tcW w:w="2880" w:type="dxa"/>
          </w:tcPr>
          <w:p w14:paraId="13C61EAC">
            <w:pPr>
              <w:spacing w:after="0" w:line="240" w:lineRule="auto"/>
            </w:pPr>
            <w:r>
              <w:t>System.Decimal</w:t>
            </w:r>
          </w:p>
        </w:tc>
      </w:tr>
      <w:tr w14:paraId="4C3441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68C49A">
            <w:pPr>
              <w:spacing w:after="0" w:line="240" w:lineRule="auto"/>
            </w:pPr>
            <w:r>
              <w:t>couponDiscountAmount</w:t>
            </w:r>
          </w:p>
        </w:tc>
        <w:tc>
          <w:tcPr>
            <w:tcW w:w="2880" w:type="dxa"/>
          </w:tcPr>
          <w:p w14:paraId="5E77783E">
            <w:pPr>
              <w:spacing w:after="0" w:line="240" w:lineRule="auto"/>
            </w:pPr>
            <w:r>
              <w:t>优惠券优惠额度</w:t>
            </w:r>
          </w:p>
        </w:tc>
        <w:tc>
          <w:tcPr>
            <w:tcW w:w="2880" w:type="dxa"/>
          </w:tcPr>
          <w:p w14:paraId="72CE834E">
            <w:pPr>
              <w:spacing w:after="0" w:line="240" w:lineRule="auto"/>
            </w:pPr>
            <w:r>
              <w:t>System.Decimal</w:t>
            </w:r>
          </w:p>
        </w:tc>
      </w:tr>
      <w:tr w14:paraId="5C0F50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BF4A79">
            <w:pPr>
              <w:spacing w:after="0" w:line="240" w:lineRule="auto"/>
            </w:pPr>
            <w:r>
              <w:t>coupon</w:t>
            </w:r>
          </w:p>
        </w:tc>
        <w:tc>
          <w:tcPr>
            <w:tcW w:w="2880" w:type="dxa"/>
          </w:tcPr>
          <w:p w14:paraId="3F9676F1">
            <w:pPr>
              <w:spacing w:after="0" w:line="240" w:lineRule="auto"/>
            </w:pPr>
            <w:r>
              <w:t>优惠券信息</w:t>
            </w:r>
          </w:p>
        </w:tc>
        <w:tc>
          <w:tcPr>
            <w:tcW w:w="2880" w:type="dxa"/>
          </w:tcPr>
          <w:p w14:paraId="1ECC1338">
            <w:pPr>
              <w:spacing w:after="0" w:line="240" w:lineRule="auto"/>
            </w:pPr>
            <w:r>
              <w:t>System.String</w:t>
            </w:r>
          </w:p>
        </w:tc>
      </w:tr>
      <w:tr w14:paraId="38D7D0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2489D9">
            <w:pPr>
              <w:spacing w:after="0" w:line="240" w:lineRule="auto"/>
            </w:pPr>
            <w:r>
              <w:t>promotionList</w:t>
            </w:r>
          </w:p>
        </w:tc>
        <w:tc>
          <w:tcPr>
            <w:tcW w:w="2880" w:type="dxa"/>
          </w:tcPr>
          <w:p w14:paraId="566D2C5E">
            <w:pPr>
              <w:spacing w:after="0" w:line="240" w:lineRule="auto"/>
            </w:pPr>
            <w:r>
              <w:t>优惠信息</w:t>
            </w:r>
          </w:p>
        </w:tc>
        <w:tc>
          <w:tcPr>
            <w:tcW w:w="2880" w:type="dxa"/>
          </w:tcPr>
          <w:p w14:paraId="47F6FB7F">
            <w:pPr>
              <w:spacing w:after="0" w:line="240" w:lineRule="auto"/>
            </w:pPr>
            <w:r>
              <w:t>System.String</w:t>
            </w:r>
          </w:p>
        </w:tc>
      </w:tr>
      <w:tr w14:paraId="4AE00D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31A41A">
            <w:pPr>
              <w:spacing w:after="0" w:line="240" w:lineRule="auto"/>
            </w:pPr>
            <w:r>
              <w:t>memo</w:t>
            </w:r>
          </w:p>
        </w:tc>
        <w:tc>
          <w:tcPr>
            <w:tcW w:w="2880" w:type="dxa"/>
          </w:tcPr>
          <w:p w14:paraId="32BA09E8">
            <w:pPr>
              <w:spacing w:after="0" w:line="240" w:lineRule="auto"/>
            </w:pPr>
            <w:r>
              <w:t>买家备注</w:t>
            </w:r>
          </w:p>
        </w:tc>
        <w:tc>
          <w:tcPr>
            <w:tcW w:w="2880" w:type="dxa"/>
          </w:tcPr>
          <w:p w14:paraId="1E75E7CA">
            <w:pPr>
              <w:spacing w:after="0" w:line="240" w:lineRule="auto"/>
            </w:pPr>
            <w:r>
              <w:t>System.String</w:t>
            </w:r>
          </w:p>
        </w:tc>
      </w:tr>
      <w:tr w14:paraId="5B4F17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A1B681">
            <w:pPr>
              <w:spacing w:after="0" w:line="240" w:lineRule="auto"/>
            </w:pPr>
            <w:r>
              <w:t>ip</w:t>
            </w:r>
          </w:p>
        </w:tc>
        <w:tc>
          <w:tcPr>
            <w:tcW w:w="2880" w:type="dxa"/>
          </w:tcPr>
          <w:p w14:paraId="16859581">
            <w:pPr>
              <w:spacing w:after="0" w:line="240" w:lineRule="auto"/>
            </w:pPr>
            <w:r>
              <w:t>下单IP</w:t>
            </w:r>
          </w:p>
        </w:tc>
        <w:tc>
          <w:tcPr>
            <w:tcW w:w="2880" w:type="dxa"/>
          </w:tcPr>
          <w:p w14:paraId="296AF312">
            <w:pPr>
              <w:spacing w:after="0" w:line="240" w:lineRule="auto"/>
            </w:pPr>
            <w:r>
              <w:t>System.String</w:t>
            </w:r>
          </w:p>
        </w:tc>
      </w:tr>
      <w:tr w14:paraId="09A9FF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99940D">
            <w:pPr>
              <w:spacing w:after="0" w:line="240" w:lineRule="auto"/>
            </w:pPr>
            <w:r>
              <w:t>mark</w:t>
            </w:r>
          </w:p>
        </w:tc>
        <w:tc>
          <w:tcPr>
            <w:tcW w:w="2880" w:type="dxa"/>
          </w:tcPr>
          <w:p w14:paraId="6CF9790B">
            <w:pPr>
              <w:spacing w:after="0" w:line="240" w:lineRule="auto"/>
            </w:pPr>
            <w:r>
              <w:t>卖家备注</w:t>
            </w:r>
          </w:p>
        </w:tc>
        <w:tc>
          <w:tcPr>
            <w:tcW w:w="2880" w:type="dxa"/>
          </w:tcPr>
          <w:p w14:paraId="4318737B">
            <w:pPr>
              <w:spacing w:after="0" w:line="240" w:lineRule="auto"/>
            </w:pPr>
            <w:r>
              <w:t>System.String</w:t>
            </w:r>
          </w:p>
        </w:tc>
      </w:tr>
      <w:tr w14:paraId="5220A9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E9E047">
            <w:pPr>
              <w:spacing w:after="0" w:line="240" w:lineRule="auto"/>
            </w:pPr>
            <w:r>
              <w:t>shBusno</w:t>
            </w:r>
          </w:p>
        </w:tc>
        <w:tc>
          <w:tcPr>
            <w:tcW w:w="2880" w:type="dxa"/>
          </w:tcPr>
          <w:p w14:paraId="5E9202E1">
            <w:pPr>
              <w:spacing w:after="0" w:line="240" w:lineRule="auto"/>
            </w:pPr>
            <w:r>
              <w:t>储值店</w:t>
            </w:r>
          </w:p>
        </w:tc>
        <w:tc>
          <w:tcPr>
            <w:tcW w:w="2880" w:type="dxa"/>
          </w:tcPr>
          <w:p w14:paraId="4ED091E7">
            <w:pPr>
              <w:spacing w:after="0" w:line="240" w:lineRule="auto"/>
            </w:pPr>
            <w:r>
              <w:t>System.String</w:t>
            </w:r>
          </w:p>
        </w:tc>
      </w:tr>
      <w:tr w14:paraId="06FDAA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63B257">
            <w:pPr>
              <w:spacing w:after="0" w:line="240" w:lineRule="auto"/>
            </w:pPr>
            <w:r>
              <w:t>isBusno</w:t>
            </w:r>
          </w:p>
        </w:tc>
        <w:tc>
          <w:tcPr>
            <w:tcW w:w="2880" w:type="dxa"/>
          </w:tcPr>
          <w:p w14:paraId="786B24DD">
            <w:pPr>
              <w:spacing w:after="0" w:line="240" w:lineRule="auto"/>
            </w:pPr>
            <w:r>
              <w:t>卖家备注</w:t>
            </w:r>
          </w:p>
        </w:tc>
        <w:tc>
          <w:tcPr>
            <w:tcW w:w="2880" w:type="dxa"/>
          </w:tcPr>
          <w:p w14:paraId="4A72FA41">
            <w:pPr>
              <w:spacing w:after="0" w:line="240" w:lineRule="auto"/>
            </w:pPr>
            <w:r>
              <w:t>System.String</w:t>
            </w:r>
          </w:p>
        </w:tc>
      </w:tr>
      <w:tr w14:paraId="5AE5D0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DCC091">
            <w:pPr>
              <w:spacing w:after="0" w:line="240" w:lineRule="auto"/>
            </w:pPr>
            <w:r>
              <w:t>contractStatus</w:t>
            </w:r>
          </w:p>
        </w:tc>
        <w:tc>
          <w:tcPr>
            <w:tcW w:w="2880" w:type="dxa"/>
          </w:tcPr>
          <w:p w14:paraId="538F3159">
            <w:pPr>
              <w:spacing w:after="0" w:line="240" w:lineRule="auto"/>
            </w:pPr>
            <w:r>
              <w:t>合同状态</w:t>
            </w:r>
          </w:p>
        </w:tc>
        <w:tc>
          <w:tcPr>
            <w:tcW w:w="2880" w:type="dxa"/>
          </w:tcPr>
          <w:p w14:paraId="36AB2225">
            <w:pPr>
              <w:spacing w:after="0" w:line="240" w:lineRule="auto"/>
            </w:pPr>
            <w:r>
              <w:t>System.String</w:t>
            </w:r>
          </w:p>
        </w:tc>
      </w:tr>
      <w:tr w14:paraId="56AF15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1210E0">
            <w:pPr>
              <w:spacing w:after="0" w:line="240" w:lineRule="auto"/>
            </w:pPr>
            <w:r>
              <w:t>contractSignFail</w:t>
            </w:r>
          </w:p>
        </w:tc>
        <w:tc>
          <w:tcPr>
            <w:tcW w:w="2880" w:type="dxa"/>
          </w:tcPr>
          <w:p w14:paraId="1688E239">
            <w:pPr>
              <w:spacing w:after="0" w:line="240" w:lineRule="auto"/>
            </w:pPr>
            <w:r>
              <w:t>合同签署失败原因</w:t>
            </w:r>
          </w:p>
        </w:tc>
        <w:tc>
          <w:tcPr>
            <w:tcW w:w="2880" w:type="dxa"/>
          </w:tcPr>
          <w:p w14:paraId="27D135C4">
            <w:pPr>
              <w:spacing w:after="0" w:line="240" w:lineRule="auto"/>
            </w:pPr>
            <w:r>
              <w:t>System.String</w:t>
            </w:r>
          </w:p>
        </w:tc>
      </w:tr>
      <w:tr w14:paraId="4F225F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E7CFA3">
            <w:pPr>
              <w:spacing w:after="0" w:line="240" w:lineRule="auto"/>
            </w:pPr>
            <w:r>
              <w:t>source</w:t>
            </w:r>
          </w:p>
        </w:tc>
        <w:tc>
          <w:tcPr>
            <w:tcW w:w="2880" w:type="dxa"/>
          </w:tcPr>
          <w:p w14:paraId="4ED305E5">
            <w:pPr>
              <w:spacing w:after="0" w:line="240" w:lineRule="auto"/>
            </w:pPr>
            <w:r>
              <w:t>订单来源</w:t>
            </w:r>
          </w:p>
        </w:tc>
        <w:tc>
          <w:tcPr>
            <w:tcW w:w="2880" w:type="dxa"/>
          </w:tcPr>
          <w:p w14:paraId="440B3827">
            <w:pPr>
              <w:spacing w:after="0" w:line="240" w:lineRule="auto"/>
            </w:pPr>
            <w:r>
              <w:t>System.Int32</w:t>
            </w:r>
          </w:p>
        </w:tc>
      </w:tr>
      <w:tr w14:paraId="6148FF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748920">
            <w:pPr>
              <w:spacing w:after="0" w:line="240" w:lineRule="auto"/>
            </w:pPr>
            <w:r>
              <w:t>scene</w:t>
            </w:r>
          </w:p>
        </w:tc>
        <w:tc>
          <w:tcPr>
            <w:tcW w:w="2880" w:type="dxa"/>
          </w:tcPr>
          <w:p w14:paraId="0E739820">
            <w:pPr>
              <w:spacing w:after="0" w:line="240" w:lineRule="auto"/>
            </w:pPr>
            <w:r>
              <w:t>场景值</w:t>
            </w:r>
          </w:p>
        </w:tc>
        <w:tc>
          <w:tcPr>
            <w:tcW w:w="2880" w:type="dxa"/>
          </w:tcPr>
          <w:p w14:paraId="5CE84847">
            <w:pPr>
              <w:spacing w:after="0" w:line="240" w:lineRule="auto"/>
            </w:pPr>
            <w:r>
              <w:t>System.Int32</w:t>
            </w:r>
          </w:p>
        </w:tc>
      </w:tr>
      <w:tr w14:paraId="2C9F42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599D57">
            <w:pPr>
              <w:spacing w:after="0" w:line="240" w:lineRule="auto"/>
            </w:pPr>
            <w:r>
              <w:t>isComment</w:t>
            </w:r>
          </w:p>
        </w:tc>
        <w:tc>
          <w:tcPr>
            <w:tcW w:w="2880" w:type="dxa"/>
          </w:tcPr>
          <w:p w14:paraId="5FD57211">
            <w:pPr>
              <w:spacing w:after="0" w:line="240" w:lineRule="auto"/>
            </w:pPr>
            <w:r>
              <w:t>是否评论</w:t>
            </w:r>
          </w:p>
        </w:tc>
        <w:tc>
          <w:tcPr>
            <w:tcW w:w="2880" w:type="dxa"/>
          </w:tcPr>
          <w:p w14:paraId="0A6D7B88">
            <w:pPr>
              <w:spacing w:after="0" w:line="240" w:lineRule="auto"/>
            </w:pPr>
            <w:r>
              <w:t>System.Int32</w:t>
            </w:r>
          </w:p>
        </w:tc>
      </w:tr>
      <w:tr w14:paraId="243EF8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8F2950">
            <w:pPr>
              <w:spacing w:after="0" w:line="240" w:lineRule="auto"/>
            </w:pPr>
            <w:r>
              <w:t>isSkipAudit</w:t>
            </w:r>
          </w:p>
        </w:tc>
        <w:tc>
          <w:tcPr>
            <w:tcW w:w="2880" w:type="dxa"/>
          </w:tcPr>
          <w:p w14:paraId="62CA4256">
            <w:pPr>
              <w:spacing w:after="0" w:line="240" w:lineRule="auto"/>
            </w:pPr>
            <w:r>
              <w:t>是否是普药直接跳过审核</w:t>
            </w:r>
          </w:p>
        </w:tc>
        <w:tc>
          <w:tcPr>
            <w:tcW w:w="2880" w:type="dxa"/>
          </w:tcPr>
          <w:p w14:paraId="3D044BD6">
            <w:pPr>
              <w:spacing w:after="0" w:line="240" w:lineRule="auto"/>
            </w:pPr>
            <w:r>
              <w:t>System.Int32</w:t>
            </w:r>
          </w:p>
        </w:tc>
      </w:tr>
      <w:tr w14:paraId="4D8283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31CE6017">
            <w:pPr>
              <w:spacing w:after="0" w:line="240" w:lineRule="auto"/>
            </w:pPr>
            <w:r>
              <w:t>isdel</w:t>
            </w:r>
          </w:p>
        </w:tc>
        <w:tc>
          <w:tcPr>
            <w:tcW w:w="2880" w:type="dxa"/>
          </w:tcPr>
          <w:p w14:paraId="253456A6">
            <w:pPr>
              <w:spacing w:after="0" w:line="240" w:lineRule="auto"/>
            </w:pPr>
            <w:r>
              <w:t>删除标志</w:t>
            </w:r>
          </w:p>
        </w:tc>
        <w:tc>
          <w:tcPr>
            <w:tcW w:w="2880" w:type="dxa"/>
          </w:tcPr>
          <w:p w14:paraId="5BE4D6FF">
            <w:pPr>
              <w:spacing w:after="0" w:line="240" w:lineRule="auto"/>
            </w:pPr>
            <w:r>
              <w:t>System.Int32</w:t>
            </w:r>
          </w:p>
        </w:tc>
      </w:tr>
      <w:tr w14:paraId="1AE39D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C8C7AE">
            <w:pPr>
              <w:spacing w:after="0" w:line="240" w:lineRule="auto"/>
            </w:pPr>
            <w:r>
              <w:t>objectId</w:t>
            </w:r>
          </w:p>
        </w:tc>
        <w:tc>
          <w:tcPr>
            <w:tcW w:w="2880" w:type="dxa"/>
          </w:tcPr>
          <w:p w14:paraId="05F1FDF7">
            <w:pPr>
              <w:spacing w:after="0" w:line="240" w:lineRule="auto"/>
            </w:pPr>
            <w:r>
              <w:t>关联营销类型对象序列</w:t>
            </w:r>
          </w:p>
        </w:tc>
        <w:tc>
          <w:tcPr>
            <w:tcW w:w="2880" w:type="dxa"/>
          </w:tcPr>
          <w:p w14:paraId="61FA53CE">
            <w:pPr>
              <w:spacing w:after="0" w:line="240" w:lineRule="auto"/>
            </w:pPr>
            <w:r>
              <w:t>System.Int32</w:t>
            </w:r>
          </w:p>
        </w:tc>
      </w:tr>
      <w:tr w14:paraId="138278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6E6B0E">
            <w:pPr>
              <w:spacing w:after="0" w:line="240" w:lineRule="auto"/>
            </w:pPr>
            <w:r>
              <w:t>createTime</w:t>
            </w:r>
          </w:p>
        </w:tc>
        <w:tc>
          <w:tcPr>
            <w:tcW w:w="2880" w:type="dxa"/>
          </w:tcPr>
          <w:p w14:paraId="5EDE6C50">
            <w:pPr>
              <w:spacing w:after="0" w:line="240" w:lineRule="auto"/>
            </w:pPr>
            <w:r>
              <w:t>创建时间</w:t>
            </w:r>
          </w:p>
        </w:tc>
        <w:tc>
          <w:tcPr>
            <w:tcW w:w="2880" w:type="dxa"/>
          </w:tcPr>
          <w:p w14:paraId="386616C9">
            <w:pPr>
              <w:spacing w:after="0" w:line="240" w:lineRule="auto"/>
            </w:pPr>
            <w:r>
              <w:t>System.DateTime</w:t>
            </w:r>
          </w:p>
        </w:tc>
      </w:tr>
      <w:tr w14:paraId="683893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123BF4E0">
            <w:pPr>
              <w:spacing w:after="0" w:line="240" w:lineRule="auto"/>
            </w:pPr>
            <w:r>
              <w:t>updateTime</w:t>
            </w:r>
          </w:p>
        </w:tc>
        <w:tc>
          <w:tcPr>
            <w:tcW w:w="2880" w:type="dxa"/>
          </w:tcPr>
          <w:p w14:paraId="6E51EA2F">
            <w:pPr>
              <w:spacing w:after="0" w:line="240" w:lineRule="auto"/>
            </w:pPr>
            <w:r>
              <w:t>更新时间</w:t>
            </w:r>
          </w:p>
        </w:tc>
        <w:tc>
          <w:tcPr>
            <w:tcW w:w="2880" w:type="dxa"/>
          </w:tcPr>
          <w:p w14:paraId="2A3AF248">
            <w:pPr>
              <w:spacing w:after="0" w:line="240" w:lineRule="auto"/>
            </w:pPr>
            <w:r>
              <w:t>System.DateTime</w:t>
            </w:r>
          </w:p>
        </w:tc>
      </w:tr>
      <w:tr w14:paraId="6212B3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164FAD">
            <w:pPr>
              <w:spacing w:after="0" w:line="240" w:lineRule="auto"/>
            </w:pPr>
            <w:r>
              <w:t>is_MedicineCabinet</w:t>
            </w:r>
          </w:p>
        </w:tc>
        <w:tc>
          <w:tcPr>
            <w:tcW w:w="2880" w:type="dxa"/>
          </w:tcPr>
          <w:p w14:paraId="4429B886">
            <w:pPr>
              <w:spacing w:after="0" w:line="240" w:lineRule="auto"/>
            </w:pPr>
            <w:r>
              <w:t>是否放入药箱0：不，1：是</w:t>
            </w:r>
          </w:p>
        </w:tc>
        <w:tc>
          <w:tcPr>
            <w:tcW w:w="2880" w:type="dxa"/>
          </w:tcPr>
          <w:p w14:paraId="574C75E4">
            <w:pPr>
              <w:spacing w:after="0" w:line="240" w:lineRule="auto"/>
            </w:pPr>
            <w:r>
              <w:t>System.Int32</w:t>
            </w:r>
          </w:p>
        </w:tc>
      </w:tr>
      <w:tr w14:paraId="42B241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36E551">
            <w:pPr>
              <w:spacing w:after="0" w:line="240" w:lineRule="auto"/>
            </w:pPr>
            <w:r>
              <w:t>is_Y3</w:t>
            </w:r>
          </w:p>
        </w:tc>
        <w:tc>
          <w:tcPr>
            <w:tcW w:w="2880" w:type="dxa"/>
          </w:tcPr>
          <w:p w14:paraId="2C9064C5">
            <w:pPr>
              <w:spacing w:after="0" w:line="240" w:lineRule="auto"/>
            </w:pPr>
            <w:r>
              <w:t>0:未验证 1：验证中 2：验证成功 3：验证失败 4：待退单 5：已退单</w:t>
            </w:r>
          </w:p>
        </w:tc>
        <w:tc>
          <w:tcPr>
            <w:tcW w:w="2880" w:type="dxa"/>
          </w:tcPr>
          <w:p w14:paraId="0430831A">
            <w:pPr>
              <w:spacing w:after="0" w:line="240" w:lineRule="auto"/>
            </w:pPr>
            <w:r>
              <w:t>System.Int32</w:t>
            </w:r>
          </w:p>
        </w:tc>
      </w:tr>
      <w:tr w14:paraId="48C673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6FAFA807">
            <w:pPr>
              <w:spacing w:after="0" w:line="240" w:lineRule="auto"/>
            </w:pPr>
            <w:r>
              <w:t>Y3_image</w:t>
            </w:r>
          </w:p>
        </w:tc>
        <w:tc>
          <w:tcPr>
            <w:tcW w:w="2880" w:type="dxa"/>
          </w:tcPr>
          <w:p w14:paraId="256629B6">
            <w:pPr>
              <w:spacing w:after="0" w:line="240" w:lineRule="auto"/>
            </w:pPr>
            <w:r>
              <w:t>y3图片验证</w:t>
            </w:r>
          </w:p>
        </w:tc>
        <w:tc>
          <w:tcPr>
            <w:tcW w:w="2880" w:type="dxa"/>
          </w:tcPr>
          <w:p w14:paraId="1E77D0E3">
            <w:pPr>
              <w:spacing w:after="0" w:line="240" w:lineRule="auto"/>
            </w:pPr>
            <w:r>
              <w:t>System.String</w:t>
            </w:r>
          </w:p>
        </w:tc>
      </w:tr>
      <w:tr w14:paraId="632A93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4BFB67">
            <w:pPr>
              <w:spacing w:after="0" w:line="240" w:lineRule="auto"/>
            </w:pPr>
            <w:r>
              <w:t>patchImage</w:t>
            </w:r>
          </w:p>
        </w:tc>
        <w:tc>
          <w:tcPr>
            <w:tcW w:w="2880" w:type="dxa"/>
          </w:tcPr>
          <w:p w14:paraId="23C6233B">
            <w:pPr>
              <w:spacing w:after="0" w:line="240" w:lineRule="auto"/>
            </w:pPr>
            <w:r>
              <w:t>补录图片</w:t>
            </w:r>
          </w:p>
        </w:tc>
        <w:tc>
          <w:tcPr>
            <w:tcW w:w="2880" w:type="dxa"/>
          </w:tcPr>
          <w:p w14:paraId="48A43BDA">
            <w:pPr>
              <w:spacing w:after="0" w:line="240" w:lineRule="auto"/>
            </w:pPr>
            <w:r>
              <w:t>System.String</w:t>
            </w:r>
          </w:p>
        </w:tc>
      </w:tr>
      <w:tr w14:paraId="48C022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3072AD">
            <w:pPr>
              <w:spacing w:after="0" w:line="240" w:lineRule="auto"/>
            </w:pPr>
            <w:r>
              <w:t>invoiceImage</w:t>
            </w:r>
          </w:p>
        </w:tc>
        <w:tc>
          <w:tcPr>
            <w:tcW w:w="2880" w:type="dxa"/>
          </w:tcPr>
          <w:p w14:paraId="1D98B499">
            <w:pPr>
              <w:spacing w:after="0" w:line="240" w:lineRule="auto"/>
            </w:pPr>
            <w:r>
              <w:t>发票</w:t>
            </w:r>
          </w:p>
        </w:tc>
        <w:tc>
          <w:tcPr>
            <w:tcW w:w="2880" w:type="dxa"/>
          </w:tcPr>
          <w:p w14:paraId="60144324">
            <w:pPr>
              <w:spacing w:after="0" w:line="240" w:lineRule="auto"/>
            </w:pPr>
            <w:r>
              <w:t>System.String</w:t>
            </w:r>
          </w:p>
        </w:tc>
      </w:tr>
      <w:tr w14:paraId="77D4F3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6708CC">
            <w:pPr>
              <w:spacing w:after="0" w:line="240" w:lineRule="auto"/>
            </w:pPr>
            <w:r>
              <w:t>Y3_Type</w:t>
            </w:r>
          </w:p>
        </w:tc>
        <w:tc>
          <w:tcPr>
            <w:tcW w:w="2880" w:type="dxa"/>
          </w:tcPr>
          <w:p w14:paraId="73A71BC3">
            <w:pPr>
              <w:spacing w:after="0" w:line="240" w:lineRule="auto"/>
            </w:pPr>
            <w:r>
              <w:t>验证类型，0：y3验证，1：图片上传审核，2：线下扫码审核验证</w:t>
            </w:r>
          </w:p>
        </w:tc>
        <w:tc>
          <w:tcPr>
            <w:tcW w:w="2880" w:type="dxa"/>
          </w:tcPr>
          <w:p w14:paraId="7BA46CAD">
            <w:pPr>
              <w:spacing w:after="0" w:line="240" w:lineRule="auto"/>
            </w:pPr>
            <w:r>
              <w:t>System.Int32</w:t>
            </w:r>
          </w:p>
        </w:tc>
      </w:tr>
      <w:tr w14:paraId="4A3A97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72D27A">
            <w:pPr>
              <w:spacing w:after="0" w:line="240" w:lineRule="auto"/>
            </w:pPr>
            <w:r>
              <w:t>remark</w:t>
            </w:r>
          </w:p>
        </w:tc>
        <w:tc>
          <w:tcPr>
            <w:tcW w:w="2880" w:type="dxa"/>
          </w:tcPr>
          <w:p w14:paraId="54047B42">
            <w:pPr>
              <w:spacing w:after="0" w:line="240" w:lineRule="auto"/>
            </w:pPr>
            <w:r>
              <w:t>多余金额备注</w:t>
            </w:r>
          </w:p>
        </w:tc>
        <w:tc>
          <w:tcPr>
            <w:tcW w:w="2880" w:type="dxa"/>
          </w:tcPr>
          <w:p w14:paraId="7B0A3E86">
            <w:pPr>
              <w:spacing w:after="0" w:line="240" w:lineRule="auto"/>
            </w:pPr>
            <w:r>
              <w:t>System.String</w:t>
            </w:r>
          </w:p>
        </w:tc>
      </w:tr>
      <w:tr w14:paraId="73EDAB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9EB9BA">
            <w:pPr>
              <w:spacing w:after="0" w:line="240" w:lineRule="auto"/>
            </w:pPr>
            <w:r>
              <w:t>Y3_money</w:t>
            </w:r>
          </w:p>
        </w:tc>
        <w:tc>
          <w:tcPr>
            <w:tcW w:w="2880" w:type="dxa"/>
          </w:tcPr>
          <w:p w14:paraId="7FD7E823">
            <w:pPr>
              <w:spacing w:after="0" w:line="240" w:lineRule="auto"/>
            </w:pPr>
            <w:r>
              <w:t>支付金额</w:t>
            </w:r>
          </w:p>
        </w:tc>
        <w:tc>
          <w:tcPr>
            <w:tcW w:w="2880" w:type="dxa"/>
          </w:tcPr>
          <w:p w14:paraId="140C873E">
            <w:pPr>
              <w:spacing w:after="0" w:line="240" w:lineRule="auto"/>
            </w:pPr>
            <w:r>
              <w:t>System.Decimal</w:t>
            </w:r>
          </w:p>
        </w:tc>
      </w:tr>
      <w:tr w14:paraId="50F58D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BF6A07">
            <w:pPr>
              <w:spacing w:after="0" w:line="240" w:lineRule="auto"/>
            </w:pPr>
            <w:r>
              <w:t>contractUrl</w:t>
            </w:r>
          </w:p>
        </w:tc>
        <w:tc>
          <w:tcPr>
            <w:tcW w:w="2880" w:type="dxa"/>
          </w:tcPr>
          <w:p w14:paraId="36017F29">
            <w:pPr>
              <w:spacing w:after="0" w:line="240" w:lineRule="auto"/>
            </w:pPr>
            <w:r>
              <w:t>法大大合同地址</w:t>
            </w:r>
          </w:p>
        </w:tc>
        <w:tc>
          <w:tcPr>
            <w:tcW w:w="2880" w:type="dxa"/>
          </w:tcPr>
          <w:p w14:paraId="116818A1">
            <w:pPr>
              <w:spacing w:after="0" w:line="240" w:lineRule="auto"/>
            </w:pPr>
            <w:r>
              <w:t>System.String</w:t>
            </w:r>
          </w:p>
        </w:tc>
      </w:tr>
      <w:tr w14:paraId="6BB0C0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18A5EE">
            <w:pPr>
              <w:spacing w:after="0" w:line="240" w:lineRule="auto"/>
            </w:pPr>
            <w:r>
              <w:t>downloadUrl</w:t>
            </w:r>
          </w:p>
        </w:tc>
        <w:tc>
          <w:tcPr>
            <w:tcW w:w="2880" w:type="dxa"/>
          </w:tcPr>
          <w:p w14:paraId="365ADE81">
            <w:pPr>
              <w:spacing w:after="0" w:line="240" w:lineRule="auto"/>
            </w:pPr>
            <w:r>
              <w:t>法大大合同下载地址</w:t>
            </w:r>
          </w:p>
        </w:tc>
        <w:tc>
          <w:tcPr>
            <w:tcW w:w="2880" w:type="dxa"/>
          </w:tcPr>
          <w:p w14:paraId="77CCB250">
            <w:pPr>
              <w:spacing w:after="0" w:line="240" w:lineRule="auto"/>
            </w:pPr>
            <w:r>
              <w:t>System.String</w:t>
            </w:r>
          </w:p>
        </w:tc>
      </w:tr>
      <w:tr w14:paraId="609CE9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F7A188">
            <w:pPr>
              <w:spacing w:after="0" w:line="240" w:lineRule="auto"/>
            </w:pPr>
            <w:r>
              <w:t>Y3_time</w:t>
            </w:r>
          </w:p>
        </w:tc>
        <w:tc>
          <w:tcPr>
            <w:tcW w:w="2880" w:type="dxa"/>
          </w:tcPr>
          <w:p w14:paraId="76020E72">
            <w:pPr>
              <w:spacing w:after="0" w:line="240" w:lineRule="auto"/>
            </w:pPr>
            <w:r>
              <w:t>支付时间</w:t>
            </w:r>
          </w:p>
        </w:tc>
        <w:tc>
          <w:tcPr>
            <w:tcW w:w="2880" w:type="dxa"/>
          </w:tcPr>
          <w:p w14:paraId="12C0D3CB">
            <w:pPr>
              <w:spacing w:after="0" w:line="240" w:lineRule="auto"/>
            </w:pPr>
            <w:r>
              <w:t>System.String</w:t>
            </w:r>
          </w:p>
        </w:tc>
      </w:tr>
      <w:tr w14:paraId="470B5C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59A716">
            <w:pPr>
              <w:spacing w:after="0" w:line="240" w:lineRule="auto"/>
            </w:pPr>
            <w:r>
              <w:t>Y3_num</w:t>
            </w:r>
          </w:p>
        </w:tc>
        <w:tc>
          <w:tcPr>
            <w:tcW w:w="2880" w:type="dxa"/>
          </w:tcPr>
          <w:p w14:paraId="7294B707">
            <w:pPr>
              <w:spacing w:after="0" w:line="240" w:lineRule="auto"/>
            </w:pPr>
            <w:r>
              <w:t>y3流水号</w:t>
            </w:r>
          </w:p>
        </w:tc>
        <w:tc>
          <w:tcPr>
            <w:tcW w:w="2880" w:type="dxa"/>
          </w:tcPr>
          <w:p w14:paraId="28583A5C">
            <w:pPr>
              <w:spacing w:after="0" w:line="240" w:lineRule="auto"/>
            </w:pPr>
            <w:r>
              <w:t>System.String</w:t>
            </w:r>
          </w:p>
        </w:tc>
      </w:tr>
      <w:tr w14:paraId="776B71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3BE171">
            <w:pPr>
              <w:spacing w:after="0" w:line="240" w:lineRule="auto"/>
            </w:pPr>
            <w:r>
              <w:t>Y3_data</w:t>
            </w:r>
          </w:p>
        </w:tc>
        <w:tc>
          <w:tcPr>
            <w:tcW w:w="2880" w:type="dxa"/>
          </w:tcPr>
          <w:p w14:paraId="28AB1A81">
            <w:pPr>
              <w:spacing w:after="0" w:line="240" w:lineRule="auto"/>
            </w:pPr>
            <w:r>
              <w:t>y3流水号</w:t>
            </w:r>
          </w:p>
        </w:tc>
        <w:tc>
          <w:tcPr>
            <w:tcW w:w="2880" w:type="dxa"/>
          </w:tcPr>
          <w:p w14:paraId="6E385AD4">
            <w:pPr>
              <w:spacing w:after="0" w:line="240" w:lineRule="auto"/>
            </w:pPr>
            <w:r>
              <w:t>System.String</w:t>
            </w:r>
          </w:p>
        </w:tc>
      </w:tr>
      <w:tr w14:paraId="54262B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2FEE7D">
            <w:pPr>
              <w:spacing w:after="0" w:line="240" w:lineRule="auto"/>
            </w:pPr>
            <w:r>
              <w:t>UpdatePrice</w:t>
            </w:r>
          </w:p>
        </w:tc>
        <w:tc>
          <w:tcPr>
            <w:tcW w:w="2880" w:type="dxa"/>
          </w:tcPr>
          <w:p w14:paraId="7CB52832">
            <w:pPr>
              <w:spacing w:after="0" w:line="240" w:lineRule="auto"/>
            </w:pPr>
            <w:r>
              <w:t>销售改价</w:t>
            </w:r>
          </w:p>
        </w:tc>
        <w:tc>
          <w:tcPr>
            <w:tcW w:w="2880" w:type="dxa"/>
          </w:tcPr>
          <w:p w14:paraId="6192A375">
            <w:pPr>
              <w:spacing w:after="0" w:line="240" w:lineRule="auto"/>
            </w:pPr>
            <w:r>
              <w:t>System.Decimal</w:t>
            </w:r>
          </w:p>
        </w:tc>
      </w:tr>
      <w:tr w14:paraId="05884F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322262">
            <w:pPr>
              <w:spacing w:after="0" w:line="240" w:lineRule="auto"/>
            </w:pPr>
            <w:r>
              <w:t>memcardno</w:t>
            </w:r>
          </w:p>
        </w:tc>
        <w:tc>
          <w:tcPr>
            <w:tcW w:w="2880" w:type="dxa"/>
          </w:tcPr>
          <w:p w14:paraId="789F3F77">
            <w:pPr>
              <w:spacing w:after="0" w:line="240" w:lineRule="auto"/>
            </w:pPr>
            <w:r>
              <w:t>海典会员号</w:t>
            </w:r>
          </w:p>
        </w:tc>
        <w:tc>
          <w:tcPr>
            <w:tcW w:w="2880" w:type="dxa"/>
          </w:tcPr>
          <w:p w14:paraId="595CFDF0">
            <w:pPr>
              <w:spacing w:after="0" w:line="240" w:lineRule="auto"/>
            </w:pPr>
            <w:r>
              <w:t>System.String</w:t>
            </w:r>
          </w:p>
        </w:tc>
      </w:tr>
      <w:tr w14:paraId="0DFAA4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C0D3B0">
            <w:pPr>
              <w:spacing w:after="0" w:line="240" w:lineRule="auto"/>
            </w:pPr>
            <w:r>
              <w:t>cardholder</w:t>
            </w:r>
          </w:p>
        </w:tc>
        <w:tc>
          <w:tcPr>
            <w:tcW w:w="2880" w:type="dxa"/>
          </w:tcPr>
          <w:p w14:paraId="46A64CCC">
            <w:pPr>
              <w:spacing w:after="0" w:line="240" w:lineRule="auto"/>
            </w:pPr>
            <w:r>
              <w:t>海典会员名称</w:t>
            </w:r>
          </w:p>
        </w:tc>
        <w:tc>
          <w:tcPr>
            <w:tcW w:w="2880" w:type="dxa"/>
          </w:tcPr>
          <w:p w14:paraId="6E646EEC">
            <w:pPr>
              <w:spacing w:after="0" w:line="240" w:lineRule="auto"/>
            </w:pPr>
            <w:r>
              <w:t>System.String</w:t>
            </w:r>
          </w:p>
        </w:tc>
      </w:tr>
      <w:tr w14:paraId="3B2371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954419">
            <w:pPr>
              <w:spacing w:after="0" w:line="240" w:lineRule="auto"/>
            </w:pPr>
            <w:r>
              <w:t>idcard</w:t>
            </w:r>
          </w:p>
        </w:tc>
        <w:tc>
          <w:tcPr>
            <w:tcW w:w="2880" w:type="dxa"/>
          </w:tcPr>
          <w:p w14:paraId="5D668B44">
            <w:pPr>
              <w:spacing w:after="0" w:line="240" w:lineRule="auto"/>
            </w:pPr>
            <w:r>
              <w:t>海典会员身份证</w:t>
            </w:r>
          </w:p>
        </w:tc>
        <w:tc>
          <w:tcPr>
            <w:tcW w:w="2880" w:type="dxa"/>
          </w:tcPr>
          <w:p w14:paraId="16FBDAF8">
            <w:pPr>
              <w:spacing w:after="0" w:line="240" w:lineRule="auto"/>
            </w:pPr>
            <w:r>
              <w:t>System.String</w:t>
            </w:r>
          </w:p>
        </w:tc>
      </w:tr>
      <w:tr w14:paraId="74D462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5008616F">
            <w:pPr>
              <w:spacing w:after="0" w:line="240" w:lineRule="auto"/>
            </w:pPr>
            <w:r>
              <w:t>mobile</w:t>
            </w:r>
          </w:p>
        </w:tc>
        <w:tc>
          <w:tcPr>
            <w:tcW w:w="2880" w:type="dxa"/>
          </w:tcPr>
          <w:p w14:paraId="0710F48A">
            <w:pPr>
              <w:spacing w:after="0" w:line="240" w:lineRule="auto"/>
            </w:pPr>
            <w:r>
              <w:t>海典会员手机号</w:t>
            </w:r>
          </w:p>
        </w:tc>
        <w:tc>
          <w:tcPr>
            <w:tcW w:w="2880" w:type="dxa"/>
          </w:tcPr>
          <w:p w14:paraId="6BA6A0A3">
            <w:pPr>
              <w:spacing w:after="0" w:line="240" w:lineRule="auto"/>
            </w:pPr>
            <w:r>
              <w:t>System.String</w:t>
            </w:r>
          </w:p>
        </w:tc>
      </w:tr>
      <w:tr w14:paraId="2370FC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151C9C">
            <w:pPr>
              <w:spacing w:after="0" w:line="240" w:lineRule="auto"/>
            </w:pPr>
            <w:r>
              <w:t>busno</w:t>
            </w:r>
          </w:p>
        </w:tc>
        <w:tc>
          <w:tcPr>
            <w:tcW w:w="2880" w:type="dxa"/>
          </w:tcPr>
          <w:p w14:paraId="4A8DE7C4">
            <w:pPr>
              <w:spacing w:after="0" w:line="240" w:lineRule="auto"/>
            </w:pPr>
            <w:r>
              <w:t>门店id</w:t>
            </w:r>
          </w:p>
        </w:tc>
        <w:tc>
          <w:tcPr>
            <w:tcW w:w="2880" w:type="dxa"/>
          </w:tcPr>
          <w:p w14:paraId="767CB499">
            <w:pPr>
              <w:spacing w:after="0" w:line="240" w:lineRule="auto"/>
            </w:pPr>
            <w:r>
              <w:t>System.String</w:t>
            </w:r>
          </w:p>
        </w:tc>
      </w:tr>
      <w:tr w14:paraId="6639B3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1B2F94">
            <w:pPr>
              <w:spacing w:after="0" w:line="240" w:lineRule="auto"/>
            </w:pPr>
            <w:r>
              <w:t>prescriptionDoctor</w:t>
            </w:r>
          </w:p>
        </w:tc>
        <w:tc>
          <w:tcPr>
            <w:tcW w:w="2880" w:type="dxa"/>
          </w:tcPr>
          <w:p w14:paraId="0A919650">
            <w:pPr>
              <w:spacing w:after="0" w:line="240" w:lineRule="auto"/>
            </w:pPr>
            <w:r>
              <w:t>处方医生</w:t>
            </w:r>
          </w:p>
        </w:tc>
        <w:tc>
          <w:tcPr>
            <w:tcW w:w="2880" w:type="dxa"/>
          </w:tcPr>
          <w:p w14:paraId="2E6EAD5F">
            <w:pPr>
              <w:spacing w:after="0" w:line="240" w:lineRule="auto"/>
            </w:pPr>
            <w:r>
              <w:t>System.String</w:t>
            </w:r>
          </w:p>
        </w:tc>
      </w:tr>
      <w:tr w14:paraId="1502BB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73F5A8">
            <w:pPr>
              <w:spacing w:after="0" w:line="240" w:lineRule="auto"/>
            </w:pPr>
            <w:r>
              <w:t>patient</w:t>
            </w:r>
          </w:p>
        </w:tc>
        <w:tc>
          <w:tcPr>
            <w:tcW w:w="2880" w:type="dxa"/>
          </w:tcPr>
          <w:p w14:paraId="5B446FE8">
            <w:pPr>
              <w:spacing w:after="0" w:line="240" w:lineRule="auto"/>
            </w:pPr>
            <w:r>
              <w:t>患者</w:t>
            </w:r>
          </w:p>
        </w:tc>
        <w:tc>
          <w:tcPr>
            <w:tcW w:w="2880" w:type="dxa"/>
          </w:tcPr>
          <w:p w14:paraId="08F591AC">
            <w:pPr>
              <w:spacing w:after="0" w:line="240" w:lineRule="auto"/>
            </w:pPr>
            <w:r>
              <w:t>System.String</w:t>
            </w:r>
          </w:p>
        </w:tc>
      </w:tr>
      <w:tr w14:paraId="5415EB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84BFAE">
            <w:pPr>
              <w:spacing w:after="0" w:line="240" w:lineRule="auto"/>
            </w:pPr>
            <w:r>
              <w:t>patientIllness</w:t>
            </w:r>
          </w:p>
        </w:tc>
        <w:tc>
          <w:tcPr>
            <w:tcW w:w="2880" w:type="dxa"/>
          </w:tcPr>
          <w:p w14:paraId="50FE4FCD">
            <w:pPr>
              <w:spacing w:after="0" w:line="240" w:lineRule="auto"/>
            </w:pPr>
            <w:r>
              <w:t>患者疾病</w:t>
            </w:r>
          </w:p>
        </w:tc>
        <w:tc>
          <w:tcPr>
            <w:tcW w:w="2880" w:type="dxa"/>
          </w:tcPr>
          <w:p w14:paraId="5A6E4A71">
            <w:pPr>
              <w:spacing w:after="0" w:line="240" w:lineRule="auto"/>
            </w:pPr>
            <w:r>
              <w:t>System.String</w:t>
            </w:r>
          </w:p>
        </w:tc>
      </w:tr>
      <w:tr w14:paraId="17CC36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25DB45">
            <w:pPr>
              <w:spacing w:after="0" w:line="240" w:lineRule="auto"/>
            </w:pPr>
            <w:r>
              <w:t>sex</w:t>
            </w:r>
          </w:p>
        </w:tc>
        <w:tc>
          <w:tcPr>
            <w:tcW w:w="2880" w:type="dxa"/>
          </w:tcPr>
          <w:p w14:paraId="00E6C5FB">
            <w:pPr>
              <w:spacing w:after="0" w:line="240" w:lineRule="auto"/>
            </w:pPr>
            <w:r>
              <w:t>性别</w:t>
            </w:r>
          </w:p>
        </w:tc>
        <w:tc>
          <w:tcPr>
            <w:tcW w:w="2880" w:type="dxa"/>
          </w:tcPr>
          <w:p w14:paraId="4869ED7C">
            <w:pPr>
              <w:spacing w:after="0" w:line="240" w:lineRule="auto"/>
            </w:pPr>
            <w:r>
              <w:t>System.String</w:t>
            </w:r>
          </w:p>
        </w:tc>
      </w:tr>
      <w:tr w14:paraId="392B00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2ED7D7">
            <w:pPr>
              <w:spacing w:after="0" w:line="240" w:lineRule="auto"/>
            </w:pPr>
            <w:r>
              <w:t>age</w:t>
            </w:r>
          </w:p>
        </w:tc>
        <w:tc>
          <w:tcPr>
            <w:tcW w:w="2880" w:type="dxa"/>
          </w:tcPr>
          <w:p w14:paraId="1DAFBDB2">
            <w:pPr>
              <w:spacing w:after="0" w:line="240" w:lineRule="auto"/>
            </w:pPr>
            <w:r>
              <w:t>年龄</w:t>
            </w:r>
          </w:p>
        </w:tc>
        <w:tc>
          <w:tcPr>
            <w:tcW w:w="2880" w:type="dxa"/>
          </w:tcPr>
          <w:p w14:paraId="49464210">
            <w:pPr>
              <w:spacing w:after="0" w:line="240" w:lineRule="auto"/>
            </w:pPr>
            <w:r>
              <w:t>System.String</w:t>
            </w:r>
          </w:p>
        </w:tc>
      </w:tr>
      <w:tr w14:paraId="6F6ED8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A6AA37">
            <w:pPr>
              <w:spacing w:after="0" w:line="240" w:lineRule="auto"/>
            </w:pPr>
            <w:r>
              <w:t>office</w:t>
            </w:r>
          </w:p>
        </w:tc>
        <w:tc>
          <w:tcPr>
            <w:tcW w:w="2880" w:type="dxa"/>
          </w:tcPr>
          <w:p w14:paraId="3254C67A">
            <w:pPr>
              <w:spacing w:after="0" w:line="240" w:lineRule="auto"/>
            </w:pPr>
            <w:r>
              <w:t>科室加床</w:t>
            </w:r>
          </w:p>
        </w:tc>
        <w:tc>
          <w:tcPr>
            <w:tcW w:w="2880" w:type="dxa"/>
          </w:tcPr>
          <w:p w14:paraId="7A6DA011">
            <w:pPr>
              <w:spacing w:after="0" w:line="240" w:lineRule="auto"/>
            </w:pPr>
            <w:r>
              <w:t>System.String</w:t>
            </w:r>
          </w:p>
        </w:tc>
      </w:tr>
      <w:tr w14:paraId="771A81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8761A8">
            <w:pPr>
              <w:spacing w:after="0" w:line="240" w:lineRule="auto"/>
            </w:pPr>
            <w:r>
              <w:t>deliveryHospital</w:t>
            </w:r>
          </w:p>
        </w:tc>
        <w:tc>
          <w:tcPr>
            <w:tcW w:w="2880" w:type="dxa"/>
          </w:tcPr>
          <w:p w14:paraId="0842852A">
            <w:pPr>
              <w:spacing w:after="0" w:line="240" w:lineRule="auto"/>
            </w:pPr>
            <w:r>
              <w:t>送货医院</w:t>
            </w:r>
          </w:p>
        </w:tc>
        <w:tc>
          <w:tcPr>
            <w:tcW w:w="2880" w:type="dxa"/>
          </w:tcPr>
          <w:p w14:paraId="104AD6A1">
            <w:pPr>
              <w:spacing w:after="0" w:line="240" w:lineRule="auto"/>
            </w:pPr>
            <w:r>
              <w:t>System.String</w:t>
            </w:r>
          </w:p>
        </w:tc>
      </w:tr>
      <w:tr w14:paraId="49AF3B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754245">
            <w:pPr>
              <w:spacing w:after="0" w:line="240" w:lineRule="auto"/>
            </w:pPr>
            <w:r>
              <w:t>deliveryman</w:t>
            </w:r>
          </w:p>
        </w:tc>
        <w:tc>
          <w:tcPr>
            <w:tcW w:w="2880" w:type="dxa"/>
          </w:tcPr>
          <w:p w14:paraId="771E151A">
            <w:pPr>
              <w:spacing w:after="0" w:line="240" w:lineRule="auto"/>
            </w:pPr>
            <w:r>
              <w:t>类型</w:t>
            </w:r>
          </w:p>
        </w:tc>
        <w:tc>
          <w:tcPr>
            <w:tcW w:w="2880" w:type="dxa"/>
          </w:tcPr>
          <w:p w14:paraId="31B5B411">
            <w:pPr>
              <w:spacing w:after="0" w:line="240" w:lineRule="auto"/>
            </w:pPr>
            <w:r>
              <w:t>System.String</w:t>
            </w:r>
          </w:p>
        </w:tc>
      </w:tr>
      <w:tr w14:paraId="32FEF8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7D8F27">
            <w:pPr>
              <w:spacing w:after="0" w:line="240" w:lineRule="auto"/>
            </w:pPr>
            <w:r>
              <w:t>drugOversight</w:t>
            </w:r>
          </w:p>
        </w:tc>
        <w:tc>
          <w:tcPr>
            <w:tcW w:w="2880" w:type="dxa"/>
          </w:tcPr>
          <w:p w14:paraId="171AE603">
            <w:pPr>
              <w:spacing w:after="0" w:line="240" w:lineRule="auto"/>
            </w:pPr>
            <w:r>
              <w:t>药品监管码</w:t>
            </w:r>
          </w:p>
        </w:tc>
        <w:tc>
          <w:tcPr>
            <w:tcW w:w="2880" w:type="dxa"/>
          </w:tcPr>
          <w:p w14:paraId="5731CCEA">
            <w:pPr>
              <w:spacing w:after="0" w:line="240" w:lineRule="auto"/>
            </w:pPr>
            <w:r>
              <w:t>System.String</w:t>
            </w:r>
          </w:p>
        </w:tc>
      </w:tr>
      <w:tr w14:paraId="5D6046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2CA7D1">
            <w:pPr>
              <w:spacing w:after="0" w:line="240" w:lineRule="auto"/>
            </w:pPr>
            <w:r>
              <w:t>phone</w:t>
            </w:r>
          </w:p>
        </w:tc>
        <w:tc>
          <w:tcPr>
            <w:tcW w:w="2880" w:type="dxa"/>
          </w:tcPr>
          <w:p w14:paraId="3FDD408D">
            <w:pPr>
              <w:spacing w:after="0" w:line="240" w:lineRule="auto"/>
            </w:pPr>
            <w:r>
              <w:t>电话</w:t>
            </w:r>
          </w:p>
        </w:tc>
        <w:tc>
          <w:tcPr>
            <w:tcW w:w="2880" w:type="dxa"/>
          </w:tcPr>
          <w:p w14:paraId="70C4B6D0">
            <w:pPr>
              <w:spacing w:after="0" w:line="240" w:lineRule="auto"/>
            </w:pPr>
            <w:r>
              <w:t>System.String</w:t>
            </w:r>
          </w:p>
        </w:tc>
      </w:tr>
      <w:tr w14:paraId="5DF530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8C94EB">
            <w:pPr>
              <w:spacing w:after="0" w:line="240" w:lineRule="auto"/>
            </w:pPr>
            <w:r>
              <w:t>PatientSpecialist</w:t>
            </w:r>
          </w:p>
        </w:tc>
        <w:tc>
          <w:tcPr>
            <w:tcW w:w="2880" w:type="dxa"/>
          </w:tcPr>
          <w:p w14:paraId="03629EDE">
            <w:pPr>
              <w:spacing w:after="0" w:line="240" w:lineRule="auto"/>
            </w:pPr>
            <w:r>
              <w:t>患教专员</w:t>
            </w:r>
          </w:p>
        </w:tc>
        <w:tc>
          <w:tcPr>
            <w:tcW w:w="2880" w:type="dxa"/>
          </w:tcPr>
          <w:p w14:paraId="182FB8D1">
            <w:pPr>
              <w:spacing w:after="0" w:line="240" w:lineRule="auto"/>
            </w:pPr>
            <w:r>
              <w:t>System.String</w:t>
            </w:r>
          </w:p>
        </w:tc>
      </w:tr>
      <w:tr w14:paraId="7FC066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46998C7A">
            <w:pPr>
              <w:spacing w:after="0" w:line="240" w:lineRule="auto"/>
            </w:pPr>
            <w:r>
              <w:t>user_id</w:t>
            </w:r>
          </w:p>
        </w:tc>
        <w:tc>
          <w:tcPr>
            <w:tcW w:w="2880" w:type="dxa"/>
          </w:tcPr>
          <w:p w14:paraId="33FB096A">
            <w:pPr>
              <w:spacing w:after="0" w:line="240" w:lineRule="auto"/>
            </w:pPr>
            <w:r>
              <w:t>下单人工号</w:t>
            </w:r>
          </w:p>
        </w:tc>
        <w:tc>
          <w:tcPr>
            <w:tcW w:w="2880" w:type="dxa"/>
          </w:tcPr>
          <w:p w14:paraId="46AAC90D">
            <w:pPr>
              <w:spacing w:after="0" w:line="240" w:lineRule="auto"/>
            </w:pPr>
            <w:r>
              <w:t>System.String</w:t>
            </w:r>
          </w:p>
        </w:tc>
      </w:tr>
      <w:tr w14:paraId="274C1E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8BA793">
            <w:pPr>
              <w:spacing w:after="0" w:line="240" w:lineRule="auto"/>
            </w:pPr>
            <w:r>
              <w:t>otheruserid</w:t>
            </w:r>
          </w:p>
        </w:tc>
        <w:tc>
          <w:tcPr>
            <w:tcW w:w="2880" w:type="dxa"/>
          </w:tcPr>
          <w:p w14:paraId="6FBD2C52">
            <w:pPr>
              <w:spacing w:after="0" w:line="240" w:lineRule="auto"/>
            </w:pPr>
            <w:r>
              <w:t>下单人工号2</w:t>
            </w:r>
          </w:p>
        </w:tc>
        <w:tc>
          <w:tcPr>
            <w:tcW w:w="2880" w:type="dxa"/>
          </w:tcPr>
          <w:p w14:paraId="50CB5B5A">
            <w:pPr>
              <w:spacing w:after="0" w:line="240" w:lineRule="auto"/>
            </w:pPr>
            <w:r>
              <w:t>System.String</w:t>
            </w:r>
          </w:p>
        </w:tc>
      </w:tr>
      <w:tr w14:paraId="631282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F59184">
            <w:pPr>
              <w:spacing w:after="0" w:line="240" w:lineRule="auto"/>
            </w:pPr>
            <w:r>
              <w:t>PreId</w:t>
            </w:r>
          </w:p>
        </w:tc>
        <w:tc>
          <w:tcPr>
            <w:tcW w:w="2880" w:type="dxa"/>
          </w:tcPr>
          <w:p w14:paraId="41FB8ABB">
            <w:pPr>
              <w:spacing w:after="0" w:line="240" w:lineRule="auto"/>
            </w:pPr>
            <w:r>
              <w:t>预下单id</w:t>
            </w:r>
          </w:p>
        </w:tc>
        <w:tc>
          <w:tcPr>
            <w:tcW w:w="2880" w:type="dxa"/>
          </w:tcPr>
          <w:p w14:paraId="6EB71787">
            <w:pPr>
              <w:spacing w:after="0" w:line="240" w:lineRule="auto"/>
            </w:pPr>
            <w:r>
              <w:t>System.Int32</w:t>
            </w:r>
          </w:p>
        </w:tc>
      </w:tr>
      <w:tr w14:paraId="1071C1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84BB6C">
            <w:pPr>
              <w:spacing w:after="0" w:line="240" w:lineRule="auto"/>
            </w:pPr>
            <w:r>
              <w:t>bak01</w:t>
            </w:r>
          </w:p>
        </w:tc>
        <w:tc>
          <w:tcPr>
            <w:tcW w:w="2880" w:type="dxa"/>
          </w:tcPr>
          <w:p w14:paraId="14B249C8">
            <w:pPr>
              <w:spacing w:after="0" w:line="240" w:lineRule="auto"/>
            </w:pPr>
            <w:r>
              <w:t>付费方式1</w:t>
            </w:r>
          </w:p>
        </w:tc>
        <w:tc>
          <w:tcPr>
            <w:tcW w:w="2880" w:type="dxa"/>
          </w:tcPr>
          <w:p w14:paraId="45256462">
            <w:pPr>
              <w:spacing w:after="0" w:line="240" w:lineRule="auto"/>
            </w:pPr>
            <w:r>
              <w:t>System.String</w:t>
            </w:r>
          </w:p>
        </w:tc>
      </w:tr>
      <w:tr w14:paraId="0DC189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E65CC0">
            <w:pPr>
              <w:spacing w:after="0" w:line="240" w:lineRule="auto"/>
            </w:pPr>
            <w:r>
              <w:t>bak02</w:t>
            </w:r>
          </w:p>
        </w:tc>
        <w:tc>
          <w:tcPr>
            <w:tcW w:w="2880" w:type="dxa"/>
          </w:tcPr>
          <w:p w14:paraId="75DCF139">
            <w:pPr>
              <w:spacing w:after="0" w:line="240" w:lineRule="auto"/>
            </w:pPr>
            <w:r>
              <w:t>付款方式1的金额</w:t>
            </w:r>
          </w:p>
        </w:tc>
        <w:tc>
          <w:tcPr>
            <w:tcW w:w="2880" w:type="dxa"/>
          </w:tcPr>
          <w:p w14:paraId="2502B5D8">
            <w:pPr>
              <w:spacing w:after="0" w:line="240" w:lineRule="auto"/>
            </w:pPr>
            <w:r>
              <w:t>System.String</w:t>
            </w:r>
          </w:p>
        </w:tc>
      </w:tr>
      <w:tr w14:paraId="09E392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E610FD">
            <w:pPr>
              <w:spacing w:after="0" w:line="240" w:lineRule="auto"/>
            </w:pPr>
            <w:r>
              <w:t>bak03</w:t>
            </w:r>
          </w:p>
        </w:tc>
        <w:tc>
          <w:tcPr>
            <w:tcW w:w="2880" w:type="dxa"/>
          </w:tcPr>
          <w:p w14:paraId="0E8549F7">
            <w:pPr>
              <w:spacing w:after="0" w:line="240" w:lineRule="auto"/>
            </w:pPr>
            <w:r>
              <w:t>付款方式2</w:t>
            </w:r>
          </w:p>
        </w:tc>
        <w:tc>
          <w:tcPr>
            <w:tcW w:w="2880" w:type="dxa"/>
          </w:tcPr>
          <w:p w14:paraId="743D1C5C">
            <w:pPr>
              <w:spacing w:after="0" w:line="240" w:lineRule="auto"/>
            </w:pPr>
            <w:r>
              <w:t>System.String</w:t>
            </w:r>
          </w:p>
        </w:tc>
      </w:tr>
      <w:tr w14:paraId="0FA8B5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50F814D5">
            <w:pPr>
              <w:spacing w:after="0" w:line="240" w:lineRule="auto"/>
            </w:pPr>
            <w:r>
              <w:t>bak04</w:t>
            </w:r>
          </w:p>
        </w:tc>
        <w:tc>
          <w:tcPr>
            <w:tcW w:w="2880" w:type="dxa"/>
          </w:tcPr>
          <w:p w14:paraId="5BEA753D">
            <w:pPr>
              <w:spacing w:after="0" w:line="240" w:lineRule="auto"/>
            </w:pPr>
            <w:r>
              <w:t>付款方式2的金额</w:t>
            </w:r>
          </w:p>
        </w:tc>
        <w:tc>
          <w:tcPr>
            <w:tcW w:w="2880" w:type="dxa"/>
          </w:tcPr>
          <w:p w14:paraId="72E1EAD6">
            <w:pPr>
              <w:spacing w:after="0" w:line="240" w:lineRule="auto"/>
            </w:pPr>
            <w:r>
              <w:t>System.String</w:t>
            </w:r>
          </w:p>
        </w:tc>
      </w:tr>
      <w:tr w14:paraId="2568EC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5BBD04">
            <w:pPr>
              <w:spacing w:after="0" w:line="240" w:lineRule="auto"/>
            </w:pPr>
            <w:r>
              <w:t>bak05</w:t>
            </w:r>
          </w:p>
        </w:tc>
        <w:tc>
          <w:tcPr>
            <w:tcW w:w="2880" w:type="dxa"/>
          </w:tcPr>
          <w:p w14:paraId="20064005">
            <w:pPr>
              <w:spacing w:after="0" w:line="240" w:lineRule="auto"/>
            </w:pPr>
            <w:r>
              <w:t>统方医院</w:t>
            </w:r>
          </w:p>
        </w:tc>
        <w:tc>
          <w:tcPr>
            <w:tcW w:w="2880" w:type="dxa"/>
          </w:tcPr>
          <w:p w14:paraId="2D4254BE">
            <w:pPr>
              <w:spacing w:after="0" w:line="240" w:lineRule="auto"/>
            </w:pPr>
            <w:r>
              <w:t>System.String</w:t>
            </w:r>
          </w:p>
        </w:tc>
      </w:tr>
      <w:tr w14:paraId="77B314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9EA185">
            <w:pPr>
              <w:spacing w:after="0" w:line="240" w:lineRule="auto"/>
            </w:pPr>
            <w:r>
              <w:t>bak06</w:t>
            </w:r>
          </w:p>
        </w:tc>
        <w:tc>
          <w:tcPr>
            <w:tcW w:w="2880" w:type="dxa"/>
          </w:tcPr>
          <w:p w14:paraId="73C07E81">
            <w:pPr>
              <w:spacing w:after="0" w:line="240" w:lineRule="auto"/>
            </w:pPr>
            <w:r>
              <w:t>统方医院</w:t>
            </w:r>
          </w:p>
        </w:tc>
        <w:tc>
          <w:tcPr>
            <w:tcW w:w="2880" w:type="dxa"/>
          </w:tcPr>
          <w:p w14:paraId="5F9CFD86">
            <w:pPr>
              <w:spacing w:after="0" w:line="240" w:lineRule="auto"/>
            </w:pPr>
            <w:r>
              <w:t>System.String</w:t>
            </w:r>
          </w:p>
        </w:tc>
      </w:tr>
      <w:tr w14:paraId="3E7F8D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053D73">
            <w:pPr>
              <w:spacing w:after="0" w:line="240" w:lineRule="auto"/>
            </w:pPr>
            <w:r>
              <w:t>bak07</w:t>
            </w:r>
          </w:p>
        </w:tc>
        <w:tc>
          <w:tcPr>
            <w:tcW w:w="2880" w:type="dxa"/>
          </w:tcPr>
          <w:p w14:paraId="37505FA5">
            <w:pPr>
              <w:spacing w:after="0" w:line="240" w:lineRule="auto"/>
            </w:pPr>
            <w:r>
              <w:t>统方医院</w:t>
            </w:r>
          </w:p>
        </w:tc>
        <w:tc>
          <w:tcPr>
            <w:tcW w:w="2880" w:type="dxa"/>
          </w:tcPr>
          <w:p w14:paraId="31598C8A">
            <w:pPr>
              <w:spacing w:after="0" w:line="240" w:lineRule="auto"/>
            </w:pPr>
            <w:r>
              <w:t>System.String</w:t>
            </w:r>
          </w:p>
        </w:tc>
      </w:tr>
      <w:tr w14:paraId="09AB72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87001D">
            <w:pPr>
              <w:spacing w:after="0" w:line="240" w:lineRule="auto"/>
            </w:pPr>
            <w:r>
              <w:t>bak08</w:t>
            </w:r>
          </w:p>
        </w:tc>
        <w:tc>
          <w:tcPr>
            <w:tcW w:w="2880" w:type="dxa"/>
          </w:tcPr>
          <w:p w14:paraId="668E43CB">
            <w:pPr>
              <w:spacing w:after="0" w:line="240" w:lineRule="auto"/>
            </w:pPr>
            <w:r>
              <w:t>统方医院</w:t>
            </w:r>
          </w:p>
        </w:tc>
        <w:tc>
          <w:tcPr>
            <w:tcW w:w="2880" w:type="dxa"/>
          </w:tcPr>
          <w:p w14:paraId="66ADE3DB">
            <w:pPr>
              <w:spacing w:after="0" w:line="240" w:lineRule="auto"/>
            </w:pPr>
            <w:r>
              <w:t>System.String</w:t>
            </w:r>
          </w:p>
        </w:tc>
      </w:tr>
      <w:tr w14:paraId="390C74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0C1B75">
            <w:pPr>
              <w:spacing w:after="0" w:line="240" w:lineRule="auto"/>
            </w:pPr>
            <w:r>
              <w:t>bak09</w:t>
            </w:r>
          </w:p>
        </w:tc>
        <w:tc>
          <w:tcPr>
            <w:tcW w:w="2880" w:type="dxa"/>
          </w:tcPr>
          <w:p w14:paraId="2AD154EC">
            <w:pPr>
              <w:spacing w:after="0" w:line="240" w:lineRule="auto"/>
            </w:pPr>
            <w:r>
              <w:t>统方医院</w:t>
            </w:r>
          </w:p>
        </w:tc>
        <w:tc>
          <w:tcPr>
            <w:tcW w:w="2880" w:type="dxa"/>
          </w:tcPr>
          <w:p w14:paraId="0DA210F9">
            <w:pPr>
              <w:spacing w:after="0" w:line="240" w:lineRule="auto"/>
            </w:pPr>
            <w:r>
              <w:t>System.String</w:t>
            </w:r>
          </w:p>
        </w:tc>
      </w:tr>
      <w:tr w14:paraId="3384E7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393C40">
            <w:pPr>
              <w:spacing w:after="0" w:line="240" w:lineRule="auto"/>
            </w:pPr>
            <w:r>
              <w:t>bak10</w:t>
            </w:r>
          </w:p>
        </w:tc>
        <w:tc>
          <w:tcPr>
            <w:tcW w:w="2880" w:type="dxa"/>
          </w:tcPr>
          <w:p w14:paraId="386DBC0D">
            <w:pPr>
              <w:spacing w:after="0" w:line="240" w:lineRule="auto"/>
            </w:pPr>
            <w:r>
              <w:t>统方医院</w:t>
            </w:r>
          </w:p>
        </w:tc>
        <w:tc>
          <w:tcPr>
            <w:tcW w:w="2880" w:type="dxa"/>
          </w:tcPr>
          <w:p w14:paraId="1ABA7504">
            <w:pPr>
              <w:spacing w:after="0" w:line="240" w:lineRule="auto"/>
            </w:pPr>
            <w:r>
              <w:t>System.String</w:t>
            </w:r>
          </w:p>
        </w:tc>
      </w:tr>
      <w:tr w14:paraId="13FFF8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E6775A">
            <w:pPr>
              <w:spacing w:after="0" w:line="240" w:lineRule="auto"/>
            </w:pPr>
            <w:r>
              <w:t>bak11</w:t>
            </w:r>
          </w:p>
        </w:tc>
        <w:tc>
          <w:tcPr>
            <w:tcW w:w="2880" w:type="dxa"/>
          </w:tcPr>
          <w:p w14:paraId="2C8043A8">
            <w:pPr>
              <w:spacing w:after="0" w:line="240" w:lineRule="auto"/>
            </w:pPr>
            <w:r>
              <w:t>统方医院</w:t>
            </w:r>
          </w:p>
        </w:tc>
        <w:tc>
          <w:tcPr>
            <w:tcW w:w="2880" w:type="dxa"/>
          </w:tcPr>
          <w:p w14:paraId="52BFAD40">
            <w:pPr>
              <w:spacing w:after="0" w:line="240" w:lineRule="auto"/>
            </w:pPr>
            <w:r>
              <w:t>System.String</w:t>
            </w:r>
          </w:p>
        </w:tc>
      </w:tr>
      <w:tr w14:paraId="2644D8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D39AAD">
            <w:pPr>
              <w:spacing w:after="0" w:line="240" w:lineRule="auto"/>
            </w:pPr>
            <w:r>
              <w:t>bak12</w:t>
            </w:r>
          </w:p>
        </w:tc>
        <w:tc>
          <w:tcPr>
            <w:tcW w:w="2880" w:type="dxa"/>
          </w:tcPr>
          <w:p w14:paraId="26AC56FE">
            <w:pPr>
              <w:spacing w:after="0" w:line="240" w:lineRule="auto"/>
            </w:pPr>
            <w:r>
              <w:t>统方医院</w:t>
            </w:r>
          </w:p>
        </w:tc>
        <w:tc>
          <w:tcPr>
            <w:tcW w:w="2880" w:type="dxa"/>
          </w:tcPr>
          <w:p w14:paraId="2EED60FC">
            <w:pPr>
              <w:spacing w:after="0" w:line="240" w:lineRule="auto"/>
            </w:pPr>
            <w:r>
              <w:t>System.String</w:t>
            </w:r>
          </w:p>
        </w:tc>
      </w:tr>
      <w:tr w14:paraId="1274AE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C18D1A">
            <w:pPr>
              <w:spacing w:after="0" w:line="240" w:lineRule="auto"/>
            </w:pPr>
            <w:r>
              <w:t>bak13</w:t>
            </w:r>
          </w:p>
        </w:tc>
        <w:tc>
          <w:tcPr>
            <w:tcW w:w="2880" w:type="dxa"/>
          </w:tcPr>
          <w:p w14:paraId="72AE0F9C">
            <w:pPr>
              <w:spacing w:after="0" w:line="240" w:lineRule="auto"/>
            </w:pPr>
            <w:r>
              <w:t>统方医院</w:t>
            </w:r>
          </w:p>
        </w:tc>
        <w:tc>
          <w:tcPr>
            <w:tcW w:w="2880" w:type="dxa"/>
          </w:tcPr>
          <w:p w14:paraId="4D2A0923">
            <w:pPr>
              <w:spacing w:after="0" w:line="240" w:lineRule="auto"/>
            </w:pPr>
            <w:r>
              <w:t>System.String</w:t>
            </w:r>
          </w:p>
        </w:tc>
      </w:tr>
      <w:tr w14:paraId="4DF7D0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11C744">
            <w:pPr>
              <w:spacing w:after="0" w:line="240" w:lineRule="auto"/>
            </w:pPr>
            <w:r>
              <w:t>bak14</w:t>
            </w:r>
          </w:p>
        </w:tc>
        <w:tc>
          <w:tcPr>
            <w:tcW w:w="2880" w:type="dxa"/>
          </w:tcPr>
          <w:p w14:paraId="33650817">
            <w:pPr>
              <w:spacing w:after="0" w:line="240" w:lineRule="auto"/>
            </w:pPr>
            <w:r>
              <w:t>统方医院</w:t>
            </w:r>
          </w:p>
        </w:tc>
        <w:tc>
          <w:tcPr>
            <w:tcW w:w="2880" w:type="dxa"/>
          </w:tcPr>
          <w:p w14:paraId="3F6B1893">
            <w:pPr>
              <w:spacing w:after="0" w:line="240" w:lineRule="auto"/>
            </w:pPr>
            <w:r>
              <w:t>System.String</w:t>
            </w:r>
          </w:p>
        </w:tc>
      </w:tr>
      <w:tr w14:paraId="208CB9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37218A">
            <w:pPr>
              <w:spacing w:after="0" w:line="240" w:lineRule="auto"/>
            </w:pPr>
            <w:r>
              <w:t>bak15</w:t>
            </w:r>
          </w:p>
        </w:tc>
        <w:tc>
          <w:tcPr>
            <w:tcW w:w="2880" w:type="dxa"/>
          </w:tcPr>
          <w:p w14:paraId="3D2FD4FF">
            <w:pPr>
              <w:spacing w:after="0" w:line="240" w:lineRule="auto"/>
            </w:pPr>
            <w:r>
              <w:t>备用字段</w:t>
            </w:r>
          </w:p>
        </w:tc>
        <w:tc>
          <w:tcPr>
            <w:tcW w:w="2880" w:type="dxa"/>
          </w:tcPr>
          <w:p w14:paraId="47B972CE">
            <w:pPr>
              <w:spacing w:after="0" w:line="240" w:lineRule="auto"/>
            </w:pPr>
            <w:r>
              <w:t>System.String</w:t>
            </w:r>
          </w:p>
        </w:tc>
      </w:tr>
      <w:tr w14:paraId="752F47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9A03E1">
            <w:pPr>
              <w:spacing w:after="0" w:line="240" w:lineRule="auto"/>
            </w:pPr>
            <w:r>
              <w:t>bak16</w:t>
            </w:r>
          </w:p>
        </w:tc>
        <w:tc>
          <w:tcPr>
            <w:tcW w:w="2880" w:type="dxa"/>
          </w:tcPr>
          <w:p w14:paraId="7D64FAEA">
            <w:pPr>
              <w:spacing w:after="0" w:line="240" w:lineRule="auto"/>
            </w:pPr>
            <w:r>
              <w:t>备用字段</w:t>
            </w:r>
          </w:p>
        </w:tc>
        <w:tc>
          <w:tcPr>
            <w:tcW w:w="2880" w:type="dxa"/>
          </w:tcPr>
          <w:p w14:paraId="3BE23D78">
            <w:pPr>
              <w:spacing w:after="0" w:line="240" w:lineRule="auto"/>
            </w:pPr>
            <w:r>
              <w:t>System.String</w:t>
            </w:r>
          </w:p>
        </w:tc>
      </w:tr>
      <w:tr w14:paraId="2E0F48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75EDB2">
            <w:pPr>
              <w:spacing w:after="0" w:line="240" w:lineRule="auto"/>
            </w:pPr>
            <w:r>
              <w:t>expressfee</w:t>
            </w:r>
          </w:p>
        </w:tc>
        <w:tc>
          <w:tcPr>
            <w:tcW w:w="2880" w:type="dxa"/>
          </w:tcPr>
          <w:p w14:paraId="207B66AF">
            <w:pPr>
              <w:spacing w:after="0" w:line="240" w:lineRule="auto"/>
            </w:pPr>
            <w:r>
              <w:t>快递费</w:t>
            </w:r>
          </w:p>
        </w:tc>
        <w:tc>
          <w:tcPr>
            <w:tcW w:w="2880" w:type="dxa"/>
          </w:tcPr>
          <w:p w14:paraId="045A90BA">
            <w:pPr>
              <w:spacing w:after="0" w:line="240" w:lineRule="auto"/>
            </w:pPr>
            <w:r>
              <w:t>System.String</w:t>
            </w:r>
          </w:p>
        </w:tc>
      </w:tr>
      <w:tr w14:paraId="3AC914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5581BD">
            <w:pPr>
              <w:spacing w:after="0" w:line="240" w:lineRule="auto"/>
            </w:pPr>
            <w:r>
              <w:t>reforderno</w:t>
            </w:r>
          </w:p>
        </w:tc>
        <w:tc>
          <w:tcPr>
            <w:tcW w:w="2880" w:type="dxa"/>
          </w:tcPr>
          <w:p w14:paraId="257D5291">
            <w:pPr>
              <w:spacing w:after="0" w:line="240" w:lineRule="auto"/>
            </w:pPr>
            <w:r>
              <w:t>退单号</w:t>
            </w:r>
          </w:p>
        </w:tc>
        <w:tc>
          <w:tcPr>
            <w:tcW w:w="2880" w:type="dxa"/>
          </w:tcPr>
          <w:p w14:paraId="29ABF2B8">
            <w:pPr>
              <w:spacing w:after="0" w:line="240" w:lineRule="auto"/>
            </w:pPr>
            <w:r>
              <w:t>System.String</w:t>
            </w:r>
          </w:p>
        </w:tc>
      </w:tr>
      <w:tr w14:paraId="20B977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85EF5C">
            <w:pPr>
              <w:spacing w:after="0" w:line="240" w:lineRule="auto"/>
            </w:pPr>
            <w:r>
              <w:t>traceabilityCodes</w:t>
            </w:r>
          </w:p>
        </w:tc>
        <w:tc>
          <w:tcPr>
            <w:tcW w:w="2880" w:type="dxa"/>
          </w:tcPr>
          <w:p w14:paraId="50E50C62">
            <w:pPr>
              <w:spacing w:after="0" w:line="240" w:lineRule="auto"/>
            </w:pPr>
            <w:r>
              <w:t>关联追溯码</w:t>
            </w:r>
          </w:p>
        </w:tc>
        <w:tc>
          <w:tcPr>
            <w:tcW w:w="2880" w:type="dxa"/>
          </w:tcPr>
          <w:p w14:paraId="05A40CCC">
            <w:pPr>
              <w:spacing w:after="0" w:line="240" w:lineRule="auto"/>
            </w:pPr>
            <w:r>
              <w:t>System.String</w:t>
            </w:r>
          </w:p>
        </w:tc>
      </w:tr>
    </w:tbl>
    <w:p w14:paraId="2C754B9B"/>
    <w:p w14:paraId="231157CE">
      <w:pPr>
        <w:pStyle w:val="4"/>
      </w:pPr>
      <w:r>
        <w:t>表：corecmsorderitem：corecmsorderitem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2CE2C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3D36A1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75AB75A3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5A6418AA">
            <w:pPr>
              <w:spacing w:after="0" w:line="240" w:lineRule="auto"/>
            </w:pPr>
            <w:r>
              <w:t>字段类型（C#）</w:t>
            </w:r>
          </w:p>
        </w:tc>
      </w:tr>
      <w:tr w14:paraId="4D75B4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9EEBE5">
            <w:pPr>
              <w:spacing w:after="0" w:line="240" w:lineRule="auto"/>
            </w:pPr>
            <w:r>
              <w:t>id</w:t>
            </w:r>
          </w:p>
        </w:tc>
        <w:tc>
          <w:tcPr>
            <w:tcW w:w="2880" w:type="dxa"/>
          </w:tcPr>
          <w:p w14:paraId="3EAD8787">
            <w:pPr>
              <w:spacing w:after="0" w:line="240" w:lineRule="auto"/>
            </w:pPr>
            <w:r>
              <w:t>序号</w:t>
            </w:r>
          </w:p>
        </w:tc>
        <w:tc>
          <w:tcPr>
            <w:tcW w:w="2880" w:type="dxa"/>
          </w:tcPr>
          <w:p w14:paraId="5E4FC482">
            <w:pPr>
              <w:spacing w:after="0" w:line="240" w:lineRule="auto"/>
            </w:pPr>
            <w:r>
              <w:t>System.Int32</w:t>
            </w:r>
          </w:p>
        </w:tc>
      </w:tr>
      <w:tr w14:paraId="6E8B9F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FB7C59">
            <w:pPr>
              <w:spacing w:after="0" w:line="240" w:lineRule="auto"/>
            </w:pPr>
            <w:r>
              <w:t>orderId</w:t>
            </w:r>
          </w:p>
        </w:tc>
        <w:tc>
          <w:tcPr>
            <w:tcW w:w="2880" w:type="dxa"/>
          </w:tcPr>
          <w:p w14:paraId="30BEAC89">
            <w:pPr>
              <w:spacing w:after="0" w:line="240" w:lineRule="auto"/>
            </w:pPr>
            <w:r>
              <w:t>订单ID 关联order.id</w:t>
            </w:r>
          </w:p>
        </w:tc>
        <w:tc>
          <w:tcPr>
            <w:tcW w:w="2880" w:type="dxa"/>
          </w:tcPr>
          <w:p w14:paraId="0D04587E">
            <w:pPr>
              <w:spacing w:after="0" w:line="240" w:lineRule="auto"/>
            </w:pPr>
            <w:r>
              <w:t>System.String</w:t>
            </w:r>
          </w:p>
        </w:tc>
      </w:tr>
      <w:tr w14:paraId="169A4B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BCA579">
            <w:pPr>
              <w:spacing w:after="0" w:line="240" w:lineRule="auto"/>
            </w:pPr>
            <w:r>
              <w:t>goodsId</w:t>
            </w:r>
          </w:p>
        </w:tc>
        <w:tc>
          <w:tcPr>
            <w:tcW w:w="2880" w:type="dxa"/>
          </w:tcPr>
          <w:p w14:paraId="6A96F869">
            <w:pPr>
              <w:spacing w:after="0" w:line="240" w:lineRule="auto"/>
            </w:pPr>
            <w:r>
              <w:t>商品ID 关联goods.id</w:t>
            </w:r>
          </w:p>
        </w:tc>
        <w:tc>
          <w:tcPr>
            <w:tcW w:w="2880" w:type="dxa"/>
          </w:tcPr>
          <w:p w14:paraId="2A6EAEFA">
            <w:pPr>
              <w:spacing w:after="0" w:line="240" w:lineRule="auto"/>
            </w:pPr>
            <w:r>
              <w:t>System.Int32</w:t>
            </w:r>
          </w:p>
        </w:tc>
      </w:tr>
      <w:tr w14:paraId="4EA0AD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F0F47C">
            <w:pPr>
              <w:spacing w:after="0" w:line="240" w:lineRule="auto"/>
            </w:pPr>
            <w:r>
              <w:t>productId</w:t>
            </w:r>
          </w:p>
        </w:tc>
        <w:tc>
          <w:tcPr>
            <w:tcW w:w="2880" w:type="dxa"/>
          </w:tcPr>
          <w:p w14:paraId="042E37D6">
            <w:pPr>
              <w:spacing w:after="0" w:line="240" w:lineRule="auto"/>
            </w:pPr>
            <w:r>
              <w:t>货品ID 关联products.id</w:t>
            </w:r>
          </w:p>
        </w:tc>
        <w:tc>
          <w:tcPr>
            <w:tcW w:w="2880" w:type="dxa"/>
          </w:tcPr>
          <w:p w14:paraId="07098F53">
            <w:pPr>
              <w:spacing w:after="0" w:line="240" w:lineRule="auto"/>
            </w:pPr>
            <w:r>
              <w:t>System.Int32</w:t>
            </w:r>
          </w:p>
        </w:tc>
      </w:tr>
      <w:tr w14:paraId="505D4E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97DC88">
            <w:pPr>
              <w:spacing w:after="0" w:line="240" w:lineRule="auto"/>
            </w:pPr>
            <w:r>
              <w:t>sn</w:t>
            </w:r>
          </w:p>
        </w:tc>
        <w:tc>
          <w:tcPr>
            <w:tcW w:w="2880" w:type="dxa"/>
          </w:tcPr>
          <w:p w14:paraId="26EC264D">
            <w:pPr>
              <w:spacing w:after="0" w:line="240" w:lineRule="auto"/>
            </w:pPr>
            <w:r>
              <w:t>货品编码</w:t>
            </w:r>
          </w:p>
        </w:tc>
        <w:tc>
          <w:tcPr>
            <w:tcW w:w="2880" w:type="dxa"/>
          </w:tcPr>
          <w:p w14:paraId="6D550140">
            <w:pPr>
              <w:spacing w:after="0" w:line="240" w:lineRule="auto"/>
            </w:pPr>
            <w:r>
              <w:t>System.String</w:t>
            </w:r>
          </w:p>
        </w:tc>
      </w:tr>
      <w:tr w14:paraId="375DC7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4CFAC0">
            <w:pPr>
              <w:spacing w:after="0" w:line="240" w:lineRule="auto"/>
            </w:pPr>
            <w:r>
              <w:t>bn</w:t>
            </w:r>
          </w:p>
        </w:tc>
        <w:tc>
          <w:tcPr>
            <w:tcW w:w="2880" w:type="dxa"/>
          </w:tcPr>
          <w:p w14:paraId="441DA6A5">
            <w:pPr>
              <w:spacing w:after="0" w:line="240" w:lineRule="auto"/>
            </w:pPr>
            <w:r>
              <w:t>商品编码</w:t>
            </w:r>
          </w:p>
        </w:tc>
        <w:tc>
          <w:tcPr>
            <w:tcW w:w="2880" w:type="dxa"/>
          </w:tcPr>
          <w:p w14:paraId="24900BAB">
            <w:pPr>
              <w:spacing w:after="0" w:line="240" w:lineRule="auto"/>
            </w:pPr>
            <w:r>
              <w:t>System.String</w:t>
            </w:r>
          </w:p>
        </w:tc>
      </w:tr>
      <w:tr w14:paraId="7D3E58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600339">
            <w:pPr>
              <w:spacing w:after="0" w:line="240" w:lineRule="auto"/>
            </w:pPr>
            <w:r>
              <w:t>name</w:t>
            </w:r>
          </w:p>
        </w:tc>
        <w:tc>
          <w:tcPr>
            <w:tcW w:w="2880" w:type="dxa"/>
          </w:tcPr>
          <w:p w14:paraId="5A3EBBFB">
            <w:pPr>
              <w:spacing w:after="0" w:line="240" w:lineRule="auto"/>
            </w:pPr>
            <w:r>
              <w:t>商品名称</w:t>
            </w:r>
          </w:p>
        </w:tc>
        <w:tc>
          <w:tcPr>
            <w:tcW w:w="2880" w:type="dxa"/>
          </w:tcPr>
          <w:p w14:paraId="11E367F7">
            <w:pPr>
              <w:spacing w:after="0" w:line="240" w:lineRule="auto"/>
            </w:pPr>
            <w:r>
              <w:t>System.String</w:t>
            </w:r>
          </w:p>
        </w:tc>
      </w:tr>
      <w:tr w14:paraId="6E3469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606372">
            <w:pPr>
              <w:spacing w:after="0" w:line="240" w:lineRule="auto"/>
            </w:pPr>
            <w:r>
              <w:t>price</w:t>
            </w:r>
          </w:p>
        </w:tc>
        <w:tc>
          <w:tcPr>
            <w:tcW w:w="2880" w:type="dxa"/>
          </w:tcPr>
          <w:p w14:paraId="5AAE34DF">
            <w:pPr>
              <w:spacing w:after="0" w:line="240" w:lineRule="auto"/>
            </w:pPr>
            <w:r>
              <w:t>货品价格单价</w:t>
            </w:r>
          </w:p>
        </w:tc>
        <w:tc>
          <w:tcPr>
            <w:tcW w:w="2880" w:type="dxa"/>
          </w:tcPr>
          <w:p w14:paraId="75707E18">
            <w:pPr>
              <w:spacing w:after="0" w:line="240" w:lineRule="auto"/>
            </w:pPr>
            <w:r>
              <w:t>System.Decimal</w:t>
            </w:r>
          </w:p>
        </w:tc>
      </w:tr>
      <w:tr w14:paraId="55C435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246C7D">
            <w:pPr>
              <w:spacing w:after="0" w:line="240" w:lineRule="auto"/>
            </w:pPr>
            <w:r>
              <w:t>costprice</w:t>
            </w:r>
          </w:p>
        </w:tc>
        <w:tc>
          <w:tcPr>
            <w:tcW w:w="2880" w:type="dxa"/>
          </w:tcPr>
          <w:p w14:paraId="761ED3FA">
            <w:pPr>
              <w:spacing w:after="0" w:line="240" w:lineRule="auto"/>
            </w:pPr>
            <w:r>
              <w:t>货品成本价单价</w:t>
            </w:r>
          </w:p>
        </w:tc>
        <w:tc>
          <w:tcPr>
            <w:tcW w:w="2880" w:type="dxa"/>
          </w:tcPr>
          <w:p w14:paraId="58978B4C">
            <w:pPr>
              <w:spacing w:after="0" w:line="240" w:lineRule="auto"/>
            </w:pPr>
            <w:r>
              <w:t>System.Decimal</w:t>
            </w:r>
          </w:p>
        </w:tc>
      </w:tr>
      <w:tr w14:paraId="6497ED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1B87E9">
            <w:pPr>
              <w:spacing w:after="0" w:line="240" w:lineRule="auto"/>
            </w:pPr>
            <w:r>
              <w:t>mktprice</w:t>
            </w:r>
          </w:p>
        </w:tc>
        <w:tc>
          <w:tcPr>
            <w:tcW w:w="2880" w:type="dxa"/>
          </w:tcPr>
          <w:p w14:paraId="0610F41F">
            <w:pPr>
              <w:spacing w:after="0" w:line="240" w:lineRule="auto"/>
            </w:pPr>
            <w:r>
              <w:t>市场价</w:t>
            </w:r>
          </w:p>
        </w:tc>
        <w:tc>
          <w:tcPr>
            <w:tcW w:w="2880" w:type="dxa"/>
          </w:tcPr>
          <w:p w14:paraId="5D1CA0E3">
            <w:pPr>
              <w:spacing w:after="0" w:line="240" w:lineRule="auto"/>
            </w:pPr>
            <w:r>
              <w:t>System.Decimal</w:t>
            </w:r>
          </w:p>
        </w:tc>
      </w:tr>
      <w:tr w14:paraId="10136D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ABC9A9">
            <w:pPr>
              <w:spacing w:after="0" w:line="240" w:lineRule="auto"/>
            </w:pPr>
            <w:r>
              <w:t>updateUnitPrice</w:t>
            </w:r>
          </w:p>
        </w:tc>
        <w:tc>
          <w:tcPr>
            <w:tcW w:w="2880" w:type="dxa"/>
          </w:tcPr>
          <w:p w14:paraId="56E02B4D">
            <w:pPr>
              <w:spacing w:after="0" w:line="240" w:lineRule="auto"/>
            </w:pPr>
            <w:r>
              <w:t>修改后的单价</w:t>
            </w:r>
          </w:p>
        </w:tc>
        <w:tc>
          <w:tcPr>
            <w:tcW w:w="2880" w:type="dxa"/>
          </w:tcPr>
          <w:p w14:paraId="55147FAD">
            <w:pPr>
              <w:spacing w:after="0" w:line="240" w:lineRule="auto"/>
            </w:pPr>
            <w:r>
              <w:t>System.Decimal</w:t>
            </w:r>
          </w:p>
        </w:tc>
      </w:tr>
      <w:tr w14:paraId="692461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77392F">
            <w:pPr>
              <w:spacing w:after="0" w:line="240" w:lineRule="auto"/>
            </w:pPr>
            <w:r>
              <w:t>imageUrl</w:t>
            </w:r>
          </w:p>
        </w:tc>
        <w:tc>
          <w:tcPr>
            <w:tcW w:w="2880" w:type="dxa"/>
          </w:tcPr>
          <w:p w14:paraId="7FC4B191">
            <w:pPr>
              <w:spacing w:after="0" w:line="240" w:lineRule="auto"/>
            </w:pPr>
            <w:r>
              <w:t>图片</w:t>
            </w:r>
          </w:p>
        </w:tc>
        <w:tc>
          <w:tcPr>
            <w:tcW w:w="2880" w:type="dxa"/>
          </w:tcPr>
          <w:p w14:paraId="66BC08D9">
            <w:pPr>
              <w:spacing w:after="0" w:line="240" w:lineRule="auto"/>
            </w:pPr>
            <w:r>
              <w:t>System.String</w:t>
            </w:r>
          </w:p>
        </w:tc>
      </w:tr>
      <w:tr w14:paraId="04EE01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D996F2">
            <w:pPr>
              <w:spacing w:after="0" w:line="240" w:lineRule="auto"/>
            </w:pPr>
            <w:r>
              <w:t>nums</w:t>
            </w:r>
          </w:p>
        </w:tc>
        <w:tc>
          <w:tcPr>
            <w:tcW w:w="2880" w:type="dxa"/>
          </w:tcPr>
          <w:p w14:paraId="168C1DBE">
            <w:pPr>
              <w:spacing w:after="0" w:line="240" w:lineRule="auto"/>
            </w:pPr>
            <w:r>
              <w:t>数量</w:t>
            </w:r>
          </w:p>
        </w:tc>
        <w:tc>
          <w:tcPr>
            <w:tcW w:w="2880" w:type="dxa"/>
          </w:tcPr>
          <w:p w14:paraId="1BB3184A">
            <w:pPr>
              <w:spacing w:after="0" w:line="240" w:lineRule="auto"/>
            </w:pPr>
            <w:r>
              <w:t>System.Int32</w:t>
            </w:r>
          </w:p>
        </w:tc>
      </w:tr>
      <w:tr w14:paraId="32FF99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17CF09">
            <w:pPr>
              <w:spacing w:after="0" w:line="240" w:lineRule="auto"/>
            </w:pPr>
            <w:r>
              <w:t>amount</w:t>
            </w:r>
          </w:p>
        </w:tc>
        <w:tc>
          <w:tcPr>
            <w:tcW w:w="2880" w:type="dxa"/>
          </w:tcPr>
          <w:p w14:paraId="5A935DC6">
            <w:pPr>
              <w:spacing w:after="0" w:line="240" w:lineRule="auto"/>
            </w:pPr>
            <w:r>
              <w:t>总价</w:t>
            </w:r>
          </w:p>
        </w:tc>
        <w:tc>
          <w:tcPr>
            <w:tcW w:w="2880" w:type="dxa"/>
          </w:tcPr>
          <w:p w14:paraId="571264F6">
            <w:pPr>
              <w:spacing w:after="0" w:line="240" w:lineRule="auto"/>
            </w:pPr>
            <w:r>
              <w:t>System.Decimal</w:t>
            </w:r>
          </w:p>
        </w:tc>
      </w:tr>
      <w:tr w14:paraId="1335D1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96D6D2">
            <w:pPr>
              <w:spacing w:after="0" w:line="240" w:lineRule="auto"/>
            </w:pPr>
            <w:r>
              <w:t>promotionAmount</w:t>
            </w:r>
          </w:p>
        </w:tc>
        <w:tc>
          <w:tcPr>
            <w:tcW w:w="2880" w:type="dxa"/>
          </w:tcPr>
          <w:p w14:paraId="6F3A263E">
            <w:pPr>
              <w:spacing w:after="0" w:line="240" w:lineRule="auto"/>
            </w:pPr>
            <w:r>
              <w:t>商品优惠总金额</w:t>
            </w:r>
          </w:p>
        </w:tc>
        <w:tc>
          <w:tcPr>
            <w:tcW w:w="2880" w:type="dxa"/>
          </w:tcPr>
          <w:p w14:paraId="035A00F0">
            <w:pPr>
              <w:spacing w:after="0" w:line="240" w:lineRule="auto"/>
            </w:pPr>
            <w:r>
              <w:t>System.Decimal</w:t>
            </w:r>
          </w:p>
        </w:tc>
      </w:tr>
      <w:tr w14:paraId="32250D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2A2E72">
            <w:pPr>
              <w:spacing w:after="0" w:line="240" w:lineRule="auto"/>
            </w:pPr>
            <w:r>
              <w:t>promotionList</w:t>
            </w:r>
          </w:p>
        </w:tc>
        <w:tc>
          <w:tcPr>
            <w:tcW w:w="2880" w:type="dxa"/>
          </w:tcPr>
          <w:p w14:paraId="38229FF6">
            <w:pPr>
              <w:spacing w:after="0" w:line="240" w:lineRule="auto"/>
            </w:pPr>
            <w:r>
              <w:t>促销信息</w:t>
            </w:r>
          </w:p>
        </w:tc>
        <w:tc>
          <w:tcPr>
            <w:tcW w:w="2880" w:type="dxa"/>
          </w:tcPr>
          <w:p w14:paraId="224C8999">
            <w:pPr>
              <w:spacing w:after="0" w:line="240" w:lineRule="auto"/>
            </w:pPr>
            <w:r>
              <w:t>System.String</w:t>
            </w:r>
          </w:p>
        </w:tc>
      </w:tr>
      <w:tr w14:paraId="2B325A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FFA547">
            <w:pPr>
              <w:spacing w:after="0" w:line="240" w:lineRule="auto"/>
            </w:pPr>
            <w:r>
              <w:t>weight</w:t>
            </w:r>
          </w:p>
        </w:tc>
        <w:tc>
          <w:tcPr>
            <w:tcW w:w="2880" w:type="dxa"/>
          </w:tcPr>
          <w:p w14:paraId="36E1F706">
            <w:pPr>
              <w:spacing w:after="0" w:line="240" w:lineRule="auto"/>
            </w:pPr>
            <w:r>
              <w:t>总重量</w:t>
            </w:r>
          </w:p>
        </w:tc>
        <w:tc>
          <w:tcPr>
            <w:tcW w:w="2880" w:type="dxa"/>
          </w:tcPr>
          <w:p w14:paraId="092D9F5F">
            <w:pPr>
              <w:spacing w:after="0" w:line="240" w:lineRule="auto"/>
            </w:pPr>
            <w:r>
              <w:t>System.Decimal</w:t>
            </w:r>
          </w:p>
        </w:tc>
      </w:tr>
      <w:tr w14:paraId="0B0B18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9ABA57">
            <w:pPr>
              <w:spacing w:after="0" w:line="240" w:lineRule="auto"/>
            </w:pPr>
            <w:r>
              <w:t>sendNums</w:t>
            </w:r>
          </w:p>
        </w:tc>
        <w:tc>
          <w:tcPr>
            <w:tcW w:w="2880" w:type="dxa"/>
          </w:tcPr>
          <w:p w14:paraId="205C7EAF">
            <w:pPr>
              <w:spacing w:after="0" w:line="240" w:lineRule="auto"/>
            </w:pPr>
            <w:r>
              <w:t>发货数量</w:t>
            </w:r>
          </w:p>
        </w:tc>
        <w:tc>
          <w:tcPr>
            <w:tcW w:w="2880" w:type="dxa"/>
          </w:tcPr>
          <w:p w14:paraId="608BFBAE">
            <w:pPr>
              <w:spacing w:after="0" w:line="240" w:lineRule="auto"/>
            </w:pPr>
            <w:r>
              <w:t>System.Int32</w:t>
            </w:r>
          </w:p>
        </w:tc>
      </w:tr>
      <w:tr w14:paraId="254480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D8BD52">
            <w:pPr>
              <w:spacing w:after="0" w:line="240" w:lineRule="auto"/>
            </w:pPr>
            <w:r>
              <w:t>addon</w:t>
            </w:r>
          </w:p>
        </w:tc>
        <w:tc>
          <w:tcPr>
            <w:tcW w:w="2880" w:type="dxa"/>
          </w:tcPr>
          <w:p w14:paraId="21A873A0">
            <w:pPr>
              <w:spacing w:after="0" w:line="240" w:lineRule="auto"/>
            </w:pPr>
            <w:r>
              <w:t>货品明细序列号存储</w:t>
            </w:r>
          </w:p>
        </w:tc>
        <w:tc>
          <w:tcPr>
            <w:tcW w:w="2880" w:type="dxa"/>
          </w:tcPr>
          <w:p w14:paraId="69F95EF8">
            <w:pPr>
              <w:spacing w:after="0" w:line="240" w:lineRule="auto"/>
            </w:pPr>
            <w:r>
              <w:t>System.String</w:t>
            </w:r>
          </w:p>
        </w:tc>
      </w:tr>
      <w:tr w14:paraId="21857F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74BBB6">
            <w:pPr>
              <w:spacing w:after="0" w:line="240" w:lineRule="auto"/>
            </w:pPr>
            <w:r>
              <w:t>createTime</w:t>
            </w:r>
          </w:p>
        </w:tc>
        <w:tc>
          <w:tcPr>
            <w:tcW w:w="2880" w:type="dxa"/>
          </w:tcPr>
          <w:p w14:paraId="2BB0D69C">
            <w:pPr>
              <w:spacing w:after="0" w:line="240" w:lineRule="auto"/>
            </w:pPr>
            <w:r>
              <w:t>创建时间</w:t>
            </w:r>
          </w:p>
        </w:tc>
        <w:tc>
          <w:tcPr>
            <w:tcW w:w="2880" w:type="dxa"/>
          </w:tcPr>
          <w:p w14:paraId="0937966F">
            <w:pPr>
              <w:spacing w:after="0" w:line="240" w:lineRule="auto"/>
            </w:pPr>
            <w:r>
              <w:t>System.DateTime</w:t>
            </w:r>
          </w:p>
        </w:tc>
      </w:tr>
      <w:tr w14:paraId="0147F4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4FA589">
            <w:pPr>
              <w:spacing w:after="0" w:line="240" w:lineRule="auto"/>
            </w:pPr>
            <w:r>
              <w:t>updateTime</w:t>
            </w:r>
          </w:p>
        </w:tc>
        <w:tc>
          <w:tcPr>
            <w:tcW w:w="2880" w:type="dxa"/>
          </w:tcPr>
          <w:p w14:paraId="171FA8F3">
            <w:pPr>
              <w:spacing w:after="0" w:line="240" w:lineRule="auto"/>
            </w:pPr>
            <w:r>
              <w:t>更新时间</w:t>
            </w:r>
          </w:p>
        </w:tc>
        <w:tc>
          <w:tcPr>
            <w:tcW w:w="2880" w:type="dxa"/>
          </w:tcPr>
          <w:p w14:paraId="6F7B325A">
            <w:pPr>
              <w:spacing w:after="0" w:line="240" w:lineRule="auto"/>
            </w:pPr>
            <w:r>
              <w:t>System.DateTime</w:t>
            </w:r>
          </w:p>
        </w:tc>
      </w:tr>
      <w:tr w14:paraId="5CE0FE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B96CD1">
            <w:pPr>
              <w:spacing w:after="0" w:line="240" w:lineRule="auto"/>
            </w:pPr>
            <w:r>
              <w:t>updatePrice</w:t>
            </w:r>
          </w:p>
        </w:tc>
        <w:tc>
          <w:tcPr>
            <w:tcW w:w="2880" w:type="dxa"/>
          </w:tcPr>
          <w:p w14:paraId="212AF45E">
            <w:pPr>
              <w:spacing w:after="0" w:line="240" w:lineRule="auto"/>
            </w:pPr>
            <w:r>
              <w:t>更新单价</w:t>
            </w:r>
          </w:p>
        </w:tc>
        <w:tc>
          <w:tcPr>
            <w:tcW w:w="2880" w:type="dxa"/>
          </w:tcPr>
          <w:p w14:paraId="012440A5">
            <w:pPr>
              <w:spacing w:after="0" w:line="240" w:lineRule="auto"/>
            </w:pPr>
            <w:r>
              <w:t>System.Decimal</w:t>
            </w:r>
          </w:p>
        </w:tc>
      </w:tr>
      <w:tr w14:paraId="2DF8D8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3949F5">
            <w:pPr>
              <w:spacing w:after="0" w:line="240" w:lineRule="auto"/>
            </w:pPr>
            <w:r>
              <w:t>updateAmount</w:t>
            </w:r>
          </w:p>
        </w:tc>
        <w:tc>
          <w:tcPr>
            <w:tcW w:w="2880" w:type="dxa"/>
          </w:tcPr>
          <w:p w14:paraId="7CDB1759">
            <w:pPr>
              <w:spacing w:after="0" w:line="240" w:lineRule="auto"/>
            </w:pPr>
            <w:r>
              <w:t>更新总价</w:t>
            </w:r>
          </w:p>
        </w:tc>
        <w:tc>
          <w:tcPr>
            <w:tcW w:w="2880" w:type="dxa"/>
          </w:tcPr>
          <w:p w14:paraId="69624437">
            <w:pPr>
              <w:spacing w:after="0" w:line="240" w:lineRule="auto"/>
            </w:pPr>
            <w:r>
              <w:t>System.Decimal</w:t>
            </w:r>
          </w:p>
        </w:tc>
      </w:tr>
    </w:tbl>
    <w:p w14:paraId="1E4362ED"/>
    <w:p w14:paraId="3F91D997">
      <w:pPr>
        <w:pStyle w:val="4"/>
      </w:pPr>
      <w:r>
        <w:t>表：corecmsuser：corecmsuser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DF633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11B37CD0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5344F63F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584259F6">
            <w:pPr>
              <w:spacing w:after="0" w:line="240" w:lineRule="auto"/>
            </w:pPr>
            <w:r>
              <w:t>字段类型（C#）</w:t>
            </w:r>
          </w:p>
        </w:tc>
      </w:tr>
      <w:tr w14:paraId="2105D4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7B3E1C">
            <w:pPr>
              <w:spacing w:after="0" w:line="240" w:lineRule="auto"/>
            </w:pPr>
            <w:r>
              <w:t>id</w:t>
            </w:r>
          </w:p>
        </w:tc>
        <w:tc>
          <w:tcPr>
            <w:tcW w:w="2880" w:type="dxa"/>
          </w:tcPr>
          <w:p w14:paraId="4209509A">
            <w:pPr>
              <w:spacing w:after="0" w:line="240" w:lineRule="auto"/>
            </w:pPr>
            <w:r>
              <w:t>用户ID</w:t>
            </w:r>
          </w:p>
        </w:tc>
        <w:tc>
          <w:tcPr>
            <w:tcW w:w="2880" w:type="dxa"/>
          </w:tcPr>
          <w:p w14:paraId="58230268">
            <w:pPr>
              <w:spacing w:after="0" w:line="240" w:lineRule="auto"/>
            </w:pPr>
            <w:r>
              <w:t>System.Int32</w:t>
            </w:r>
          </w:p>
        </w:tc>
      </w:tr>
      <w:tr w14:paraId="4F0BCB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53AAAE">
            <w:pPr>
              <w:spacing w:after="0" w:line="240" w:lineRule="auto"/>
            </w:pPr>
            <w:r>
              <w:t>userName</w:t>
            </w:r>
          </w:p>
        </w:tc>
        <w:tc>
          <w:tcPr>
            <w:tcW w:w="2880" w:type="dxa"/>
          </w:tcPr>
          <w:p w14:paraId="07CD03DC">
            <w:pPr>
              <w:spacing w:after="0" w:line="240" w:lineRule="auto"/>
            </w:pPr>
            <w:r>
              <w:t>用户名</w:t>
            </w:r>
          </w:p>
        </w:tc>
        <w:tc>
          <w:tcPr>
            <w:tcW w:w="2880" w:type="dxa"/>
          </w:tcPr>
          <w:p w14:paraId="6730CED4">
            <w:pPr>
              <w:spacing w:after="0" w:line="240" w:lineRule="auto"/>
            </w:pPr>
            <w:r>
              <w:t>System.String</w:t>
            </w:r>
          </w:p>
        </w:tc>
      </w:tr>
      <w:tr w14:paraId="648087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DCC3D0">
            <w:pPr>
              <w:spacing w:after="0" w:line="240" w:lineRule="auto"/>
            </w:pPr>
            <w:r>
              <w:t>passWord</w:t>
            </w:r>
          </w:p>
        </w:tc>
        <w:tc>
          <w:tcPr>
            <w:tcW w:w="2880" w:type="dxa"/>
          </w:tcPr>
          <w:p w14:paraId="47E76B37">
            <w:pPr>
              <w:spacing w:after="0" w:line="240" w:lineRule="auto"/>
            </w:pPr>
            <w:r>
              <w:t>密码</w:t>
            </w:r>
          </w:p>
        </w:tc>
        <w:tc>
          <w:tcPr>
            <w:tcW w:w="2880" w:type="dxa"/>
          </w:tcPr>
          <w:p w14:paraId="30F23C36">
            <w:pPr>
              <w:spacing w:after="0" w:line="240" w:lineRule="auto"/>
            </w:pPr>
            <w:r>
              <w:t>System.String</w:t>
            </w:r>
          </w:p>
        </w:tc>
      </w:tr>
      <w:tr w14:paraId="710FE5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926F26">
            <w:pPr>
              <w:spacing w:after="0" w:line="240" w:lineRule="auto"/>
            </w:pPr>
            <w:r>
              <w:t>mobile</w:t>
            </w:r>
          </w:p>
        </w:tc>
        <w:tc>
          <w:tcPr>
            <w:tcW w:w="2880" w:type="dxa"/>
          </w:tcPr>
          <w:p w14:paraId="4F99D623">
            <w:pPr>
              <w:spacing w:after="0" w:line="240" w:lineRule="auto"/>
            </w:pPr>
            <w:r>
              <w:t>手机号</w:t>
            </w:r>
          </w:p>
        </w:tc>
        <w:tc>
          <w:tcPr>
            <w:tcW w:w="2880" w:type="dxa"/>
          </w:tcPr>
          <w:p w14:paraId="64AD5A49">
            <w:pPr>
              <w:spacing w:after="0" w:line="240" w:lineRule="auto"/>
            </w:pPr>
            <w:r>
              <w:t>System.String</w:t>
            </w:r>
          </w:p>
        </w:tc>
      </w:tr>
      <w:tr w14:paraId="50FC51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80914F">
            <w:pPr>
              <w:spacing w:after="0" w:line="240" w:lineRule="auto"/>
            </w:pPr>
            <w:r>
              <w:t>sex</w:t>
            </w:r>
          </w:p>
        </w:tc>
        <w:tc>
          <w:tcPr>
            <w:tcW w:w="2880" w:type="dxa"/>
          </w:tcPr>
          <w:p w14:paraId="357D8439">
            <w:pPr>
              <w:spacing w:after="0" w:line="240" w:lineRule="auto"/>
            </w:pPr>
            <w:r>
              <w:t>性别[1男2女3未知]</w:t>
            </w:r>
          </w:p>
        </w:tc>
        <w:tc>
          <w:tcPr>
            <w:tcW w:w="2880" w:type="dxa"/>
          </w:tcPr>
          <w:p w14:paraId="27311496">
            <w:pPr>
              <w:spacing w:after="0" w:line="240" w:lineRule="auto"/>
            </w:pPr>
            <w:r>
              <w:t>System.Int32</w:t>
            </w:r>
          </w:p>
        </w:tc>
      </w:tr>
      <w:tr w14:paraId="26F030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E2CE34">
            <w:pPr>
              <w:spacing w:after="0" w:line="240" w:lineRule="auto"/>
            </w:pPr>
            <w:r>
              <w:t>birthday</w:t>
            </w:r>
          </w:p>
        </w:tc>
        <w:tc>
          <w:tcPr>
            <w:tcW w:w="2880" w:type="dxa"/>
          </w:tcPr>
          <w:p w14:paraId="7650772A">
            <w:pPr>
              <w:spacing w:after="0" w:line="240" w:lineRule="auto"/>
            </w:pPr>
            <w:r>
              <w:t>生日</w:t>
            </w:r>
          </w:p>
        </w:tc>
        <w:tc>
          <w:tcPr>
            <w:tcW w:w="2880" w:type="dxa"/>
          </w:tcPr>
          <w:p w14:paraId="5DCA7DAD">
            <w:pPr>
              <w:spacing w:after="0" w:line="240" w:lineRule="auto"/>
            </w:pPr>
            <w:r>
              <w:t>System.DateTime</w:t>
            </w:r>
          </w:p>
        </w:tc>
      </w:tr>
      <w:tr w14:paraId="1420AB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785079">
            <w:pPr>
              <w:spacing w:after="0" w:line="240" w:lineRule="auto"/>
            </w:pPr>
            <w:r>
              <w:t>avatarImage</w:t>
            </w:r>
          </w:p>
        </w:tc>
        <w:tc>
          <w:tcPr>
            <w:tcW w:w="2880" w:type="dxa"/>
          </w:tcPr>
          <w:p w14:paraId="3072A851">
            <w:pPr>
              <w:spacing w:after="0" w:line="240" w:lineRule="auto"/>
            </w:pPr>
            <w:r>
              <w:t>头像</w:t>
            </w:r>
          </w:p>
        </w:tc>
        <w:tc>
          <w:tcPr>
            <w:tcW w:w="2880" w:type="dxa"/>
          </w:tcPr>
          <w:p w14:paraId="6CF9BDB8">
            <w:pPr>
              <w:spacing w:after="0" w:line="240" w:lineRule="auto"/>
            </w:pPr>
            <w:r>
              <w:t>System.String</w:t>
            </w:r>
          </w:p>
        </w:tc>
      </w:tr>
      <w:tr w14:paraId="3D6303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A662F9">
            <w:pPr>
              <w:spacing w:after="0" w:line="240" w:lineRule="auto"/>
            </w:pPr>
            <w:r>
              <w:t>nickName</w:t>
            </w:r>
          </w:p>
        </w:tc>
        <w:tc>
          <w:tcPr>
            <w:tcW w:w="2880" w:type="dxa"/>
          </w:tcPr>
          <w:p w14:paraId="20EE0B19">
            <w:pPr>
              <w:spacing w:after="0" w:line="240" w:lineRule="auto"/>
            </w:pPr>
            <w:r>
              <w:t>昵称</w:t>
            </w:r>
          </w:p>
        </w:tc>
        <w:tc>
          <w:tcPr>
            <w:tcW w:w="2880" w:type="dxa"/>
          </w:tcPr>
          <w:p w14:paraId="2F2F9A2D">
            <w:pPr>
              <w:spacing w:after="0" w:line="240" w:lineRule="auto"/>
            </w:pPr>
            <w:r>
              <w:t>System.String</w:t>
            </w:r>
          </w:p>
        </w:tc>
      </w:tr>
      <w:tr w14:paraId="5DA67A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34CC97">
            <w:pPr>
              <w:spacing w:after="0" w:line="240" w:lineRule="auto"/>
            </w:pPr>
            <w:r>
              <w:t>balance</w:t>
            </w:r>
          </w:p>
        </w:tc>
        <w:tc>
          <w:tcPr>
            <w:tcW w:w="2880" w:type="dxa"/>
          </w:tcPr>
          <w:p w14:paraId="0645C7EA">
            <w:pPr>
              <w:spacing w:after="0" w:line="240" w:lineRule="auto"/>
            </w:pPr>
            <w:r>
              <w:t>余额</w:t>
            </w:r>
          </w:p>
        </w:tc>
        <w:tc>
          <w:tcPr>
            <w:tcW w:w="2880" w:type="dxa"/>
          </w:tcPr>
          <w:p w14:paraId="0D178249">
            <w:pPr>
              <w:spacing w:after="0" w:line="240" w:lineRule="auto"/>
            </w:pPr>
            <w:r>
              <w:t>System.Decimal</w:t>
            </w:r>
          </w:p>
        </w:tc>
      </w:tr>
      <w:tr w14:paraId="484E87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E4BCBE">
            <w:pPr>
              <w:spacing w:after="0" w:line="240" w:lineRule="auto"/>
            </w:pPr>
            <w:r>
              <w:t>point</w:t>
            </w:r>
          </w:p>
        </w:tc>
        <w:tc>
          <w:tcPr>
            <w:tcW w:w="2880" w:type="dxa"/>
          </w:tcPr>
          <w:p w14:paraId="274FB38B">
            <w:pPr>
              <w:spacing w:after="0" w:line="240" w:lineRule="auto"/>
            </w:pPr>
            <w:r>
              <w:t>积分</w:t>
            </w:r>
          </w:p>
        </w:tc>
        <w:tc>
          <w:tcPr>
            <w:tcW w:w="2880" w:type="dxa"/>
          </w:tcPr>
          <w:p w14:paraId="530CA2C3">
            <w:pPr>
              <w:spacing w:after="0" w:line="240" w:lineRule="auto"/>
            </w:pPr>
            <w:r>
              <w:t>System.Int32</w:t>
            </w:r>
          </w:p>
        </w:tc>
      </w:tr>
      <w:tr w14:paraId="6C8449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57BE4E">
            <w:pPr>
              <w:spacing w:after="0" w:line="240" w:lineRule="auto"/>
            </w:pPr>
            <w:r>
              <w:t>grade</w:t>
            </w:r>
          </w:p>
        </w:tc>
        <w:tc>
          <w:tcPr>
            <w:tcW w:w="2880" w:type="dxa"/>
          </w:tcPr>
          <w:p w14:paraId="1FDC0EE5">
            <w:pPr>
              <w:spacing w:after="0" w:line="240" w:lineRule="auto"/>
            </w:pPr>
            <w:r>
              <w:t>用户等级</w:t>
            </w:r>
          </w:p>
        </w:tc>
        <w:tc>
          <w:tcPr>
            <w:tcW w:w="2880" w:type="dxa"/>
          </w:tcPr>
          <w:p w14:paraId="6DBB0B95">
            <w:pPr>
              <w:spacing w:after="0" w:line="240" w:lineRule="auto"/>
            </w:pPr>
            <w:r>
              <w:t>System.Int32</w:t>
            </w:r>
          </w:p>
        </w:tc>
      </w:tr>
      <w:tr w14:paraId="3C5F97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A8192A">
            <w:pPr>
              <w:spacing w:after="0" w:line="240" w:lineRule="auto"/>
            </w:pPr>
            <w:r>
              <w:t>createTime</w:t>
            </w:r>
          </w:p>
        </w:tc>
        <w:tc>
          <w:tcPr>
            <w:tcW w:w="2880" w:type="dxa"/>
          </w:tcPr>
          <w:p w14:paraId="46F90424">
            <w:pPr>
              <w:spacing w:after="0" w:line="240" w:lineRule="auto"/>
            </w:pPr>
            <w:r>
              <w:t>创建时间</w:t>
            </w:r>
          </w:p>
        </w:tc>
        <w:tc>
          <w:tcPr>
            <w:tcW w:w="2880" w:type="dxa"/>
          </w:tcPr>
          <w:p w14:paraId="21EB1874">
            <w:pPr>
              <w:spacing w:after="0" w:line="240" w:lineRule="auto"/>
            </w:pPr>
            <w:r>
              <w:t>System.DateTime</w:t>
            </w:r>
          </w:p>
        </w:tc>
      </w:tr>
      <w:tr w14:paraId="66B35B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D6E0DB">
            <w:pPr>
              <w:spacing w:after="0" w:line="240" w:lineRule="auto"/>
            </w:pPr>
            <w:r>
              <w:t>updataTime</w:t>
            </w:r>
          </w:p>
        </w:tc>
        <w:tc>
          <w:tcPr>
            <w:tcW w:w="2880" w:type="dxa"/>
          </w:tcPr>
          <w:p w14:paraId="7202021F">
            <w:pPr>
              <w:spacing w:after="0" w:line="240" w:lineRule="auto"/>
            </w:pPr>
            <w:r>
              <w:t>更新时间</w:t>
            </w:r>
          </w:p>
        </w:tc>
        <w:tc>
          <w:tcPr>
            <w:tcW w:w="2880" w:type="dxa"/>
          </w:tcPr>
          <w:p w14:paraId="663B8E45">
            <w:pPr>
              <w:spacing w:after="0" w:line="240" w:lineRule="auto"/>
            </w:pPr>
            <w:r>
              <w:t>System.DateTime</w:t>
            </w:r>
          </w:p>
        </w:tc>
      </w:tr>
      <w:tr w14:paraId="26C4B4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0FD28B4E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06597ACD">
            <w:pPr>
              <w:spacing w:after="0" w:line="240" w:lineRule="auto"/>
            </w:pPr>
            <w:r>
              <w:t>状态[1正常2停用]</w:t>
            </w:r>
          </w:p>
        </w:tc>
        <w:tc>
          <w:tcPr>
            <w:tcW w:w="2880" w:type="dxa"/>
          </w:tcPr>
          <w:p w14:paraId="0397EC22">
            <w:pPr>
              <w:spacing w:after="0" w:line="240" w:lineRule="auto"/>
            </w:pPr>
            <w:r>
              <w:t>System.Int32</w:t>
            </w:r>
          </w:p>
        </w:tc>
      </w:tr>
      <w:tr w14:paraId="055A4E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DD2135">
            <w:pPr>
              <w:spacing w:after="0" w:line="240" w:lineRule="auto"/>
            </w:pPr>
            <w:r>
              <w:t>parentId</w:t>
            </w:r>
          </w:p>
        </w:tc>
        <w:tc>
          <w:tcPr>
            <w:tcW w:w="2880" w:type="dxa"/>
          </w:tcPr>
          <w:p w14:paraId="6227CCC3">
            <w:pPr>
              <w:spacing w:after="0" w:line="240" w:lineRule="auto"/>
            </w:pPr>
            <w:r>
              <w:t>推荐人</w:t>
            </w:r>
          </w:p>
        </w:tc>
        <w:tc>
          <w:tcPr>
            <w:tcW w:w="2880" w:type="dxa"/>
          </w:tcPr>
          <w:p w14:paraId="364795D7">
            <w:pPr>
              <w:spacing w:after="0" w:line="240" w:lineRule="auto"/>
            </w:pPr>
            <w:r>
              <w:t>System.Int32</w:t>
            </w:r>
          </w:p>
        </w:tc>
      </w:tr>
      <w:tr w14:paraId="5DEA2A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1FB29D">
            <w:pPr>
              <w:spacing w:after="0" w:line="240" w:lineRule="auto"/>
            </w:pPr>
            <w:r>
              <w:t>userWx</w:t>
            </w:r>
          </w:p>
        </w:tc>
        <w:tc>
          <w:tcPr>
            <w:tcW w:w="2880" w:type="dxa"/>
          </w:tcPr>
          <w:p w14:paraId="6C645C67">
            <w:pPr>
              <w:spacing w:after="0" w:line="240" w:lineRule="auto"/>
            </w:pPr>
            <w:r>
              <w:t>关联三方账户</w:t>
            </w:r>
          </w:p>
        </w:tc>
        <w:tc>
          <w:tcPr>
            <w:tcW w:w="2880" w:type="dxa"/>
          </w:tcPr>
          <w:p w14:paraId="7E80F729">
            <w:pPr>
              <w:spacing w:after="0" w:line="240" w:lineRule="auto"/>
            </w:pPr>
            <w:r>
              <w:t>System.Int32</w:t>
            </w:r>
          </w:p>
        </w:tc>
      </w:tr>
      <w:tr w14:paraId="6B1C5C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7129FF">
            <w:pPr>
              <w:spacing w:after="0" w:line="240" w:lineRule="auto"/>
            </w:pPr>
            <w:r>
              <w:t>payCode</w:t>
            </w:r>
          </w:p>
        </w:tc>
        <w:tc>
          <w:tcPr>
            <w:tcW w:w="2880" w:type="dxa"/>
          </w:tcPr>
          <w:p w14:paraId="4B748771">
            <w:pPr>
              <w:spacing w:after="0" w:line="240" w:lineRule="auto"/>
            </w:pPr>
            <w:r>
              <w:t>付款码</w:t>
            </w:r>
          </w:p>
        </w:tc>
        <w:tc>
          <w:tcPr>
            <w:tcW w:w="2880" w:type="dxa"/>
          </w:tcPr>
          <w:p w14:paraId="158DFAC4">
            <w:pPr>
              <w:spacing w:after="0" w:line="240" w:lineRule="auto"/>
            </w:pPr>
            <w:r>
              <w:t>System.String</w:t>
            </w:r>
          </w:p>
        </w:tc>
      </w:tr>
      <w:tr w14:paraId="4E3AE7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480D77">
            <w:pPr>
              <w:spacing w:after="0" w:line="240" w:lineRule="auto"/>
            </w:pPr>
            <w:r>
              <w:t>userCode</w:t>
            </w:r>
          </w:p>
        </w:tc>
        <w:tc>
          <w:tcPr>
            <w:tcW w:w="2880" w:type="dxa"/>
          </w:tcPr>
          <w:p w14:paraId="252910A5">
            <w:pPr>
              <w:spacing w:after="0" w:line="240" w:lineRule="auto"/>
            </w:pPr>
            <w:r>
              <w:t>二维码展示</w:t>
            </w:r>
          </w:p>
        </w:tc>
        <w:tc>
          <w:tcPr>
            <w:tcW w:w="2880" w:type="dxa"/>
          </w:tcPr>
          <w:p w14:paraId="45206B82">
            <w:pPr>
              <w:spacing w:after="0" w:line="240" w:lineRule="auto"/>
            </w:pPr>
            <w:r>
              <w:t>System.String</w:t>
            </w:r>
          </w:p>
        </w:tc>
      </w:tr>
      <w:tr w14:paraId="0C99C7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B005DB">
            <w:pPr>
              <w:spacing w:after="0" w:line="240" w:lineRule="auto"/>
            </w:pPr>
            <w:r>
              <w:t>isDelete</w:t>
            </w:r>
          </w:p>
        </w:tc>
        <w:tc>
          <w:tcPr>
            <w:tcW w:w="2880" w:type="dxa"/>
          </w:tcPr>
          <w:p w14:paraId="025844AF">
            <w:pPr>
              <w:spacing w:after="0" w:line="240" w:lineRule="auto"/>
            </w:pPr>
            <w:r>
              <w:t>删除标志 有数据就是删除</w:t>
            </w:r>
          </w:p>
        </w:tc>
        <w:tc>
          <w:tcPr>
            <w:tcW w:w="2880" w:type="dxa"/>
          </w:tcPr>
          <w:p w14:paraId="58CC1D2E">
            <w:pPr>
              <w:spacing w:after="0" w:line="240" w:lineRule="auto"/>
            </w:pPr>
            <w:r>
              <w:t>System.Int32</w:t>
            </w:r>
          </w:p>
        </w:tc>
      </w:tr>
      <w:tr w14:paraId="5DC79C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AF6D84">
            <w:pPr>
              <w:spacing w:after="0" w:line="240" w:lineRule="auto"/>
            </w:pPr>
            <w:r>
              <w:t>YX_account</w:t>
            </w:r>
          </w:p>
        </w:tc>
        <w:tc>
          <w:tcPr>
            <w:tcW w:w="2880" w:type="dxa"/>
          </w:tcPr>
          <w:p w14:paraId="5E928DDC">
            <w:pPr>
              <w:spacing w:after="0" w:line="240" w:lineRule="auto"/>
            </w:pPr>
            <w:r>
              <w:t>药箱账号</w:t>
            </w:r>
          </w:p>
        </w:tc>
        <w:tc>
          <w:tcPr>
            <w:tcW w:w="2880" w:type="dxa"/>
          </w:tcPr>
          <w:p w14:paraId="68CCDF19">
            <w:pPr>
              <w:spacing w:after="0" w:line="240" w:lineRule="auto"/>
            </w:pPr>
            <w:r>
              <w:t>System.String</w:t>
            </w:r>
          </w:p>
        </w:tc>
      </w:tr>
      <w:tr w14:paraId="13CB74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B6523E">
            <w:pPr>
              <w:spacing w:after="0" w:line="240" w:lineRule="auto"/>
            </w:pPr>
            <w:r>
              <w:t>YX_name</w:t>
            </w:r>
          </w:p>
        </w:tc>
        <w:tc>
          <w:tcPr>
            <w:tcW w:w="2880" w:type="dxa"/>
          </w:tcPr>
          <w:p w14:paraId="362572F6">
            <w:pPr>
              <w:spacing w:after="0" w:line="240" w:lineRule="auto"/>
            </w:pPr>
            <w:r>
              <w:t>药箱用户名称</w:t>
            </w:r>
          </w:p>
        </w:tc>
        <w:tc>
          <w:tcPr>
            <w:tcW w:w="2880" w:type="dxa"/>
          </w:tcPr>
          <w:p w14:paraId="1FC20CFE">
            <w:pPr>
              <w:spacing w:after="0" w:line="240" w:lineRule="auto"/>
            </w:pPr>
            <w:r>
              <w:t>System.String</w:t>
            </w:r>
          </w:p>
        </w:tc>
      </w:tr>
      <w:tr w14:paraId="25F685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98EBC4">
            <w:pPr>
              <w:spacing w:after="0" w:line="240" w:lineRule="auto"/>
            </w:pPr>
            <w:r>
              <w:t>transactionNo</w:t>
            </w:r>
          </w:p>
        </w:tc>
        <w:tc>
          <w:tcPr>
            <w:tcW w:w="2880" w:type="dxa"/>
          </w:tcPr>
          <w:p w14:paraId="02D8C41B">
            <w:pPr>
              <w:spacing w:after="0" w:line="240" w:lineRule="auto"/>
            </w:pPr>
            <w:r>
              <w:t>实名认证序号</w:t>
            </w:r>
          </w:p>
        </w:tc>
        <w:tc>
          <w:tcPr>
            <w:tcW w:w="2880" w:type="dxa"/>
          </w:tcPr>
          <w:p w14:paraId="4236F68C">
            <w:pPr>
              <w:spacing w:after="0" w:line="240" w:lineRule="auto"/>
            </w:pPr>
            <w:r>
              <w:t>System.String</w:t>
            </w:r>
          </w:p>
        </w:tc>
      </w:tr>
      <w:tr w14:paraId="242BB5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83D2BF">
            <w:pPr>
              <w:spacing w:after="0" w:line="240" w:lineRule="auto"/>
            </w:pPr>
            <w:r>
              <w:t>customerId</w:t>
            </w:r>
          </w:p>
        </w:tc>
        <w:tc>
          <w:tcPr>
            <w:tcW w:w="2880" w:type="dxa"/>
          </w:tcPr>
          <w:p w14:paraId="7013E7A4">
            <w:pPr>
              <w:spacing w:after="0" w:line="240" w:lineRule="auto"/>
            </w:pPr>
            <w:r>
              <w:t>法大大id</w:t>
            </w:r>
          </w:p>
        </w:tc>
        <w:tc>
          <w:tcPr>
            <w:tcW w:w="2880" w:type="dxa"/>
          </w:tcPr>
          <w:p w14:paraId="20E97C78">
            <w:pPr>
              <w:spacing w:after="0" w:line="240" w:lineRule="auto"/>
            </w:pPr>
            <w:r>
              <w:t>System.String</w:t>
            </w:r>
          </w:p>
        </w:tc>
      </w:tr>
      <w:tr w14:paraId="370CDE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6F8624">
            <w:pPr>
              <w:spacing w:after="0" w:line="240" w:lineRule="auto"/>
            </w:pPr>
            <w:r>
              <w:t>fddVerify</w:t>
            </w:r>
          </w:p>
        </w:tc>
        <w:tc>
          <w:tcPr>
            <w:tcW w:w="2880" w:type="dxa"/>
          </w:tcPr>
          <w:p w14:paraId="44F340DA">
            <w:pPr>
              <w:spacing w:after="0" w:line="240" w:lineRule="auto"/>
            </w:pPr>
            <w:r>
              <w:t>法大大认证状态 0:未激活； 1:未认证； 2:审核通过； 3:已提交待审核； 4:审核不通过</w:t>
            </w:r>
          </w:p>
        </w:tc>
        <w:tc>
          <w:tcPr>
            <w:tcW w:w="2880" w:type="dxa"/>
          </w:tcPr>
          <w:p w14:paraId="5AB0EA9C">
            <w:pPr>
              <w:spacing w:after="0" w:line="240" w:lineRule="auto"/>
            </w:pPr>
            <w:r>
              <w:t>System.String</w:t>
            </w:r>
          </w:p>
        </w:tc>
      </w:tr>
      <w:tr w14:paraId="1591A6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323114">
            <w:pPr>
              <w:spacing w:after="0" w:line="240" w:lineRule="auto"/>
            </w:pPr>
            <w:r>
              <w:t>fddVerifyUrl</w:t>
            </w:r>
          </w:p>
        </w:tc>
        <w:tc>
          <w:tcPr>
            <w:tcW w:w="2880" w:type="dxa"/>
          </w:tcPr>
          <w:p w14:paraId="752855BC">
            <w:pPr>
              <w:spacing w:after="0" w:line="240" w:lineRule="auto"/>
            </w:pPr>
            <w:r>
              <w:t>法大大认证地址</w:t>
            </w:r>
          </w:p>
        </w:tc>
        <w:tc>
          <w:tcPr>
            <w:tcW w:w="2880" w:type="dxa"/>
          </w:tcPr>
          <w:p w14:paraId="1B985942">
            <w:pPr>
              <w:spacing w:after="0" w:line="240" w:lineRule="auto"/>
            </w:pPr>
            <w:r>
              <w:t>System.String</w:t>
            </w:r>
          </w:p>
        </w:tc>
      </w:tr>
      <w:tr w14:paraId="01775E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6FB861">
            <w:pPr>
              <w:spacing w:after="0" w:line="240" w:lineRule="auto"/>
            </w:pPr>
            <w:r>
              <w:t>ShopId</w:t>
            </w:r>
          </w:p>
        </w:tc>
        <w:tc>
          <w:tcPr>
            <w:tcW w:w="2880" w:type="dxa"/>
          </w:tcPr>
          <w:p w14:paraId="5D5E6FE3">
            <w:pPr>
              <w:spacing w:after="0" w:line="240" w:lineRule="auto"/>
            </w:pPr>
            <w:r>
              <w:t>门店id</w:t>
            </w:r>
          </w:p>
        </w:tc>
        <w:tc>
          <w:tcPr>
            <w:tcW w:w="2880" w:type="dxa"/>
          </w:tcPr>
          <w:p w14:paraId="302E3410">
            <w:pPr>
              <w:spacing w:after="0" w:line="240" w:lineRule="auto"/>
            </w:pPr>
            <w:r>
              <w:t>System.String</w:t>
            </w:r>
          </w:p>
        </w:tc>
      </w:tr>
      <w:tr w14:paraId="57A243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DFB02D">
            <w:pPr>
              <w:spacing w:after="0" w:line="240" w:lineRule="auto"/>
            </w:pPr>
            <w:r>
              <w:t>TJgoods</w:t>
            </w:r>
          </w:p>
        </w:tc>
        <w:tc>
          <w:tcPr>
            <w:tcW w:w="2880" w:type="dxa"/>
          </w:tcPr>
          <w:p w14:paraId="32594E2B">
            <w:pPr>
              <w:spacing w:after="0" w:line="240" w:lineRule="auto"/>
            </w:pPr>
            <w:r>
              <w:t>推荐商品</w:t>
            </w:r>
          </w:p>
        </w:tc>
        <w:tc>
          <w:tcPr>
            <w:tcW w:w="2880" w:type="dxa"/>
          </w:tcPr>
          <w:p w14:paraId="475DED89">
            <w:pPr>
              <w:spacing w:after="0" w:line="240" w:lineRule="auto"/>
            </w:pPr>
            <w:r>
              <w:t>System.String</w:t>
            </w:r>
          </w:p>
        </w:tc>
      </w:tr>
      <w:tr w14:paraId="6D892B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22CC34">
            <w:pPr>
              <w:spacing w:after="0" w:line="240" w:lineRule="auto"/>
            </w:pPr>
            <w:r>
              <w:t>userType</w:t>
            </w:r>
          </w:p>
        </w:tc>
        <w:tc>
          <w:tcPr>
            <w:tcW w:w="2880" w:type="dxa"/>
          </w:tcPr>
          <w:p w14:paraId="4D7229D0">
            <w:pPr>
              <w:spacing w:after="0" w:line="240" w:lineRule="auto"/>
            </w:pPr>
            <w:r>
              <w:t>用户类型</w:t>
            </w:r>
          </w:p>
        </w:tc>
        <w:tc>
          <w:tcPr>
            <w:tcW w:w="2880" w:type="dxa"/>
          </w:tcPr>
          <w:p w14:paraId="2928C071">
            <w:pPr>
              <w:spacing w:after="0" w:line="240" w:lineRule="auto"/>
            </w:pPr>
            <w:r>
              <w:t>System.String</w:t>
            </w:r>
          </w:p>
        </w:tc>
      </w:tr>
      <w:tr w14:paraId="73E00F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0D4806">
            <w:pPr>
              <w:spacing w:after="0" w:line="240" w:lineRule="auto"/>
            </w:pPr>
            <w:r>
              <w:t>songhuoyiyuan</w:t>
            </w:r>
          </w:p>
        </w:tc>
        <w:tc>
          <w:tcPr>
            <w:tcW w:w="2880" w:type="dxa"/>
          </w:tcPr>
          <w:p w14:paraId="646B73A8">
            <w:pPr>
              <w:spacing w:after="0" w:line="240" w:lineRule="auto"/>
            </w:pPr>
            <w:r>
              <w:t>送货医院</w:t>
            </w:r>
          </w:p>
        </w:tc>
        <w:tc>
          <w:tcPr>
            <w:tcW w:w="2880" w:type="dxa"/>
          </w:tcPr>
          <w:p w14:paraId="656F8548">
            <w:pPr>
              <w:spacing w:after="0" w:line="240" w:lineRule="auto"/>
            </w:pPr>
            <w:r>
              <w:t>System.String</w:t>
            </w:r>
          </w:p>
        </w:tc>
      </w:tr>
      <w:tr w14:paraId="67C76E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44657F">
            <w:pPr>
              <w:spacing w:after="0" w:line="240" w:lineRule="auto"/>
            </w:pPr>
            <w:r>
              <w:t>keshi</w:t>
            </w:r>
          </w:p>
        </w:tc>
        <w:tc>
          <w:tcPr>
            <w:tcW w:w="2880" w:type="dxa"/>
          </w:tcPr>
          <w:p w14:paraId="71FD39F0">
            <w:pPr>
              <w:spacing w:after="0" w:line="240" w:lineRule="auto"/>
            </w:pPr>
            <w:r>
              <w:t>科室</w:t>
            </w:r>
          </w:p>
        </w:tc>
        <w:tc>
          <w:tcPr>
            <w:tcW w:w="2880" w:type="dxa"/>
          </w:tcPr>
          <w:p w14:paraId="1F291A0F">
            <w:pPr>
              <w:spacing w:after="0" w:line="240" w:lineRule="auto"/>
            </w:pPr>
            <w:r>
              <w:t>System.String</w:t>
            </w:r>
          </w:p>
        </w:tc>
      </w:tr>
      <w:tr w14:paraId="13D439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B31AD3">
            <w:pPr>
              <w:spacing w:after="0" w:line="240" w:lineRule="auto"/>
            </w:pPr>
            <w:r>
              <w:t>yisheng</w:t>
            </w:r>
          </w:p>
        </w:tc>
        <w:tc>
          <w:tcPr>
            <w:tcW w:w="2880" w:type="dxa"/>
          </w:tcPr>
          <w:p w14:paraId="120FAC71">
            <w:pPr>
              <w:spacing w:after="0" w:line="240" w:lineRule="auto"/>
            </w:pPr>
            <w:r>
              <w:t>医生</w:t>
            </w:r>
          </w:p>
        </w:tc>
        <w:tc>
          <w:tcPr>
            <w:tcW w:w="2880" w:type="dxa"/>
          </w:tcPr>
          <w:p w14:paraId="75BC35B8">
            <w:pPr>
              <w:spacing w:after="0" w:line="240" w:lineRule="auto"/>
            </w:pPr>
            <w:r>
              <w:t>System.String</w:t>
            </w:r>
          </w:p>
        </w:tc>
      </w:tr>
      <w:tr w14:paraId="443728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78C016">
            <w:pPr>
              <w:spacing w:after="0" w:line="240" w:lineRule="auto"/>
            </w:pPr>
            <w:r>
              <w:t>bingzhong</w:t>
            </w:r>
          </w:p>
        </w:tc>
        <w:tc>
          <w:tcPr>
            <w:tcW w:w="2880" w:type="dxa"/>
          </w:tcPr>
          <w:p w14:paraId="55CA7AD3">
            <w:pPr>
              <w:spacing w:after="0" w:line="240" w:lineRule="auto"/>
            </w:pPr>
            <w:r>
              <w:t>病种</w:t>
            </w:r>
          </w:p>
        </w:tc>
        <w:tc>
          <w:tcPr>
            <w:tcW w:w="2880" w:type="dxa"/>
          </w:tcPr>
          <w:p w14:paraId="237A38B1">
            <w:pPr>
              <w:spacing w:after="0" w:line="240" w:lineRule="auto"/>
            </w:pPr>
            <w:r>
              <w:t>System.String</w:t>
            </w:r>
          </w:p>
        </w:tc>
      </w:tr>
      <w:tr w14:paraId="62F5AB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07124C9C">
            <w:pPr>
              <w:spacing w:after="0" w:line="240" w:lineRule="auto"/>
            </w:pPr>
            <w:r>
              <w:t>item1</w:t>
            </w:r>
          </w:p>
        </w:tc>
        <w:tc>
          <w:tcPr>
            <w:tcW w:w="2880" w:type="dxa"/>
          </w:tcPr>
          <w:p w14:paraId="43E9758C">
            <w:pPr>
              <w:spacing w:after="0" w:line="240" w:lineRule="auto"/>
            </w:pPr>
            <w:r>
              <w:t>病种</w:t>
            </w:r>
          </w:p>
        </w:tc>
        <w:tc>
          <w:tcPr>
            <w:tcW w:w="2880" w:type="dxa"/>
          </w:tcPr>
          <w:p w14:paraId="49C5C426">
            <w:pPr>
              <w:spacing w:after="0" w:line="240" w:lineRule="auto"/>
            </w:pPr>
            <w:r>
              <w:t>System.String</w:t>
            </w:r>
          </w:p>
        </w:tc>
      </w:tr>
      <w:tr w14:paraId="1F5D1E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26CD3D">
            <w:pPr>
              <w:spacing w:after="0" w:line="240" w:lineRule="auto"/>
            </w:pPr>
            <w:r>
              <w:t>item2</w:t>
            </w:r>
          </w:p>
        </w:tc>
        <w:tc>
          <w:tcPr>
            <w:tcW w:w="2880" w:type="dxa"/>
          </w:tcPr>
          <w:p w14:paraId="4D2BF815">
            <w:pPr>
              <w:spacing w:after="0" w:line="240" w:lineRule="auto"/>
            </w:pPr>
            <w:r>
              <w:t>病种</w:t>
            </w:r>
          </w:p>
        </w:tc>
        <w:tc>
          <w:tcPr>
            <w:tcW w:w="2880" w:type="dxa"/>
          </w:tcPr>
          <w:p w14:paraId="7C233C2D">
            <w:pPr>
              <w:spacing w:after="0" w:line="240" w:lineRule="auto"/>
            </w:pPr>
            <w:r>
              <w:t>System.String</w:t>
            </w:r>
          </w:p>
        </w:tc>
      </w:tr>
      <w:tr w14:paraId="76D91C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767FE6">
            <w:pPr>
              <w:spacing w:after="0" w:line="240" w:lineRule="auto"/>
            </w:pPr>
            <w:r>
              <w:t>item3</w:t>
            </w:r>
          </w:p>
        </w:tc>
        <w:tc>
          <w:tcPr>
            <w:tcW w:w="2880" w:type="dxa"/>
          </w:tcPr>
          <w:p w14:paraId="29F26520">
            <w:pPr>
              <w:spacing w:after="0" w:line="240" w:lineRule="auto"/>
            </w:pPr>
            <w:r>
              <w:t>病种</w:t>
            </w:r>
          </w:p>
        </w:tc>
        <w:tc>
          <w:tcPr>
            <w:tcW w:w="2880" w:type="dxa"/>
          </w:tcPr>
          <w:p w14:paraId="68AF8C42">
            <w:pPr>
              <w:spacing w:after="0" w:line="240" w:lineRule="auto"/>
            </w:pPr>
            <w:r>
              <w:t>System.String</w:t>
            </w:r>
          </w:p>
        </w:tc>
      </w:tr>
      <w:tr w14:paraId="442581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9FEDD9">
            <w:pPr>
              <w:spacing w:after="0" w:line="240" w:lineRule="auto"/>
            </w:pPr>
            <w:r>
              <w:t>item4</w:t>
            </w:r>
          </w:p>
        </w:tc>
        <w:tc>
          <w:tcPr>
            <w:tcW w:w="2880" w:type="dxa"/>
          </w:tcPr>
          <w:p w14:paraId="16B2CA8B">
            <w:pPr>
              <w:spacing w:after="0" w:line="240" w:lineRule="auto"/>
            </w:pPr>
            <w:r>
              <w:t>病种</w:t>
            </w:r>
          </w:p>
        </w:tc>
        <w:tc>
          <w:tcPr>
            <w:tcW w:w="2880" w:type="dxa"/>
          </w:tcPr>
          <w:p w14:paraId="45B7FA44">
            <w:pPr>
              <w:spacing w:after="0" w:line="240" w:lineRule="auto"/>
            </w:pPr>
            <w:r>
              <w:t>System.String</w:t>
            </w:r>
          </w:p>
        </w:tc>
      </w:tr>
      <w:tr w14:paraId="08B305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3F418B">
            <w:pPr>
              <w:spacing w:after="0" w:line="240" w:lineRule="auto"/>
            </w:pPr>
            <w:r>
              <w:t>fzqy</w:t>
            </w:r>
          </w:p>
        </w:tc>
        <w:tc>
          <w:tcPr>
            <w:tcW w:w="2880" w:type="dxa"/>
          </w:tcPr>
          <w:p w14:paraId="14CE1740">
            <w:pPr>
              <w:spacing w:after="0" w:line="240" w:lineRule="auto"/>
            </w:pPr>
            <w:r>
              <w:t>负责区域</w:t>
            </w:r>
          </w:p>
        </w:tc>
        <w:tc>
          <w:tcPr>
            <w:tcW w:w="2880" w:type="dxa"/>
          </w:tcPr>
          <w:p w14:paraId="6A07F915">
            <w:pPr>
              <w:spacing w:after="0" w:line="240" w:lineRule="auto"/>
            </w:pPr>
            <w:r>
              <w:t>System.String</w:t>
            </w:r>
          </w:p>
        </w:tc>
      </w:tr>
      <w:tr w14:paraId="50073D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4A531D">
            <w:pPr>
              <w:spacing w:after="0" w:line="240" w:lineRule="auto"/>
            </w:pPr>
            <w:r>
              <w:t>dybsc</w:t>
            </w:r>
          </w:p>
        </w:tc>
        <w:tc>
          <w:tcPr>
            <w:tcW w:w="2880" w:type="dxa"/>
          </w:tcPr>
          <w:p w14:paraId="459B1D73">
            <w:pPr>
              <w:spacing w:after="0" w:line="240" w:lineRule="auto"/>
            </w:pPr>
            <w:r>
              <w:t>对应办事处</w:t>
            </w:r>
          </w:p>
        </w:tc>
        <w:tc>
          <w:tcPr>
            <w:tcW w:w="2880" w:type="dxa"/>
          </w:tcPr>
          <w:p w14:paraId="7A6E54BB">
            <w:pPr>
              <w:spacing w:after="0" w:line="240" w:lineRule="auto"/>
            </w:pPr>
            <w:r>
              <w:t>System.String</w:t>
            </w:r>
          </w:p>
        </w:tc>
      </w:tr>
      <w:tr w14:paraId="2D05C4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7ABA06">
            <w:pPr>
              <w:spacing w:after="0" w:line="240" w:lineRule="auto"/>
            </w:pPr>
            <w:r>
              <w:t>dysq</w:t>
            </w:r>
          </w:p>
        </w:tc>
        <w:tc>
          <w:tcPr>
            <w:tcW w:w="2880" w:type="dxa"/>
          </w:tcPr>
          <w:p w14:paraId="6A70714A">
            <w:pPr>
              <w:spacing w:after="0" w:line="240" w:lineRule="auto"/>
            </w:pPr>
            <w:r>
              <w:t>对应省区</w:t>
            </w:r>
          </w:p>
        </w:tc>
        <w:tc>
          <w:tcPr>
            <w:tcW w:w="2880" w:type="dxa"/>
          </w:tcPr>
          <w:p w14:paraId="39ACB0E1">
            <w:pPr>
              <w:spacing w:after="0" w:line="240" w:lineRule="auto"/>
            </w:pPr>
            <w:r>
              <w:t>System.String</w:t>
            </w:r>
          </w:p>
        </w:tc>
      </w:tr>
      <w:tr w14:paraId="5D96CF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424D0E">
            <w:pPr>
              <w:spacing w:after="0" w:line="240" w:lineRule="auto"/>
            </w:pPr>
            <w:r>
              <w:t>sjld</w:t>
            </w:r>
          </w:p>
        </w:tc>
        <w:tc>
          <w:tcPr>
            <w:tcW w:w="2880" w:type="dxa"/>
          </w:tcPr>
          <w:p w14:paraId="4D4161AE">
            <w:pPr>
              <w:spacing w:after="0" w:line="240" w:lineRule="auto"/>
            </w:pPr>
            <w:r>
              <w:t>上级领导</w:t>
            </w:r>
          </w:p>
        </w:tc>
        <w:tc>
          <w:tcPr>
            <w:tcW w:w="2880" w:type="dxa"/>
          </w:tcPr>
          <w:p w14:paraId="7CB2BC6B">
            <w:pPr>
              <w:spacing w:after="0" w:line="240" w:lineRule="auto"/>
            </w:pPr>
            <w:r>
              <w:t>System.String</w:t>
            </w:r>
          </w:p>
        </w:tc>
      </w:tr>
      <w:tr w14:paraId="35380D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E20B01">
            <w:pPr>
              <w:spacing w:after="0" w:line="240" w:lineRule="auto"/>
            </w:pPr>
            <w:r>
              <w:t>zhiwei</w:t>
            </w:r>
          </w:p>
        </w:tc>
        <w:tc>
          <w:tcPr>
            <w:tcW w:w="2880" w:type="dxa"/>
          </w:tcPr>
          <w:p w14:paraId="1BF07748">
            <w:pPr>
              <w:spacing w:after="0" w:line="240" w:lineRule="auto"/>
            </w:pPr>
            <w:r>
              <w:t>职位</w:t>
            </w:r>
          </w:p>
        </w:tc>
        <w:tc>
          <w:tcPr>
            <w:tcW w:w="2880" w:type="dxa"/>
          </w:tcPr>
          <w:p w14:paraId="67614FF3">
            <w:pPr>
              <w:spacing w:after="0" w:line="240" w:lineRule="auto"/>
            </w:pPr>
            <w:r>
              <w:t>System.String</w:t>
            </w:r>
          </w:p>
        </w:tc>
      </w:tr>
      <w:tr w14:paraId="35BD7D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BF4989">
            <w:pPr>
              <w:spacing w:after="0" w:line="240" w:lineRule="auto"/>
            </w:pPr>
            <w:r>
              <w:t>dyspbry</w:t>
            </w:r>
          </w:p>
        </w:tc>
        <w:tc>
          <w:tcPr>
            <w:tcW w:w="2880" w:type="dxa"/>
          </w:tcPr>
          <w:p w14:paraId="50E5BE49">
            <w:pPr>
              <w:spacing w:after="0" w:line="240" w:lineRule="auto"/>
            </w:pPr>
            <w:r>
              <w:t>对应商品部人员</w:t>
            </w:r>
          </w:p>
        </w:tc>
        <w:tc>
          <w:tcPr>
            <w:tcW w:w="2880" w:type="dxa"/>
          </w:tcPr>
          <w:p w14:paraId="3D6B742E">
            <w:pPr>
              <w:spacing w:after="0" w:line="240" w:lineRule="auto"/>
            </w:pPr>
            <w:r>
              <w:t>System.String</w:t>
            </w:r>
          </w:p>
        </w:tc>
      </w:tr>
      <w:tr w14:paraId="2A0917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CE443F">
            <w:pPr>
              <w:spacing w:after="0" w:line="240" w:lineRule="auto"/>
            </w:pPr>
            <w:r>
              <w:t>changjia</w:t>
            </w:r>
          </w:p>
        </w:tc>
        <w:tc>
          <w:tcPr>
            <w:tcW w:w="2880" w:type="dxa"/>
          </w:tcPr>
          <w:p w14:paraId="1825A34C">
            <w:pPr>
              <w:spacing w:after="0" w:line="240" w:lineRule="auto"/>
            </w:pPr>
            <w:r>
              <w:t>厂家</w:t>
            </w:r>
          </w:p>
        </w:tc>
        <w:tc>
          <w:tcPr>
            <w:tcW w:w="2880" w:type="dxa"/>
          </w:tcPr>
          <w:p w14:paraId="43A2762F">
            <w:pPr>
              <w:spacing w:after="0" w:line="240" w:lineRule="auto"/>
            </w:pPr>
            <w:r>
              <w:t>System.String</w:t>
            </w:r>
          </w:p>
        </w:tc>
      </w:tr>
      <w:tr w14:paraId="42F72B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542F73">
            <w:pPr>
              <w:spacing w:after="0" w:line="240" w:lineRule="auto"/>
            </w:pPr>
            <w:r>
              <w:t>wareid</w:t>
            </w:r>
          </w:p>
        </w:tc>
        <w:tc>
          <w:tcPr>
            <w:tcW w:w="2880" w:type="dxa"/>
          </w:tcPr>
          <w:p w14:paraId="13551A13">
            <w:pPr>
              <w:spacing w:after="0" w:line="240" w:lineRule="auto"/>
            </w:pPr>
            <w:r>
              <w:t>商品编号</w:t>
            </w:r>
          </w:p>
        </w:tc>
        <w:tc>
          <w:tcPr>
            <w:tcW w:w="2880" w:type="dxa"/>
          </w:tcPr>
          <w:p w14:paraId="2531B8F9">
            <w:pPr>
              <w:spacing w:after="0" w:line="240" w:lineRule="auto"/>
            </w:pPr>
            <w:r>
              <w:t>System.String</w:t>
            </w:r>
          </w:p>
        </w:tc>
      </w:tr>
      <w:tr w14:paraId="04531A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4541DA">
            <w:pPr>
              <w:spacing w:after="0" w:line="240" w:lineRule="auto"/>
            </w:pPr>
            <w:r>
              <w:t>isDTP</w:t>
            </w:r>
          </w:p>
        </w:tc>
        <w:tc>
          <w:tcPr>
            <w:tcW w:w="2880" w:type="dxa"/>
          </w:tcPr>
          <w:p w14:paraId="2E7C19E4">
            <w:pPr>
              <w:spacing w:after="0" w:line="240" w:lineRule="auto"/>
            </w:pPr>
            <w:r>
              <w:t>是否普药直接提交给海典，DTP还是需要审核</w:t>
            </w:r>
          </w:p>
        </w:tc>
        <w:tc>
          <w:tcPr>
            <w:tcW w:w="2880" w:type="dxa"/>
          </w:tcPr>
          <w:p w14:paraId="066C1CD3">
            <w:pPr>
              <w:spacing w:after="0" w:line="240" w:lineRule="auto"/>
            </w:pPr>
            <w:r>
              <w:t>System.Int32</w:t>
            </w:r>
          </w:p>
        </w:tc>
      </w:tr>
      <w:tr w14:paraId="7D1940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2AA4B6">
            <w:pPr>
              <w:spacing w:after="0" w:line="240" w:lineRule="auto"/>
            </w:pPr>
            <w:r>
              <w:t>isAddress</w:t>
            </w:r>
          </w:p>
        </w:tc>
        <w:tc>
          <w:tcPr>
            <w:tcW w:w="2880" w:type="dxa"/>
          </w:tcPr>
          <w:p w14:paraId="3807A830">
            <w:pPr>
              <w:spacing w:after="0" w:line="240" w:lineRule="auto"/>
            </w:pPr>
            <w:r>
              <w:t>是否可以修改小程序用户地址</w:t>
            </w:r>
          </w:p>
        </w:tc>
        <w:tc>
          <w:tcPr>
            <w:tcW w:w="2880" w:type="dxa"/>
          </w:tcPr>
          <w:p w14:paraId="72BE2BDA">
            <w:pPr>
              <w:spacing w:after="0" w:line="240" w:lineRule="auto"/>
            </w:pPr>
            <w:r>
              <w:t>System.Int32</w:t>
            </w:r>
          </w:p>
        </w:tc>
      </w:tr>
      <w:tr w14:paraId="600FAA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C18155">
            <w:pPr>
              <w:spacing w:after="0" w:line="240" w:lineRule="auto"/>
            </w:pPr>
            <w:r>
              <w:t>isDB</w:t>
            </w:r>
          </w:p>
        </w:tc>
        <w:tc>
          <w:tcPr>
            <w:tcW w:w="2880" w:type="dxa"/>
          </w:tcPr>
          <w:p w14:paraId="1800749B">
            <w:pPr>
              <w:spacing w:after="0" w:line="240" w:lineRule="auto"/>
            </w:pPr>
            <w:r>
              <w:t>是否调拨审核</w:t>
            </w:r>
          </w:p>
        </w:tc>
        <w:tc>
          <w:tcPr>
            <w:tcW w:w="2880" w:type="dxa"/>
          </w:tcPr>
          <w:p w14:paraId="43835686">
            <w:pPr>
              <w:spacing w:after="0" w:line="240" w:lineRule="auto"/>
            </w:pPr>
            <w:r>
              <w:t>System.Int32</w:t>
            </w:r>
          </w:p>
        </w:tc>
      </w:tr>
      <w:tr w14:paraId="5AB0D8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CA6503">
            <w:pPr>
              <w:spacing w:after="0" w:line="240" w:lineRule="auto"/>
            </w:pPr>
            <w:r>
              <w:t>isTimeoutNotification</w:t>
            </w:r>
          </w:p>
        </w:tc>
        <w:tc>
          <w:tcPr>
            <w:tcW w:w="2880" w:type="dxa"/>
          </w:tcPr>
          <w:p w14:paraId="3830EB78">
            <w:pPr>
              <w:spacing w:after="0" w:line="240" w:lineRule="auto"/>
            </w:pPr>
            <w:r>
              <w:t>是否超时通知</w:t>
            </w:r>
          </w:p>
        </w:tc>
        <w:tc>
          <w:tcPr>
            <w:tcW w:w="2880" w:type="dxa"/>
          </w:tcPr>
          <w:p w14:paraId="5817AE52">
            <w:pPr>
              <w:spacing w:after="0" w:line="240" w:lineRule="auto"/>
            </w:pPr>
            <w:r>
              <w:t>System.Int32</w:t>
            </w:r>
          </w:p>
        </w:tc>
      </w:tr>
      <w:tr w14:paraId="36C72B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B2AB5E">
            <w:pPr>
              <w:spacing w:after="0" w:line="240" w:lineRule="auto"/>
            </w:pPr>
            <w:r>
              <w:t>isNotification</w:t>
            </w:r>
          </w:p>
        </w:tc>
        <w:tc>
          <w:tcPr>
            <w:tcW w:w="2880" w:type="dxa"/>
          </w:tcPr>
          <w:p w14:paraId="72FD0E9E">
            <w:pPr>
              <w:spacing w:after="0" w:line="240" w:lineRule="auto"/>
            </w:pPr>
            <w:r>
              <w:t>是否接收患教下单通知</w:t>
            </w:r>
          </w:p>
        </w:tc>
        <w:tc>
          <w:tcPr>
            <w:tcW w:w="2880" w:type="dxa"/>
          </w:tcPr>
          <w:p w14:paraId="55ED17BC">
            <w:pPr>
              <w:spacing w:after="0" w:line="240" w:lineRule="auto"/>
            </w:pPr>
            <w:r>
              <w:t>System.Int32</w:t>
            </w:r>
          </w:p>
        </w:tc>
      </w:tr>
      <w:tr w14:paraId="4F4E53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628522">
            <w:pPr>
              <w:spacing w:after="0" w:line="240" w:lineRule="auto"/>
            </w:pPr>
            <w:r>
              <w:t>isupdb</w:t>
            </w:r>
          </w:p>
        </w:tc>
        <w:tc>
          <w:tcPr>
            <w:tcW w:w="2880" w:type="dxa"/>
          </w:tcPr>
          <w:p w14:paraId="0DFADB96">
            <w:pPr>
              <w:spacing w:after="0" w:line="240" w:lineRule="auto"/>
            </w:pPr>
            <w:r>
              <w:t>是否可修改调拨单数量</w:t>
            </w:r>
          </w:p>
        </w:tc>
        <w:tc>
          <w:tcPr>
            <w:tcW w:w="2880" w:type="dxa"/>
          </w:tcPr>
          <w:p w14:paraId="3EB23C44">
            <w:pPr>
              <w:spacing w:after="0" w:line="240" w:lineRule="auto"/>
            </w:pPr>
            <w:r>
              <w:t>System.Int32</w:t>
            </w:r>
          </w:p>
        </w:tc>
      </w:tr>
      <w:tr w14:paraId="29C5CE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F1BF67">
            <w:pPr>
              <w:spacing w:after="0" w:line="240" w:lineRule="auto"/>
            </w:pPr>
            <w:r>
              <w:t>hjType</w:t>
            </w:r>
          </w:p>
        </w:tc>
        <w:tc>
          <w:tcPr>
            <w:tcW w:w="2880" w:type="dxa"/>
          </w:tcPr>
          <w:p w14:paraId="7CAFAFDC">
            <w:pPr>
              <w:spacing w:after="0" w:line="240" w:lineRule="auto"/>
            </w:pPr>
            <w:r>
              <w:t>患教类型</w:t>
            </w:r>
          </w:p>
        </w:tc>
        <w:tc>
          <w:tcPr>
            <w:tcW w:w="2880" w:type="dxa"/>
          </w:tcPr>
          <w:p w14:paraId="53B4FD6D">
            <w:pPr>
              <w:spacing w:after="0" w:line="240" w:lineRule="auto"/>
            </w:pPr>
            <w:r>
              <w:t>System.String</w:t>
            </w:r>
          </w:p>
        </w:tc>
      </w:tr>
    </w:tbl>
    <w:p w14:paraId="69CD858E"/>
    <w:p w14:paraId="7CF9D9FE">
      <w:pPr>
        <w:pStyle w:val="4"/>
      </w:pPr>
      <w:r>
        <w:t>表：corecmsusership：corecmsusership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6576C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B9F43E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783735F4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584770C9">
            <w:pPr>
              <w:spacing w:after="0" w:line="240" w:lineRule="auto"/>
            </w:pPr>
            <w:r>
              <w:t>字段类型（C#）</w:t>
            </w:r>
          </w:p>
        </w:tc>
      </w:tr>
      <w:tr w14:paraId="15BD3D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1C65B1">
            <w:pPr>
              <w:spacing w:after="0" w:line="240" w:lineRule="auto"/>
            </w:pPr>
            <w:r>
              <w:t>id</w:t>
            </w:r>
          </w:p>
        </w:tc>
        <w:tc>
          <w:tcPr>
            <w:tcW w:w="2880" w:type="dxa"/>
          </w:tcPr>
          <w:p w14:paraId="301FF10B">
            <w:pPr>
              <w:spacing w:after="0" w:line="240" w:lineRule="auto"/>
            </w:pPr>
            <w:r>
              <w:t>序列</w:t>
            </w:r>
          </w:p>
        </w:tc>
        <w:tc>
          <w:tcPr>
            <w:tcW w:w="2880" w:type="dxa"/>
          </w:tcPr>
          <w:p w14:paraId="53A28B85">
            <w:pPr>
              <w:spacing w:after="0" w:line="240" w:lineRule="auto"/>
            </w:pPr>
            <w:r>
              <w:t>System.Int32</w:t>
            </w:r>
          </w:p>
        </w:tc>
      </w:tr>
      <w:tr w14:paraId="360D91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9CF7F8">
            <w:pPr>
              <w:spacing w:after="0" w:line="240" w:lineRule="auto"/>
            </w:pPr>
            <w:r>
              <w:t>userId</w:t>
            </w:r>
          </w:p>
        </w:tc>
        <w:tc>
          <w:tcPr>
            <w:tcW w:w="2880" w:type="dxa"/>
          </w:tcPr>
          <w:p w14:paraId="653295B2">
            <w:pPr>
              <w:spacing w:after="0" w:line="240" w:lineRule="auto"/>
            </w:pPr>
            <w:r>
              <w:t>用户id 关联user.id</w:t>
            </w:r>
          </w:p>
        </w:tc>
        <w:tc>
          <w:tcPr>
            <w:tcW w:w="2880" w:type="dxa"/>
          </w:tcPr>
          <w:p w14:paraId="18BDF9A9">
            <w:pPr>
              <w:spacing w:after="0" w:line="240" w:lineRule="auto"/>
            </w:pPr>
            <w:r>
              <w:t>System.Int32</w:t>
            </w:r>
          </w:p>
        </w:tc>
      </w:tr>
      <w:tr w14:paraId="06E2CD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906744">
            <w:pPr>
              <w:spacing w:after="0" w:line="240" w:lineRule="auto"/>
            </w:pPr>
            <w:r>
              <w:t>areaId</w:t>
            </w:r>
          </w:p>
        </w:tc>
        <w:tc>
          <w:tcPr>
            <w:tcW w:w="2880" w:type="dxa"/>
          </w:tcPr>
          <w:p w14:paraId="5BD680B7">
            <w:pPr>
              <w:spacing w:after="0" w:line="240" w:lineRule="auto"/>
            </w:pPr>
            <w:r>
              <w:t>收货地区ID</w:t>
            </w:r>
          </w:p>
        </w:tc>
        <w:tc>
          <w:tcPr>
            <w:tcW w:w="2880" w:type="dxa"/>
          </w:tcPr>
          <w:p w14:paraId="2D4597DE">
            <w:pPr>
              <w:spacing w:after="0" w:line="240" w:lineRule="auto"/>
            </w:pPr>
            <w:r>
              <w:t>System.Int32</w:t>
            </w:r>
          </w:p>
        </w:tc>
      </w:tr>
      <w:tr w14:paraId="58D86F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74BEC9">
            <w:pPr>
              <w:spacing w:after="0" w:line="240" w:lineRule="auto"/>
            </w:pPr>
            <w:r>
              <w:t>address</w:t>
            </w:r>
          </w:p>
        </w:tc>
        <w:tc>
          <w:tcPr>
            <w:tcW w:w="2880" w:type="dxa"/>
          </w:tcPr>
          <w:p w14:paraId="1DF9BF32">
            <w:pPr>
              <w:spacing w:after="0" w:line="240" w:lineRule="auto"/>
            </w:pPr>
            <w:r>
              <w:t>收货详细地址</w:t>
            </w:r>
          </w:p>
        </w:tc>
        <w:tc>
          <w:tcPr>
            <w:tcW w:w="2880" w:type="dxa"/>
          </w:tcPr>
          <w:p w14:paraId="5ECF6CC7">
            <w:pPr>
              <w:spacing w:after="0" w:line="240" w:lineRule="auto"/>
            </w:pPr>
            <w:r>
              <w:t>System.String</w:t>
            </w:r>
          </w:p>
        </w:tc>
      </w:tr>
      <w:tr w14:paraId="32FA00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2AB4FF">
            <w:pPr>
              <w:spacing w:after="0" w:line="240" w:lineRule="auto"/>
            </w:pPr>
            <w:r>
              <w:t>name</w:t>
            </w:r>
          </w:p>
        </w:tc>
        <w:tc>
          <w:tcPr>
            <w:tcW w:w="2880" w:type="dxa"/>
          </w:tcPr>
          <w:p w14:paraId="7514BE62">
            <w:pPr>
              <w:spacing w:after="0" w:line="240" w:lineRule="auto"/>
            </w:pPr>
            <w:r>
              <w:t>收货人姓名</w:t>
            </w:r>
          </w:p>
        </w:tc>
        <w:tc>
          <w:tcPr>
            <w:tcW w:w="2880" w:type="dxa"/>
          </w:tcPr>
          <w:p w14:paraId="56BBDB04">
            <w:pPr>
              <w:spacing w:after="0" w:line="240" w:lineRule="auto"/>
            </w:pPr>
            <w:r>
              <w:t>System.String</w:t>
            </w:r>
          </w:p>
        </w:tc>
      </w:tr>
      <w:tr w14:paraId="2E412B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B29370">
            <w:pPr>
              <w:spacing w:after="0" w:line="240" w:lineRule="auto"/>
            </w:pPr>
            <w:r>
              <w:t>mobile</w:t>
            </w:r>
          </w:p>
        </w:tc>
        <w:tc>
          <w:tcPr>
            <w:tcW w:w="2880" w:type="dxa"/>
          </w:tcPr>
          <w:p w14:paraId="4DF37CC9">
            <w:pPr>
              <w:spacing w:after="0" w:line="240" w:lineRule="auto"/>
            </w:pPr>
            <w:r>
              <w:t>收货电话</w:t>
            </w:r>
          </w:p>
        </w:tc>
        <w:tc>
          <w:tcPr>
            <w:tcW w:w="2880" w:type="dxa"/>
          </w:tcPr>
          <w:p w14:paraId="208F2C6B">
            <w:pPr>
              <w:spacing w:after="0" w:line="240" w:lineRule="auto"/>
            </w:pPr>
            <w:r>
              <w:t>System.String</w:t>
            </w:r>
          </w:p>
        </w:tc>
      </w:tr>
      <w:tr w14:paraId="766393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CF27C4">
            <w:pPr>
              <w:spacing w:after="0" w:line="240" w:lineRule="auto"/>
            </w:pPr>
            <w:r>
              <w:t>bmrSfz</w:t>
            </w:r>
          </w:p>
        </w:tc>
        <w:tc>
          <w:tcPr>
            <w:tcW w:w="2880" w:type="dxa"/>
          </w:tcPr>
          <w:p w14:paraId="2EEC10AF">
            <w:pPr>
              <w:spacing w:after="0" w:line="240" w:lineRule="auto"/>
            </w:pPr>
            <w:r>
              <w:t>帮买人身份证</w:t>
            </w:r>
          </w:p>
        </w:tc>
        <w:tc>
          <w:tcPr>
            <w:tcW w:w="2880" w:type="dxa"/>
          </w:tcPr>
          <w:p w14:paraId="0821710B">
            <w:pPr>
              <w:spacing w:after="0" w:line="240" w:lineRule="auto"/>
            </w:pPr>
            <w:r>
              <w:t>System.String</w:t>
            </w:r>
          </w:p>
        </w:tc>
      </w:tr>
      <w:tr w14:paraId="0C662B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1730AC">
            <w:pPr>
              <w:spacing w:after="0" w:line="240" w:lineRule="auto"/>
            </w:pPr>
            <w:r>
              <w:t>bmrCustomerId</w:t>
            </w:r>
          </w:p>
        </w:tc>
        <w:tc>
          <w:tcPr>
            <w:tcW w:w="2880" w:type="dxa"/>
          </w:tcPr>
          <w:p w14:paraId="0F2EAA7D">
            <w:pPr>
              <w:spacing w:after="0" w:line="240" w:lineRule="auto"/>
            </w:pPr>
            <w:r>
              <w:t>帮买人法大大编号</w:t>
            </w:r>
          </w:p>
        </w:tc>
        <w:tc>
          <w:tcPr>
            <w:tcW w:w="2880" w:type="dxa"/>
          </w:tcPr>
          <w:p w14:paraId="4ECB9338">
            <w:pPr>
              <w:spacing w:after="0" w:line="240" w:lineRule="auto"/>
            </w:pPr>
            <w:r>
              <w:t>System.String</w:t>
            </w:r>
          </w:p>
        </w:tc>
      </w:tr>
      <w:tr w14:paraId="29342F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0D7FFC">
            <w:pPr>
              <w:spacing w:after="0" w:line="240" w:lineRule="auto"/>
            </w:pPr>
            <w:r>
              <w:t>hzgx</w:t>
            </w:r>
          </w:p>
        </w:tc>
        <w:tc>
          <w:tcPr>
            <w:tcW w:w="2880" w:type="dxa"/>
          </w:tcPr>
          <w:p w14:paraId="6FCB59FF">
            <w:pPr>
              <w:spacing w:after="0" w:line="240" w:lineRule="auto"/>
            </w:pPr>
            <w:r>
              <w:t>与患者关系</w:t>
            </w:r>
          </w:p>
        </w:tc>
        <w:tc>
          <w:tcPr>
            <w:tcW w:w="2880" w:type="dxa"/>
          </w:tcPr>
          <w:p w14:paraId="34217C70">
            <w:pPr>
              <w:spacing w:after="0" w:line="240" w:lineRule="auto"/>
            </w:pPr>
            <w:r>
              <w:t>System.String</w:t>
            </w:r>
          </w:p>
        </w:tc>
      </w:tr>
      <w:tr w14:paraId="48688E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904236">
            <w:pPr>
              <w:spacing w:after="0" w:line="240" w:lineRule="auto"/>
            </w:pPr>
            <w:r>
              <w:t>isDefault</w:t>
            </w:r>
          </w:p>
        </w:tc>
        <w:tc>
          <w:tcPr>
            <w:tcW w:w="2880" w:type="dxa"/>
          </w:tcPr>
          <w:p w14:paraId="05F77FEE">
            <w:pPr>
              <w:spacing w:after="0" w:line="240" w:lineRule="auto"/>
            </w:pPr>
            <w:r>
              <w:t>是否默认</w:t>
            </w:r>
          </w:p>
        </w:tc>
        <w:tc>
          <w:tcPr>
            <w:tcW w:w="2880" w:type="dxa"/>
          </w:tcPr>
          <w:p w14:paraId="3865B4D2">
            <w:pPr>
              <w:spacing w:after="0" w:line="240" w:lineRule="auto"/>
            </w:pPr>
            <w:r>
              <w:t>System.Int32</w:t>
            </w:r>
          </w:p>
        </w:tc>
      </w:tr>
      <w:tr w14:paraId="7D734E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F7CBD5">
            <w:pPr>
              <w:spacing w:after="0" w:line="240" w:lineRule="auto"/>
            </w:pPr>
            <w:r>
              <w:t>createTime</w:t>
            </w:r>
          </w:p>
        </w:tc>
        <w:tc>
          <w:tcPr>
            <w:tcW w:w="2880" w:type="dxa"/>
          </w:tcPr>
          <w:p w14:paraId="3F7FA276">
            <w:pPr>
              <w:spacing w:after="0" w:line="240" w:lineRule="auto"/>
            </w:pPr>
            <w:r>
              <w:t>创建时间</w:t>
            </w:r>
          </w:p>
        </w:tc>
        <w:tc>
          <w:tcPr>
            <w:tcW w:w="2880" w:type="dxa"/>
          </w:tcPr>
          <w:p w14:paraId="33A9041A">
            <w:pPr>
              <w:spacing w:after="0" w:line="240" w:lineRule="auto"/>
            </w:pPr>
            <w:r>
              <w:t>System.DateTime</w:t>
            </w:r>
          </w:p>
        </w:tc>
      </w:tr>
      <w:tr w14:paraId="3A87D5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E75448">
            <w:pPr>
              <w:spacing w:after="0" w:line="240" w:lineRule="auto"/>
            </w:pPr>
            <w:r>
              <w:t>updateTime</w:t>
            </w:r>
          </w:p>
        </w:tc>
        <w:tc>
          <w:tcPr>
            <w:tcW w:w="2880" w:type="dxa"/>
          </w:tcPr>
          <w:p w14:paraId="2862F719">
            <w:pPr>
              <w:spacing w:after="0" w:line="240" w:lineRule="auto"/>
            </w:pPr>
            <w:r>
              <w:t>更新时间</w:t>
            </w:r>
          </w:p>
        </w:tc>
        <w:tc>
          <w:tcPr>
            <w:tcW w:w="2880" w:type="dxa"/>
          </w:tcPr>
          <w:p w14:paraId="1C1986A3">
            <w:pPr>
              <w:spacing w:after="0" w:line="240" w:lineRule="auto"/>
            </w:pPr>
            <w:r>
              <w:t>System.DateTime</w:t>
            </w:r>
          </w:p>
        </w:tc>
      </w:tr>
      <w:tr w14:paraId="50FED1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0CB7B0">
            <w:pPr>
              <w:spacing w:after="0" w:line="240" w:lineRule="auto"/>
            </w:pPr>
            <w:r>
              <w:t>transactionNo</w:t>
            </w:r>
          </w:p>
        </w:tc>
        <w:tc>
          <w:tcPr>
            <w:tcW w:w="2880" w:type="dxa"/>
          </w:tcPr>
          <w:p w14:paraId="0ADE5DEC">
            <w:pPr>
              <w:spacing w:after="0" w:line="240" w:lineRule="auto"/>
            </w:pPr>
            <w:r>
              <w:t>实名认证序号</w:t>
            </w:r>
          </w:p>
        </w:tc>
        <w:tc>
          <w:tcPr>
            <w:tcW w:w="2880" w:type="dxa"/>
          </w:tcPr>
          <w:p w14:paraId="6852D330">
            <w:pPr>
              <w:spacing w:after="0" w:line="240" w:lineRule="auto"/>
            </w:pPr>
            <w:r>
              <w:t>System.String</w:t>
            </w:r>
          </w:p>
        </w:tc>
      </w:tr>
      <w:tr w14:paraId="594E50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C334BE">
            <w:pPr>
              <w:spacing w:after="0" w:line="240" w:lineRule="auto"/>
            </w:pPr>
            <w:r>
              <w:t>customerId</w:t>
            </w:r>
          </w:p>
        </w:tc>
        <w:tc>
          <w:tcPr>
            <w:tcW w:w="2880" w:type="dxa"/>
          </w:tcPr>
          <w:p w14:paraId="3941D629">
            <w:pPr>
              <w:spacing w:after="0" w:line="240" w:lineRule="auto"/>
            </w:pPr>
            <w:r>
              <w:t>法大大id</w:t>
            </w:r>
          </w:p>
        </w:tc>
        <w:tc>
          <w:tcPr>
            <w:tcW w:w="2880" w:type="dxa"/>
          </w:tcPr>
          <w:p w14:paraId="2668E08A">
            <w:pPr>
              <w:spacing w:after="0" w:line="240" w:lineRule="auto"/>
            </w:pPr>
            <w:r>
              <w:t>System.String</w:t>
            </w:r>
          </w:p>
        </w:tc>
      </w:tr>
      <w:tr w14:paraId="60C451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1B6C32">
            <w:pPr>
              <w:spacing w:after="0" w:line="240" w:lineRule="auto"/>
            </w:pPr>
            <w:r>
              <w:t>fddVerify</w:t>
            </w:r>
          </w:p>
        </w:tc>
        <w:tc>
          <w:tcPr>
            <w:tcW w:w="2880" w:type="dxa"/>
          </w:tcPr>
          <w:p w14:paraId="500CE3E2">
            <w:pPr>
              <w:spacing w:after="0" w:line="240" w:lineRule="auto"/>
            </w:pPr>
            <w:r>
              <w:t>法大大认证状态 0:未激活； 1:未认证； 2:审核通过； 3:已提交待审核； 4:审核不通过</w:t>
            </w:r>
          </w:p>
        </w:tc>
        <w:tc>
          <w:tcPr>
            <w:tcW w:w="2880" w:type="dxa"/>
          </w:tcPr>
          <w:p w14:paraId="5798B105">
            <w:pPr>
              <w:spacing w:after="0" w:line="240" w:lineRule="auto"/>
            </w:pPr>
            <w:r>
              <w:t>System.String</w:t>
            </w:r>
          </w:p>
        </w:tc>
      </w:tr>
      <w:tr w14:paraId="75DC4B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A8CE7E">
            <w:pPr>
              <w:spacing w:after="0" w:line="240" w:lineRule="auto"/>
            </w:pPr>
            <w:r>
              <w:t>fddVerifyUrl</w:t>
            </w:r>
          </w:p>
        </w:tc>
        <w:tc>
          <w:tcPr>
            <w:tcW w:w="2880" w:type="dxa"/>
          </w:tcPr>
          <w:p w14:paraId="605AD61B">
            <w:pPr>
              <w:spacing w:after="0" w:line="240" w:lineRule="auto"/>
            </w:pPr>
            <w:r>
              <w:t>法大大认证地址</w:t>
            </w:r>
          </w:p>
        </w:tc>
        <w:tc>
          <w:tcPr>
            <w:tcW w:w="2880" w:type="dxa"/>
          </w:tcPr>
          <w:p w14:paraId="3D4EC9BC">
            <w:pPr>
              <w:spacing w:after="0" w:line="240" w:lineRule="auto"/>
            </w:pPr>
            <w:r>
              <w:t>System.String</w:t>
            </w:r>
          </w:p>
        </w:tc>
      </w:tr>
      <w:tr w14:paraId="6026C8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0375B0">
            <w:pPr>
              <w:spacing w:after="0" w:line="240" w:lineRule="auto"/>
            </w:pPr>
            <w:r>
              <w:t>birthday</w:t>
            </w:r>
          </w:p>
        </w:tc>
        <w:tc>
          <w:tcPr>
            <w:tcW w:w="2880" w:type="dxa"/>
          </w:tcPr>
          <w:p w14:paraId="6D37E419">
            <w:pPr>
              <w:spacing w:after="0" w:line="240" w:lineRule="auto"/>
            </w:pPr>
            <w:r>
              <w:t>生日</w:t>
            </w:r>
          </w:p>
        </w:tc>
        <w:tc>
          <w:tcPr>
            <w:tcW w:w="2880" w:type="dxa"/>
          </w:tcPr>
          <w:p w14:paraId="2DDE4D1A">
            <w:pPr>
              <w:spacing w:after="0" w:line="240" w:lineRule="auto"/>
            </w:pPr>
            <w:r>
              <w:t>System.String</w:t>
            </w:r>
          </w:p>
        </w:tc>
      </w:tr>
      <w:tr w14:paraId="16637C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713099">
            <w:pPr>
              <w:spacing w:after="0" w:line="240" w:lineRule="auto"/>
            </w:pPr>
            <w:r>
              <w:t>fork</w:t>
            </w:r>
          </w:p>
        </w:tc>
        <w:tc>
          <w:tcPr>
            <w:tcW w:w="2880" w:type="dxa"/>
          </w:tcPr>
          <w:p w14:paraId="0DED8819">
            <w:pPr>
              <w:spacing w:after="0" w:line="240" w:lineRule="auto"/>
            </w:pPr>
            <w:r>
              <w:t>民族</w:t>
            </w:r>
          </w:p>
        </w:tc>
        <w:tc>
          <w:tcPr>
            <w:tcW w:w="2880" w:type="dxa"/>
          </w:tcPr>
          <w:p w14:paraId="074D9E5E">
            <w:pPr>
              <w:spacing w:after="0" w:line="240" w:lineRule="auto"/>
            </w:pPr>
            <w:r>
              <w:t>System.String</w:t>
            </w:r>
          </w:p>
        </w:tc>
      </w:tr>
      <w:tr w14:paraId="2BE2EA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877AF6">
            <w:pPr>
              <w:spacing w:after="0" w:line="240" w:lineRule="auto"/>
            </w:pPr>
            <w:r>
              <w:t>idCard</w:t>
            </w:r>
          </w:p>
        </w:tc>
        <w:tc>
          <w:tcPr>
            <w:tcW w:w="2880" w:type="dxa"/>
          </w:tcPr>
          <w:p w14:paraId="765CECA5">
            <w:pPr>
              <w:spacing w:after="0" w:line="240" w:lineRule="auto"/>
            </w:pPr>
            <w:r>
              <w:t>法大大认证地址</w:t>
            </w:r>
          </w:p>
        </w:tc>
        <w:tc>
          <w:tcPr>
            <w:tcW w:w="2880" w:type="dxa"/>
          </w:tcPr>
          <w:p w14:paraId="08E7E45D">
            <w:pPr>
              <w:spacing w:after="0" w:line="240" w:lineRule="auto"/>
            </w:pPr>
            <w:r>
              <w:t>System.String</w:t>
            </w:r>
          </w:p>
        </w:tc>
      </w:tr>
      <w:tr w14:paraId="4BB8A2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C68A32">
            <w:pPr>
              <w:spacing w:after="0" w:line="240" w:lineRule="auto"/>
            </w:pPr>
            <w:r>
              <w:t>sex</w:t>
            </w:r>
          </w:p>
        </w:tc>
        <w:tc>
          <w:tcPr>
            <w:tcW w:w="2880" w:type="dxa"/>
          </w:tcPr>
          <w:p w14:paraId="4CCCBDD0">
            <w:pPr>
              <w:spacing w:after="0" w:line="240" w:lineRule="auto"/>
            </w:pPr>
            <w:r>
              <w:t>性别</w:t>
            </w:r>
          </w:p>
        </w:tc>
        <w:tc>
          <w:tcPr>
            <w:tcW w:w="2880" w:type="dxa"/>
          </w:tcPr>
          <w:p w14:paraId="69ED92C6">
            <w:pPr>
              <w:spacing w:after="0" w:line="240" w:lineRule="auto"/>
            </w:pPr>
            <w:r>
              <w:t>System.String</w:t>
            </w:r>
          </w:p>
        </w:tc>
      </w:tr>
      <w:tr w14:paraId="57266F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9AF14D">
            <w:pPr>
              <w:spacing w:after="0" w:line="240" w:lineRule="auto"/>
            </w:pPr>
            <w:r>
              <w:t>longitude</w:t>
            </w:r>
          </w:p>
        </w:tc>
        <w:tc>
          <w:tcPr>
            <w:tcW w:w="2880" w:type="dxa"/>
          </w:tcPr>
          <w:p w14:paraId="26BBF1A0">
            <w:pPr>
              <w:spacing w:after="0" w:line="240" w:lineRule="auto"/>
            </w:pPr>
            <w:r>
              <w:t>经度</w:t>
            </w:r>
          </w:p>
        </w:tc>
        <w:tc>
          <w:tcPr>
            <w:tcW w:w="2880" w:type="dxa"/>
          </w:tcPr>
          <w:p w14:paraId="07949CE1">
            <w:pPr>
              <w:spacing w:after="0" w:line="240" w:lineRule="auto"/>
            </w:pPr>
            <w:r>
              <w:t>System.String</w:t>
            </w:r>
          </w:p>
        </w:tc>
      </w:tr>
      <w:tr w14:paraId="77F080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A32517">
            <w:pPr>
              <w:spacing w:after="0" w:line="240" w:lineRule="auto"/>
            </w:pPr>
            <w:r>
              <w:t>latitude</w:t>
            </w:r>
          </w:p>
        </w:tc>
        <w:tc>
          <w:tcPr>
            <w:tcW w:w="2880" w:type="dxa"/>
          </w:tcPr>
          <w:p w14:paraId="52604AA2">
            <w:pPr>
              <w:spacing w:after="0" w:line="240" w:lineRule="auto"/>
            </w:pPr>
            <w:r>
              <w:t>纬度</w:t>
            </w:r>
          </w:p>
        </w:tc>
        <w:tc>
          <w:tcPr>
            <w:tcW w:w="2880" w:type="dxa"/>
          </w:tcPr>
          <w:p w14:paraId="509B53F7">
            <w:pPr>
              <w:spacing w:after="0" w:line="240" w:lineRule="auto"/>
            </w:pPr>
            <w:r>
              <w:t>System.String</w:t>
            </w:r>
          </w:p>
        </w:tc>
      </w:tr>
      <w:tr w14:paraId="10952F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9E7686">
            <w:pPr>
              <w:spacing w:after="0" w:line="240" w:lineRule="auto"/>
            </w:pPr>
            <w:r>
              <w:t>street</w:t>
            </w:r>
          </w:p>
        </w:tc>
        <w:tc>
          <w:tcPr>
            <w:tcW w:w="2880" w:type="dxa"/>
          </w:tcPr>
          <w:p w14:paraId="0986E2D5">
            <w:pPr>
              <w:spacing w:after="0" w:line="240" w:lineRule="auto"/>
            </w:pPr>
            <w:r>
              <w:t>街道</w:t>
            </w:r>
          </w:p>
        </w:tc>
        <w:tc>
          <w:tcPr>
            <w:tcW w:w="2880" w:type="dxa"/>
          </w:tcPr>
          <w:p w14:paraId="55B379B4">
            <w:pPr>
              <w:spacing w:after="0" w:line="240" w:lineRule="auto"/>
            </w:pPr>
            <w:r>
              <w:t>System.String</w:t>
            </w:r>
          </w:p>
        </w:tc>
      </w:tr>
      <w:tr w14:paraId="7CD077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22CB6B">
            <w:pPr>
              <w:spacing w:after="0" w:line="240" w:lineRule="auto"/>
            </w:pPr>
            <w:r>
              <w:t>dispenser</w:t>
            </w:r>
          </w:p>
        </w:tc>
        <w:tc>
          <w:tcPr>
            <w:tcW w:w="2880" w:type="dxa"/>
          </w:tcPr>
          <w:p w14:paraId="4C74352A">
            <w:pPr>
              <w:spacing w:after="0" w:line="240" w:lineRule="auto"/>
            </w:pPr>
            <w:r>
              <w:t>取药人</w:t>
            </w:r>
          </w:p>
        </w:tc>
        <w:tc>
          <w:tcPr>
            <w:tcW w:w="2880" w:type="dxa"/>
          </w:tcPr>
          <w:p w14:paraId="60EA474B">
            <w:pPr>
              <w:spacing w:after="0" w:line="240" w:lineRule="auto"/>
            </w:pPr>
            <w:r>
              <w:t>System.String</w:t>
            </w:r>
          </w:p>
        </w:tc>
      </w:tr>
      <w:tr w14:paraId="56D8E5E2">
        <w:tc>
          <w:tcPr>
            <w:tcW w:w="2880" w:type="dxa"/>
          </w:tcPr>
          <w:p w14:paraId="4D9B6EFE">
            <w:pPr>
              <w:spacing w:after="0" w:line="240" w:lineRule="auto"/>
            </w:pPr>
            <w:r>
              <w:t>dispenser_Phone</w:t>
            </w:r>
          </w:p>
        </w:tc>
        <w:tc>
          <w:tcPr>
            <w:tcW w:w="2880" w:type="dxa"/>
          </w:tcPr>
          <w:p w14:paraId="36008CB0">
            <w:pPr>
              <w:spacing w:after="0" w:line="240" w:lineRule="auto"/>
            </w:pPr>
            <w:r>
              <w:t>取药人电话</w:t>
            </w:r>
          </w:p>
        </w:tc>
        <w:tc>
          <w:tcPr>
            <w:tcW w:w="2880" w:type="dxa"/>
          </w:tcPr>
          <w:p w14:paraId="31443294">
            <w:pPr>
              <w:spacing w:after="0" w:line="240" w:lineRule="auto"/>
            </w:pPr>
            <w:r>
              <w:t>System.String</w:t>
            </w:r>
          </w:p>
        </w:tc>
      </w:tr>
      <w:tr w14:paraId="37AC85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FA49CA">
            <w:pPr>
              <w:spacing w:after="0" w:line="240" w:lineRule="auto"/>
            </w:pPr>
            <w:r>
              <w:t>remark</w:t>
            </w:r>
          </w:p>
        </w:tc>
        <w:tc>
          <w:tcPr>
            <w:tcW w:w="2880" w:type="dxa"/>
          </w:tcPr>
          <w:p w14:paraId="75B5ACDB">
            <w:pPr>
              <w:spacing w:after="0" w:line="240" w:lineRule="auto"/>
            </w:pPr>
            <w:r>
              <w:t>备注</w:t>
            </w:r>
          </w:p>
        </w:tc>
        <w:tc>
          <w:tcPr>
            <w:tcW w:w="2880" w:type="dxa"/>
          </w:tcPr>
          <w:p w14:paraId="79CD2808">
            <w:pPr>
              <w:spacing w:after="0" w:line="240" w:lineRule="auto"/>
            </w:pPr>
            <w:r>
              <w:t>System.String</w:t>
            </w:r>
          </w:p>
        </w:tc>
      </w:tr>
      <w:tr w14:paraId="059261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158A0B">
            <w:pPr>
              <w:spacing w:after="0" w:line="240" w:lineRule="auto"/>
            </w:pPr>
            <w:r>
              <w:t>nameJp</w:t>
            </w:r>
          </w:p>
        </w:tc>
        <w:tc>
          <w:tcPr>
            <w:tcW w:w="2880" w:type="dxa"/>
          </w:tcPr>
          <w:p w14:paraId="6BAEB69B">
            <w:pPr>
              <w:spacing w:after="0" w:line="240" w:lineRule="auto"/>
            </w:pPr>
            <w:r>
              <w:t>name的简拼</w:t>
            </w:r>
          </w:p>
        </w:tc>
        <w:tc>
          <w:tcPr>
            <w:tcW w:w="2880" w:type="dxa"/>
          </w:tcPr>
          <w:p w14:paraId="5E2138C1">
            <w:pPr>
              <w:spacing w:after="0" w:line="240" w:lineRule="auto"/>
            </w:pPr>
            <w:r>
              <w:t>System.String</w:t>
            </w:r>
          </w:p>
        </w:tc>
      </w:tr>
      <w:tr w14:paraId="1E851C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C76A12">
            <w:pPr>
              <w:spacing w:after="0" w:line="240" w:lineRule="auto"/>
            </w:pPr>
            <w:r>
              <w:t>yisheng</w:t>
            </w:r>
          </w:p>
        </w:tc>
        <w:tc>
          <w:tcPr>
            <w:tcW w:w="2880" w:type="dxa"/>
          </w:tcPr>
          <w:p w14:paraId="7C74F8EB">
            <w:pPr>
              <w:spacing w:after="0" w:line="240" w:lineRule="auto"/>
            </w:pPr>
            <w:r>
              <w:t>医生</w:t>
            </w:r>
          </w:p>
        </w:tc>
        <w:tc>
          <w:tcPr>
            <w:tcW w:w="2880" w:type="dxa"/>
          </w:tcPr>
          <w:p w14:paraId="0127572D">
            <w:pPr>
              <w:spacing w:after="0" w:line="240" w:lineRule="auto"/>
            </w:pPr>
            <w:r>
              <w:t>System.String</w:t>
            </w:r>
          </w:p>
        </w:tc>
      </w:tr>
      <w:tr w14:paraId="2FAE16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A9055B">
            <w:pPr>
              <w:spacing w:after="0" w:line="240" w:lineRule="auto"/>
            </w:pPr>
            <w:r>
              <w:t>jibing</w:t>
            </w:r>
          </w:p>
        </w:tc>
        <w:tc>
          <w:tcPr>
            <w:tcW w:w="2880" w:type="dxa"/>
          </w:tcPr>
          <w:p w14:paraId="47E9C358">
            <w:pPr>
              <w:spacing w:after="0" w:line="240" w:lineRule="auto"/>
            </w:pPr>
            <w:r>
              <w:t>疾病</w:t>
            </w:r>
          </w:p>
        </w:tc>
        <w:tc>
          <w:tcPr>
            <w:tcW w:w="2880" w:type="dxa"/>
          </w:tcPr>
          <w:p w14:paraId="417D3C98">
            <w:pPr>
              <w:spacing w:after="0" w:line="240" w:lineRule="auto"/>
            </w:pPr>
            <w:r>
              <w:t>System.String</w:t>
            </w:r>
          </w:p>
        </w:tc>
      </w:tr>
      <w:tr w14:paraId="4E0C20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1778A8">
            <w:pPr>
              <w:spacing w:after="0" w:line="240" w:lineRule="auto"/>
            </w:pPr>
            <w:r>
              <w:t>keshi</w:t>
            </w:r>
          </w:p>
        </w:tc>
        <w:tc>
          <w:tcPr>
            <w:tcW w:w="2880" w:type="dxa"/>
          </w:tcPr>
          <w:p w14:paraId="77D82E0F">
            <w:pPr>
              <w:spacing w:after="0" w:line="240" w:lineRule="auto"/>
            </w:pPr>
            <w:r>
              <w:t>科室</w:t>
            </w:r>
          </w:p>
        </w:tc>
        <w:tc>
          <w:tcPr>
            <w:tcW w:w="2880" w:type="dxa"/>
          </w:tcPr>
          <w:p w14:paraId="4D52FFF4">
            <w:pPr>
              <w:spacing w:after="0" w:line="240" w:lineRule="auto"/>
            </w:pPr>
            <w:r>
              <w:t>System.String</w:t>
            </w:r>
          </w:p>
        </w:tc>
      </w:tr>
      <w:tr w14:paraId="72B306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470EC2">
            <w:pPr>
              <w:spacing w:after="0" w:line="240" w:lineRule="auto"/>
            </w:pPr>
            <w:r>
              <w:t>fddBeforeAuthsign</w:t>
            </w:r>
          </w:p>
        </w:tc>
        <w:tc>
          <w:tcPr>
            <w:tcW w:w="2880" w:type="dxa"/>
          </w:tcPr>
          <w:p w14:paraId="22D47441">
            <w:pPr>
              <w:spacing w:after="0" w:line="240" w:lineRule="auto"/>
            </w:pPr>
            <w:r>
              <w:t>授权自动签状态</w:t>
            </w:r>
          </w:p>
        </w:tc>
        <w:tc>
          <w:tcPr>
            <w:tcW w:w="2880" w:type="dxa"/>
          </w:tcPr>
          <w:p w14:paraId="202DAA61">
            <w:pPr>
              <w:spacing w:after="0" w:line="240" w:lineRule="auto"/>
            </w:pPr>
            <w:r>
              <w:t>System.String</w:t>
            </w:r>
          </w:p>
        </w:tc>
      </w:tr>
      <w:tr w14:paraId="4FBEBD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F4A169">
            <w:pPr>
              <w:spacing w:after="0" w:line="240" w:lineRule="auto"/>
            </w:pPr>
            <w:r>
              <w:t>fddBeforeAuthsignUrl</w:t>
            </w:r>
          </w:p>
        </w:tc>
        <w:tc>
          <w:tcPr>
            <w:tcW w:w="2880" w:type="dxa"/>
          </w:tcPr>
          <w:p w14:paraId="2E85CC5A">
            <w:pPr>
              <w:spacing w:after="0" w:line="240" w:lineRule="auto"/>
            </w:pPr>
            <w:r>
              <w:t>授权自动签pdf</w:t>
            </w:r>
          </w:p>
        </w:tc>
        <w:tc>
          <w:tcPr>
            <w:tcW w:w="2880" w:type="dxa"/>
          </w:tcPr>
          <w:p w14:paraId="2B084E92">
            <w:pPr>
              <w:spacing w:after="0" w:line="240" w:lineRule="auto"/>
            </w:pPr>
            <w:r>
              <w:t>System.String</w:t>
            </w:r>
          </w:p>
        </w:tc>
      </w:tr>
      <w:tr w14:paraId="663B64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7281E7">
            <w:pPr>
              <w:spacing w:after="0" w:line="240" w:lineRule="auto"/>
            </w:pPr>
            <w:r>
              <w:t>isOCR</w:t>
            </w:r>
          </w:p>
        </w:tc>
        <w:tc>
          <w:tcPr>
            <w:tcW w:w="2880" w:type="dxa"/>
          </w:tcPr>
          <w:p w14:paraId="13BA4E75">
            <w:pPr>
              <w:spacing w:after="0" w:line="240" w:lineRule="auto"/>
            </w:pPr>
            <w:r>
              <w:t>是否ocr</w:t>
            </w:r>
          </w:p>
        </w:tc>
        <w:tc>
          <w:tcPr>
            <w:tcW w:w="2880" w:type="dxa"/>
          </w:tcPr>
          <w:p w14:paraId="4B40B446">
            <w:pPr>
              <w:spacing w:after="0" w:line="240" w:lineRule="auto"/>
            </w:pPr>
            <w:r>
              <w:t>System.Int32</w:t>
            </w:r>
          </w:p>
        </w:tc>
      </w:tr>
      <w:tr w14:paraId="3C1EB3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705DA9">
            <w:pPr>
              <w:spacing w:after="0" w:line="240" w:lineRule="auto"/>
            </w:pPr>
            <w:r>
              <w:t>ocrUser</w:t>
            </w:r>
          </w:p>
        </w:tc>
        <w:tc>
          <w:tcPr>
            <w:tcW w:w="2880" w:type="dxa"/>
          </w:tcPr>
          <w:p w14:paraId="1C332370">
            <w:pPr>
              <w:spacing w:after="0" w:line="240" w:lineRule="auto"/>
            </w:pPr>
            <w:r>
              <w:t>授权自动签pdf</w:t>
            </w:r>
          </w:p>
        </w:tc>
        <w:tc>
          <w:tcPr>
            <w:tcW w:w="2880" w:type="dxa"/>
          </w:tcPr>
          <w:p w14:paraId="56EB785E">
            <w:pPr>
              <w:spacing w:after="0" w:line="240" w:lineRule="auto"/>
            </w:pPr>
            <w:r>
              <w:t>System.Int32</w:t>
            </w:r>
          </w:p>
        </w:tc>
      </w:tr>
      <w:tr w14:paraId="303B6A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50C1A5">
            <w:pPr>
              <w:spacing w:after="0" w:line="240" w:lineRule="auto"/>
            </w:pPr>
            <w:r>
              <w:t>rzUser</w:t>
            </w:r>
          </w:p>
        </w:tc>
        <w:tc>
          <w:tcPr>
            <w:tcW w:w="2880" w:type="dxa"/>
          </w:tcPr>
          <w:p w14:paraId="6A781F86">
            <w:pPr>
              <w:spacing w:after="0" w:line="240" w:lineRule="auto"/>
            </w:pPr>
            <w:r>
              <w:t>认证人</w:t>
            </w:r>
          </w:p>
        </w:tc>
        <w:tc>
          <w:tcPr>
            <w:tcW w:w="2880" w:type="dxa"/>
          </w:tcPr>
          <w:p w14:paraId="7468A9F1">
            <w:pPr>
              <w:spacing w:after="0" w:line="240" w:lineRule="auto"/>
            </w:pPr>
            <w:r>
              <w:t>System.Int32</w:t>
            </w:r>
          </w:p>
        </w:tc>
      </w:tr>
    </w:tbl>
    <w:p w14:paraId="5D35A235"/>
    <w:p w14:paraId="3C64E763">
      <w:pPr>
        <w:pStyle w:val="4"/>
      </w:pPr>
      <w:r>
        <w:t>表：d_cjlxbb：d_cjlxbb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5CE04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6EE6D6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69962409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1A168269">
            <w:pPr>
              <w:spacing w:after="0" w:line="240" w:lineRule="auto"/>
            </w:pPr>
            <w:r>
              <w:t>字段类型（C#）</w:t>
            </w:r>
          </w:p>
        </w:tc>
      </w:tr>
      <w:tr w14:paraId="26E00C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C7D6C7">
            <w:pPr>
              <w:spacing w:after="0" w:line="240" w:lineRule="auto"/>
            </w:pPr>
            <w:r>
              <w:t>CLASSCODE</w:t>
            </w:r>
          </w:p>
        </w:tc>
        <w:tc>
          <w:tcPr>
            <w:tcW w:w="2880" w:type="dxa"/>
          </w:tcPr>
          <w:p w14:paraId="70AE1501">
            <w:pPr>
              <w:spacing w:after="0" w:line="240" w:lineRule="auto"/>
            </w:pPr>
          </w:p>
        </w:tc>
        <w:tc>
          <w:tcPr>
            <w:tcW w:w="2880" w:type="dxa"/>
          </w:tcPr>
          <w:p w14:paraId="2D6850C5">
            <w:pPr>
              <w:spacing w:after="0" w:line="240" w:lineRule="auto"/>
            </w:pPr>
            <w:r>
              <w:t>System.String</w:t>
            </w:r>
          </w:p>
        </w:tc>
      </w:tr>
      <w:tr w14:paraId="2F5A07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DB3774">
            <w:pPr>
              <w:spacing w:after="0" w:line="240" w:lineRule="auto"/>
            </w:pPr>
            <w:r>
              <w:t>CLASSNAME</w:t>
            </w:r>
          </w:p>
        </w:tc>
        <w:tc>
          <w:tcPr>
            <w:tcW w:w="2880" w:type="dxa"/>
          </w:tcPr>
          <w:p w14:paraId="6F056C85">
            <w:pPr>
              <w:spacing w:after="0" w:line="240" w:lineRule="auto"/>
            </w:pPr>
          </w:p>
        </w:tc>
        <w:tc>
          <w:tcPr>
            <w:tcW w:w="2880" w:type="dxa"/>
          </w:tcPr>
          <w:p w14:paraId="4614BA5A">
            <w:pPr>
              <w:spacing w:after="0" w:line="240" w:lineRule="auto"/>
            </w:pPr>
            <w:r>
              <w:t>System.String</w:t>
            </w:r>
          </w:p>
        </w:tc>
      </w:tr>
      <w:tr w14:paraId="1E5614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BD0A9E">
            <w:pPr>
              <w:spacing w:after="0" w:line="240" w:lineRule="auto"/>
            </w:pPr>
            <w:r>
              <w:t>LEVELS</w:t>
            </w:r>
          </w:p>
        </w:tc>
        <w:tc>
          <w:tcPr>
            <w:tcW w:w="2880" w:type="dxa"/>
          </w:tcPr>
          <w:p w14:paraId="23B0CE57">
            <w:pPr>
              <w:spacing w:after="0" w:line="240" w:lineRule="auto"/>
            </w:pPr>
          </w:p>
        </w:tc>
        <w:tc>
          <w:tcPr>
            <w:tcW w:w="2880" w:type="dxa"/>
          </w:tcPr>
          <w:p w14:paraId="45C3BB7C">
            <w:pPr>
              <w:spacing w:after="0" w:line="240" w:lineRule="auto"/>
            </w:pPr>
            <w:r>
              <w:t>System.String</w:t>
            </w:r>
          </w:p>
        </w:tc>
      </w:tr>
      <w:tr w14:paraId="7D59F8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2EE7F8">
            <w:pPr>
              <w:spacing w:after="0" w:line="240" w:lineRule="auto"/>
            </w:pPr>
            <w:r>
              <w:t>CLASSGROUPNO</w:t>
            </w:r>
          </w:p>
        </w:tc>
        <w:tc>
          <w:tcPr>
            <w:tcW w:w="2880" w:type="dxa"/>
          </w:tcPr>
          <w:p w14:paraId="5961157B">
            <w:pPr>
              <w:spacing w:after="0" w:line="240" w:lineRule="auto"/>
            </w:pPr>
          </w:p>
        </w:tc>
        <w:tc>
          <w:tcPr>
            <w:tcW w:w="2880" w:type="dxa"/>
          </w:tcPr>
          <w:p w14:paraId="79E846EE">
            <w:pPr>
              <w:spacing w:after="0" w:line="240" w:lineRule="auto"/>
            </w:pPr>
            <w:r>
              <w:t>System.String</w:t>
            </w:r>
          </w:p>
        </w:tc>
      </w:tr>
      <w:tr w14:paraId="3934C5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F24192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7C7C5811">
            <w:pPr>
              <w:spacing w:after="0" w:line="240" w:lineRule="auto"/>
            </w:pPr>
          </w:p>
        </w:tc>
        <w:tc>
          <w:tcPr>
            <w:tcW w:w="2880" w:type="dxa"/>
          </w:tcPr>
          <w:p w14:paraId="532088BB">
            <w:pPr>
              <w:spacing w:after="0" w:line="240" w:lineRule="auto"/>
            </w:pPr>
            <w:r>
              <w:t>System.String</w:t>
            </w:r>
          </w:p>
        </w:tc>
      </w:tr>
      <w:tr w14:paraId="27659B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F6AC0C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13B8580B">
            <w:pPr>
              <w:spacing w:after="0" w:line="240" w:lineRule="auto"/>
            </w:pPr>
          </w:p>
        </w:tc>
        <w:tc>
          <w:tcPr>
            <w:tcW w:w="2880" w:type="dxa"/>
          </w:tcPr>
          <w:p w14:paraId="3DD53454">
            <w:pPr>
              <w:spacing w:after="0" w:line="240" w:lineRule="auto"/>
            </w:pPr>
            <w:r>
              <w:t>System.String</w:t>
            </w:r>
          </w:p>
        </w:tc>
      </w:tr>
      <w:tr w14:paraId="58C130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84F394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60F31443">
            <w:pPr>
              <w:spacing w:after="0" w:line="240" w:lineRule="auto"/>
            </w:pPr>
          </w:p>
        </w:tc>
        <w:tc>
          <w:tcPr>
            <w:tcW w:w="2880" w:type="dxa"/>
          </w:tcPr>
          <w:p w14:paraId="62D7F3D4">
            <w:pPr>
              <w:spacing w:after="0" w:line="240" w:lineRule="auto"/>
            </w:pPr>
            <w:r>
              <w:t>System.String</w:t>
            </w:r>
          </w:p>
        </w:tc>
      </w:tr>
      <w:tr w14:paraId="62F1BE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B3DD04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5B53E509">
            <w:pPr>
              <w:spacing w:after="0" w:line="240" w:lineRule="auto"/>
            </w:pPr>
          </w:p>
        </w:tc>
        <w:tc>
          <w:tcPr>
            <w:tcW w:w="2880" w:type="dxa"/>
          </w:tcPr>
          <w:p w14:paraId="513C7CDF">
            <w:pPr>
              <w:spacing w:after="0" w:line="240" w:lineRule="auto"/>
            </w:pPr>
            <w:r>
              <w:t>System.String</w:t>
            </w:r>
          </w:p>
        </w:tc>
      </w:tr>
      <w:tr w14:paraId="14FD8B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00C4F8">
            <w:pPr>
              <w:spacing w:after="0" w:line="240" w:lineRule="auto"/>
            </w:pPr>
            <w:r>
              <w:t>PARENTNO</w:t>
            </w:r>
          </w:p>
        </w:tc>
        <w:tc>
          <w:tcPr>
            <w:tcW w:w="2880" w:type="dxa"/>
          </w:tcPr>
          <w:p w14:paraId="0D17F7CC">
            <w:pPr>
              <w:spacing w:after="0" w:line="240" w:lineRule="auto"/>
            </w:pPr>
          </w:p>
        </w:tc>
        <w:tc>
          <w:tcPr>
            <w:tcW w:w="2880" w:type="dxa"/>
          </w:tcPr>
          <w:p w14:paraId="6F8BE12B">
            <w:pPr>
              <w:spacing w:after="0" w:line="240" w:lineRule="auto"/>
            </w:pPr>
            <w:r>
              <w:t>System.String</w:t>
            </w:r>
          </w:p>
        </w:tc>
      </w:tr>
      <w:tr w14:paraId="68D2F2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BB686A">
            <w:pPr>
              <w:spacing w:after="0" w:line="240" w:lineRule="auto"/>
            </w:pPr>
            <w:r>
              <w:t>JUDGMENT</w:t>
            </w:r>
          </w:p>
        </w:tc>
        <w:tc>
          <w:tcPr>
            <w:tcW w:w="2880" w:type="dxa"/>
          </w:tcPr>
          <w:p w14:paraId="3B26FB78">
            <w:pPr>
              <w:spacing w:after="0" w:line="240" w:lineRule="auto"/>
            </w:pPr>
          </w:p>
        </w:tc>
        <w:tc>
          <w:tcPr>
            <w:tcW w:w="2880" w:type="dxa"/>
          </w:tcPr>
          <w:p w14:paraId="1D5CAA93">
            <w:pPr>
              <w:spacing w:after="0" w:line="240" w:lineRule="auto"/>
            </w:pPr>
            <w:r>
              <w:t>System.String</w:t>
            </w:r>
          </w:p>
        </w:tc>
      </w:tr>
      <w:tr w14:paraId="595653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80C472">
            <w:pPr>
              <w:spacing w:after="0" w:line="240" w:lineRule="auto"/>
            </w:pPr>
            <w:r>
              <w:t>ISGLOBALCLASS</w:t>
            </w:r>
          </w:p>
        </w:tc>
        <w:tc>
          <w:tcPr>
            <w:tcW w:w="2880" w:type="dxa"/>
          </w:tcPr>
          <w:p w14:paraId="591C5CAC">
            <w:pPr>
              <w:spacing w:after="0" w:line="240" w:lineRule="auto"/>
            </w:pPr>
          </w:p>
        </w:tc>
        <w:tc>
          <w:tcPr>
            <w:tcW w:w="2880" w:type="dxa"/>
          </w:tcPr>
          <w:p w14:paraId="48D1BFA0">
            <w:pPr>
              <w:spacing w:after="0" w:line="240" w:lineRule="auto"/>
            </w:pPr>
            <w:r>
              <w:t>System.String</w:t>
            </w:r>
          </w:p>
        </w:tc>
      </w:tr>
      <w:tr w14:paraId="5976E1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899E80">
            <w:pPr>
              <w:spacing w:after="0" w:line="240" w:lineRule="auto"/>
            </w:pPr>
            <w:r>
              <w:t>CLASSABC</w:t>
            </w:r>
          </w:p>
        </w:tc>
        <w:tc>
          <w:tcPr>
            <w:tcW w:w="2880" w:type="dxa"/>
          </w:tcPr>
          <w:p w14:paraId="11D410F4">
            <w:pPr>
              <w:spacing w:after="0" w:line="240" w:lineRule="auto"/>
            </w:pPr>
          </w:p>
        </w:tc>
        <w:tc>
          <w:tcPr>
            <w:tcW w:w="2880" w:type="dxa"/>
          </w:tcPr>
          <w:p w14:paraId="30962612">
            <w:pPr>
              <w:spacing w:after="0" w:line="240" w:lineRule="auto"/>
            </w:pPr>
            <w:r>
              <w:t>System.String</w:t>
            </w:r>
          </w:p>
        </w:tc>
      </w:tr>
      <w:tr w14:paraId="376D21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3AD78E">
            <w:pPr>
              <w:spacing w:after="0" w:line="240" w:lineRule="auto"/>
            </w:pPr>
            <w:r>
              <w:t>CLASSQTY</w:t>
            </w:r>
          </w:p>
        </w:tc>
        <w:tc>
          <w:tcPr>
            <w:tcW w:w="2880" w:type="dxa"/>
          </w:tcPr>
          <w:p w14:paraId="0463BFF3">
            <w:pPr>
              <w:spacing w:after="0" w:line="240" w:lineRule="auto"/>
            </w:pPr>
          </w:p>
        </w:tc>
        <w:tc>
          <w:tcPr>
            <w:tcW w:w="2880" w:type="dxa"/>
          </w:tcPr>
          <w:p w14:paraId="0331DE2B">
            <w:pPr>
              <w:spacing w:after="0" w:line="240" w:lineRule="auto"/>
            </w:pPr>
            <w:r>
              <w:t>System.String</w:t>
            </w:r>
          </w:p>
        </w:tc>
      </w:tr>
      <w:tr w14:paraId="1FE3EC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FB9563">
            <w:pPr>
              <w:spacing w:after="0" w:line="240" w:lineRule="auto"/>
            </w:pPr>
            <w:r>
              <w:t>REALQTY</w:t>
            </w:r>
          </w:p>
        </w:tc>
        <w:tc>
          <w:tcPr>
            <w:tcW w:w="2880" w:type="dxa"/>
          </w:tcPr>
          <w:p w14:paraId="691795E1">
            <w:pPr>
              <w:spacing w:after="0" w:line="240" w:lineRule="auto"/>
            </w:pPr>
          </w:p>
        </w:tc>
        <w:tc>
          <w:tcPr>
            <w:tcW w:w="2880" w:type="dxa"/>
          </w:tcPr>
          <w:p w14:paraId="74FCED0A">
            <w:pPr>
              <w:spacing w:after="0" w:line="240" w:lineRule="auto"/>
            </w:pPr>
            <w:r>
              <w:t>System.String</w:t>
            </w:r>
          </w:p>
        </w:tc>
      </w:tr>
      <w:tr w14:paraId="43166A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23BD3C">
            <w:pPr>
              <w:spacing w:after="0" w:line="240" w:lineRule="auto"/>
            </w:pPr>
            <w:r>
              <w:t>SUMQTY</w:t>
            </w:r>
          </w:p>
        </w:tc>
        <w:tc>
          <w:tcPr>
            <w:tcW w:w="2880" w:type="dxa"/>
          </w:tcPr>
          <w:p w14:paraId="366839C3">
            <w:pPr>
              <w:spacing w:after="0" w:line="240" w:lineRule="auto"/>
            </w:pPr>
          </w:p>
        </w:tc>
        <w:tc>
          <w:tcPr>
            <w:tcW w:w="2880" w:type="dxa"/>
          </w:tcPr>
          <w:p w14:paraId="11A6B510">
            <w:pPr>
              <w:spacing w:after="0" w:line="240" w:lineRule="auto"/>
            </w:pPr>
            <w:r>
              <w:t>System.String</w:t>
            </w:r>
          </w:p>
        </w:tc>
      </w:tr>
      <w:tr w14:paraId="128757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561CBD">
            <w:pPr>
              <w:spacing w:after="0" w:line="240" w:lineRule="auto"/>
            </w:pPr>
            <w:r>
              <w:t>CLASSPROP</w:t>
            </w:r>
          </w:p>
        </w:tc>
        <w:tc>
          <w:tcPr>
            <w:tcW w:w="2880" w:type="dxa"/>
          </w:tcPr>
          <w:p w14:paraId="5573EDAB">
            <w:pPr>
              <w:spacing w:after="0" w:line="240" w:lineRule="auto"/>
            </w:pPr>
          </w:p>
        </w:tc>
        <w:tc>
          <w:tcPr>
            <w:tcW w:w="2880" w:type="dxa"/>
          </w:tcPr>
          <w:p w14:paraId="333E6B7A">
            <w:pPr>
              <w:spacing w:after="0" w:line="240" w:lineRule="auto"/>
            </w:pPr>
            <w:r>
              <w:t>System.String</w:t>
            </w:r>
          </w:p>
        </w:tc>
      </w:tr>
      <w:tr w14:paraId="552DC6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20B97C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41854341">
            <w:pPr>
              <w:spacing w:after="0" w:line="240" w:lineRule="auto"/>
            </w:pPr>
          </w:p>
        </w:tc>
        <w:tc>
          <w:tcPr>
            <w:tcW w:w="2880" w:type="dxa"/>
          </w:tcPr>
          <w:p w14:paraId="0E64E7BF">
            <w:pPr>
              <w:spacing w:after="0" w:line="240" w:lineRule="auto"/>
            </w:pPr>
            <w:r>
              <w:t>System.String</w:t>
            </w:r>
          </w:p>
        </w:tc>
      </w:tr>
    </w:tbl>
    <w:p w14:paraId="073EB1EF"/>
    <w:p w14:paraId="194D544B">
      <w:pPr>
        <w:pStyle w:val="4"/>
      </w:pPr>
      <w:r>
        <w:t>表：ocrsichuanyibao：ocrsichuanyibao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6"/>
        <w:gridCol w:w="2838"/>
        <w:gridCol w:w="2862"/>
      </w:tblGrid>
      <w:tr w14:paraId="5C2444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ED3265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17D0BFF6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14A7FAEB">
            <w:pPr>
              <w:spacing w:after="0" w:line="240" w:lineRule="auto"/>
            </w:pPr>
            <w:r>
              <w:t>字段类型（C#）</w:t>
            </w:r>
          </w:p>
        </w:tc>
      </w:tr>
      <w:tr w14:paraId="4B9A8A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8E8A76">
            <w:pPr>
              <w:spacing w:after="0" w:line="240" w:lineRule="auto"/>
            </w:pPr>
            <w:r>
              <w:t>id</w:t>
            </w:r>
          </w:p>
        </w:tc>
        <w:tc>
          <w:tcPr>
            <w:tcW w:w="2880" w:type="dxa"/>
          </w:tcPr>
          <w:p w14:paraId="05B98E2F">
            <w:pPr>
              <w:spacing w:after="0" w:line="240" w:lineRule="auto"/>
            </w:pPr>
            <w:r>
              <w:t>序号</w:t>
            </w:r>
          </w:p>
        </w:tc>
        <w:tc>
          <w:tcPr>
            <w:tcW w:w="2880" w:type="dxa"/>
          </w:tcPr>
          <w:p w14:paraId="4313A7F2">
            <w:pPr>
              <w:spacing w:after="0" w:line="240" w:lineRule="auto"/>
            </w:pPr>
            <w:r>
              <w:t>System.Int32</w:t>
            </w:r>
          </w:p>
        </w:tc>
      </w:tr>
      <w:tr w14:paraId="485F89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04617E">
            <w:pPr>
              <w:spacing w:after="0" w:line="240" w:lineRule="auto"/>
            </w:pPr>
            <w:r>
              <w:t>shen_fen_zheng</w:t>
            </w:r>
          </w:p>
        </w:tc>
        <w:tc>
          <w:tcPr>
            <w:tcW w:w="2880" w:type="dxa"/>
          </w:tcPr>
          <w:p w14:paraId="73316255">
            <w:pPr>
              <w:spacing w:after="0" w:line="240" w:lineRule="auto"/>
            </w:pPr>
            <w:r>
              <w:t>身份证号码</w:t>
            </w:r>
          </w:p>
        </w:tc>
        <w:tc>
          <w:tcPr>
            <w:tcW w:w="2880" w:type="dxa"/>
          </w:tcPr>
          <w:p w14:paraId="25CDFCB9">
            <w:pPr>
              <w:spacing w:after="0" w:line="240" w:lineRule="auto"/>
            </w:pPr>
            <w:r>
              <w:t>System.String</w:t>
            </w:r>
          </w:p>
        </w:tc>
      </w:tr>
      <w:tr w14:paraId="10B9A1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3D275A">
            <w:pPr>
              <w:spacing w:after="0" w:line="240" w:lineRule="auto"/>
            </w:pPr>
            <w:r>
              <w:t>xing_ming</w:t>
            </w:r>
          </w:p>
        </w:tc>
        <w:tc>
          <w:tcPr>
            <w:tcW w:w="2880" w:type="dxa"/>
          </w:tcPr>
          <w:p w14:paraId="48FB2289">
            <w:pPr>
              <w:spacing w:after="0" w:line="240" w:lineRule="auto"/>
            </w:pPr>
            <w:r>
              <w:t>姓名</w:t>
            </w:r>
          </w:p>
        </w:tc>
        <w:tc>
          <w:tcPr>
            <w:tcW w:w="2880" w:type="dxa"/>
          </w:tcPr>
          <w:p w14:paraId="2D677711">
            <w:pPr>
              <w:spacing w:after="0" w:line="240" w:lineRule="auto"/>
            </w:pPr>
            <w:r>
              <w:t>System.String</w:t>
            </w:r>
          </w:p>
        </w:tc>
      </w:tr>
      <w:tr w14:paraId="0F9954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75D810">
            <w:pPr>
              <w:spacing w:after="0" w:line="240" w:lineRule="auto"/>
            </w:pPr>
            <w:r>
              <w:t>xing_bie</w:t>
            </w:r>
          </w:p>
        </w:tc>
        <w:tc>
          <w:tcPr>
            <w:tcW w:w="2880" w:type="dxa"/>
          </w:tcPr>
          <w:p w14:paraId="32188602">
            <w:pPr>
              <w:spacing w:after="0" w:line="240" w:lineRule="auto"/>
            </w:pPr>
            <w:r>
              <w:t>性别</w:t>
            </w:r>
          </w:p>
        </w:tc>
        <w:tc>
          <w:tcPr>
            <w:tcW w:w="2880" w:type="dxa"/>
          </w:tcPr>
          <w:p w14:paraId="07FABB49">
            <w:pPr>
              <w:spacing w:after="0" w:line="240" w:lineRule="auto"/>
            </w:pPr>
            <w:r>
              <w:t>System.String</w:t>
            </w:r>
          </w:p>
        </w:tc>
      </w:tr>
      <w:tr w14:paraId="5A8992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B68620">
            <w:pPr>
              <w:spacing w:after="0" w:line="240" w:lineRule="auto"/>
            </w:pPr>
            <w:r>
              <w:t>ren_ding_ji_gou_bian_ma</w:t>
            </w:r>
          </w:p>
        </w:tc>
        <w:tc>
          <w:tcPr>
            <w:tcW w:w="2880" w:type="dxa"/>
          </w:tcPr>
          <w:p w14:paraId="7D0388D6">
            <w:pPr>
              <w:spacing w:after="0" w:line="240" w:lineRule="auto"/>
            </w:pPr>
            <w:r>
              <w:t>认定机构编码</w:t>
            </w:r>
          </w:p>
        </w:tc>
        <w:tc>
          <w:tcPr>
            <w:tcW w:w="2880" w:type="dxa"/>
          </w:tcPr>
          <w:p w14:paraId="140BC299">
            <w:pPr>
              <w:spacing w:after="0" w:line="240" w:lineRule="auto"/>
            </w:pPr>
            <w:r>
              <w:t>System.String</w:t>
            </w:r>
          </w:p>
        </w:tc>
      </w:tr>
      <w:tr w14:paraId="05239B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5E303C">
            <w:pPr>
              <w:spacing w:after="0" w:line="240" w:lineRule="auto"/>
            </w:pPr>
            <w:r>
              <w:t>shen_gao</w:t>
            </w:r>
          </w:p>
        </w:tc>
        <w:tc>
          <w:tcPr>
            <w:tcW w:w="2880" w:type="dxa"/>
          </w:tcPr>
          <w:p w14:paraId="51306CFC">
            <w:pPr>
              <w:spacing w:after="0" w:line="240" w:lineRule="auto"/>
            </w:pPr>
            <w:r>
              <w:t>身高</w:t>
            </w:r>
          </w:p>
        </w:tc>
        <w:tc>
          <w:tcPr>
            <w:tcW w:w="2880" w:type="dxa"/>
          </w:tcPr>
          <w:p w14:paraId="6BD419AB">
            <w:pPr>
              <w:spacing w:after="0" w:line="240" w:lineRule="auto"/>
            </w:pPr>
            <w:r>
              <w:t>System.Decimal</w:t>
            </w:r>
          </w:p>
        </w:tc>
      </w:tr>
      <w:tr w14:paraId="056DB1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BA0BBA">
            <w:pPr>
              <w:spacing w:after="0" w:line="240" w:lineRule="auto"/>
            </w:pPr>
            <w:r>
              <w:t>ti_zhong</w:t>
            </w:r>
          </w:p>
        </w:tc>
        <w:tc>
          <w:tcPr>
            <w:tcW w:w="2880" w:type="dxa"/>
          </w:tcPr>
          <w:p w14:paraId="4401343C">
            <w:pPr>
              <w:spacing w:after="0" w:line="240" w:lineRule="auto"/>
            </w:pPr>
            <w:r>
              <w:t>体重</w:t>
            </w:r>
          </w:p>
        </w:tc>
        <w:tc>
          <w:tcPr>
            <w:tcW w:w="2880" w:type="dxa"/>
          </w:tcPr>
          <w:p w14:paraId="0562ADAD">
            <w:pPr>
              <w:spacing w:after="0" w:line="240" w:lineRule="auto"/>
            </w:pPr>
            <w:r>
              <w:t>System.Decimal</w:t>
            </w:r>
          </w:p>
        </w:tc>
      </w:tr>
      <w:tr w14:paraId="400646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71E353">
            <w:pPr>
              <w:spacing w:after="0" w:line="240" w:lineRule="auto"/>
            </w:pPr>
            <w:r>
              <w:t>nian_ling</w:t>
            </w:r>
          </w:p>
        </w:tc>
        <w:tc>
          <w:tcPr>
            <w:tcW w:w="2880" w:type="dxa"/>
          </w:tcPr>
          <w:p w14:paraId="1FD5D0E2">
            <w:pPr>
              <w:spacing w:after="0" w:line="240" w:lineRule="auto"/>
            </w:pPr>
            <w:r>
              <w:t>年龄</w:t>
            </w:r>
          </w:p>
        </w:tc>
        <w:tc>
          <w:tcPr>
            <w:tcW w:w="2880" w:type="dxa"/>
          </w:tcPr>
          <w:p w14:paraId="19261F91">
            <w:pPr>
              <w:spacing w:after="0" w:line="240" w:lineRule="auto"/>
            </w:pPr>
            <w:r>
              <w:t>System.String</w:t>
            </w:r>
          </w:p>
        </w:tc>
      </w:tr>
      <w:tr w14:paraId="4CDD4C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5525B4">
            <w:pPr>
              <w:spacing w:after="0" w:line="240" w:lineRule="auto"/>
            </w:pPr>
            <w:r>
              <w:t>ren_ding_ji_gou_ming_cheng</w:t>
            </w:r>
          </w:p>
        </w:tc>
        <w:tc>
          <w:tcPr>
            <w:tcW w:w="2880" w:type="dxa"/>
          </w:tcPr>
          <w:p w14:paraId="32FA8E9D">
            <w:pPr>
              <w:spacing w:after="0" w:line="240" w:lineRule="auto"/>
            </w:pPr>
            <w:r>
              <w:t>认定机构名称</w:t>
            </w:r>
          </w:p>
        </w:tc>
        <w:tc>
          <w:tcPr>
            <w:tcW w:w="2880" w:type="dxa"/>
          </w:tcPr>
          <w:p w14:paraId="7DBD3009">
            <w:pPr>
              <w:spacing w:after="0" w:line="240" w:lineRule="auto"/>
            </w:pPr>
            <w:r>
              <w:t>System.String</w:t>
            </w:r>
          </w:p>
        </w:tc>
      </w:tr>
      <w:tr w14:paraId="13AA0A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11D4BC">
            <w:pPr>
              <w:spacing w:after="0" w:line="240" w:lineRule="auto"/>
            </w:pPr>
            <w:r>
              <w:t>dan_wei_ming_cheng</w:t>
            </w:r>
          </w:p>
        </w:tc>
        <w:tc>
          <w:tcPr>
            <w:tcW w:w="2880" w:type="dxa"/>
          </w:tcPr>
          <w:p w14:paraId="1C33AB3B">
            <w:pPr>
              <w:spacing w:after="0" w:line="240" w:lineRule="auto"/>
            </w:pPr>
            <w:r>
              <w:t>单位名称</w:t>
            </w:r>
          </w:p>
        </w:tc>
        <w:tc>
          <w:tcPr>
            <w:tcW w:w="2880" w:type="dxa"/>
          </w:tcPr>
          <w:p w14:paraId="6AE3480E">
            <w:pPr>
              <w:spacing w:after="0" w:line="240" w:lineRule="auto"/>
            </w:pPr>
            <w:r>
              <w:t>System.String</w:t>
            </w:r>
          </w:p>
        </w:tc>
      </w:tr>
      <w:tr w14:paraId="58F696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D378C0">
            <w:pPr>
              <w:spacing w:after="0" w:line="240" w:lineRule="auto"/>
            </w:pPr>
            <w:r>
              <w:t>can_bao_di</w:t>
            </w:r>
          </w:p>
        </w:tc>
        <w:tc>
          <w:tcPr>
            <w:tcW w:w="2880" w:type="dxa"/>
          </w:tcPr>
          <w:p w14:paraId="12719685">
            <w:pPr>
              <w:spacing w:after="0" w:line="240" w:lineRule="auto"/>
            </w:pPr>
            <w:r>
              <w:t>参保地</w:t>
            </w:r>
          </w:p>
        </w:tc>
        <w:tc>
          <w:tcPr>
            <w:tcW w:w="2880" w:type="dxa"/>
          </w:tcPr>
          <w:p w14:paraId="1F5E9C33">
            <w:pPr>
              <w:spacing w:after="0" w:line="240" w:lineRule="auto"/>
            </w:pPr>
            <w:r>
              <w:t>System.String</w:t>
            </w:r>
          </w:p>
        </w:tc>
      </w:tr>
      <w:tr w14:paraId="29AB8D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F07EDD">
            <w:pPr>
              <w:spacing w:after="0" w:line="240" w:lineRule="auto"/>
            </w:pPr>
            <w:r>
              <w:t>shen_qing_bing_zhong</w:t>
            </w:r>
          </w:p>
        </w:tc>
        <w:tc>
          <w:tcPr>
            <w:tcW w:w="2880" w:type="dxa"/>
          </w:tcPr>
          <w:p w14:paraId="771098DF">
            <w:pPr>
              <w:spacing w:after="0" w:line="240" w:lineRule="auto"/>
            </w:pPr>
            <w:r>
              <w:t>申请认定病种</w:t>
            </w:r>
          </w:p>
        </w:tc>
        <w:tc>
          <w:tcPr>
            <w:tcW w:w="2880" w:type="dxa"/>
          </w:tcPr>
          <w:p w14:paraId="4A81FDF9">
            <w:pPr>
              <w:spacing w:after="0" w:line="240" w:lineRule="auto"/>
            </w:pPr>
            <w:r>
              <w:t>System.String</w:t>
            </w:r>
          </w:p>
        </w:tc>
      </w:tr>
      <w:tr w14:paraId="55672B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591CA2">
            <w:pPr>
              <w:spacing w:after="0" w:line="240" w:lineRule="auto"/>
            </w:pPr>
            <w:r>
              <w:t>yi_shi_xing_ming</w:t>
            </w:r>
          </w:p>
        </w:tc>
        <w:tc>
          <w:tcPr>
            <w:tcW w:w="2880" w:type="dxa"/>
          </w:tcPr>
          <w:p w14:paraId="5107A558">
            <w:pPr>
              <w:spacing w:after="0" w:line="240" w:lineRule="auto"/>
            </w:pPr>
            <w:r>
              <w:t>医师姓名</w:t>
            </w:r>
          </w:p>
        </w:tc>
        <w:tc>
          <w:tcPr>
            <w:tcW w:w="2880" w:type="dxa"/>
          </w:tcPr>
          <w:p w14:paraId="34ADE095">
            <w:pPr>
              <w:spacing w:after="0" w:line="240" w:lineRule="auto"/>
            </w:pPr>
            <w:r>
              <w:t>System.String</w:t>
            </w:r>
          </w:p>
        </w:tc>
      </w:tr>
      <w:tr w14:paraId="5533E9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4AA3A8">
            <w:pPr>
              <w:spacing w:after="0" w:line="240" w:lineRule="auto"/>
            </w:pPr>
            <w:r>
              <w:t>ren_ding_tong_guo_bing_zhong</w:t>
            </w:r>
          </w:p>
        </w:tc>
        <w:tc>
          <w:tcPr>
            <w:tcW w:w="2880" w:type="dxa"/>
          </w:tcPr>
          <w:p w14:paraId="2A980E2C">
            <w:pPr>
              <w:spacing w:after="0" w:line="240" w:lineRule="auto"/>
            </w:pPr>
            <w:r>
              <w:t>认定通过的病种</w:t>
            </w:r>
          </w:p>
        </w:tc>
        <w:tc>
          <w:tcPr>
            <w:tcW w:w="2880" w:type="dxa"/>
          </w:tcPr>
          <w:p w14:paraId="0D31225F">
            <w:pPr>
              <w:spacing w:after="0" w:line="240" w:lineRule="auto"/>
            </w:pPr>
            <w:r>
              <w:t>System.String</w:t>
            </w:r>
          </w:p>
        </w:tc>
      </w:tr>
      <w:tr w14:paraId="7DD0B0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F0143A">
            <w:pPr>
              <w:spacing w:after="0" w:line="240" w:lineRule="auto"/>
            </w:pPr>
            <w:r>
              <w:t>ren_ding_yi_shi</w:t>
            </w:r>
          </w:p>
        </w:tc>
        <w:tc>
          <w:tcPr>
            <w:tcW w:w="2880" w:type="dxa"/>
          </w:tcPr>
          <w:p w14:paraId="25D0AE6F">
            <w:pPr>
              <w:spacing w:after="0" w:line="240" w:lineRule="auto"/>
            </w:pPr>
            <w:r>
              <w:t>认定医生</w:t>
            </w:r>
          </w:p>
        </w:tc>
        <w:tc>
          <w:tcPr>
            <w:tcW w:w="2880" w:type="dxa"/>
          </w:tcPr>
          <w:p w14:paraId="47C86DEC">
            <w:pPr>
              <w:spacing w:after="0" w:line="240" w:lineRule="auto"/>
            </w:pPr>
            <w:r>
              <w:t>System.String</w:t>
            </w:r>
          </w:p>
        </w:tc>
      </w:tr>
      <w:tr w14:paraId="7BEC65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C516E5">
            <w:pPr>
              <w:spacing w:after="0" w:line="240" w:lineRule="auto"/>
            </w:pPr>
            <w:r>
              <w:t>ren_ding_ji_gou_yi_jian</w:t>
            </w:r>
          </w:p>
        </w:tc>
        <w:tc>
          <w:tcPr>
            <w:tcW w:w="2880" w:type="dxa"/>
          </w:tcPr>
          <w:p w14:paraId="7B38F2C4">
            <w:pPr>
              <w:spacing w:after="0" w:line="240" w:lineRule="auto"/>
            </w:pPr>
            <w:r>
              <w:t>认定机构意见</w:t>
            </w:r>
          </w:p>
        </w:tc>
        <w:tc>
          <w:tcPr>
            <w:tcW w:w="2880" w:type="dxa"/>
          </w:tcPr>
          <w:p w14:paraId="1173C5D9">
            <w:pPr>
              <w:spacing w:after="0" w:line="240" w:lineRule="auto"/>
            </w:pPr>
            <w:r>
              <w:t>System.String</w:t>
            </w:r>
          </w:p>
        </w:tc>
      </w:tr>
      <w:tr w14:paraId="55ED14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9974B2">
            <w:pPr>
              <w:spacing w:after="0" w:line="240" w:lineRule="auto"/>
            </w:pPr>
            <w:r>
              <w:t>jian_yi_zhi_liao_fang_an</w:t>
            </w:r>
          </w:p>
        </w:tc>
        <w:tc>
          <w:tcPr>
            <w:tcW w:w="2880" w:type="dxa"/>
          </w:tcPr>
          <w:p w14:paraId="7D553A00">
            <w:pPr>
              <w:spacing w:after="0" w:line="240" w:lineRule="auto"/>
            </w:pPr>
            <w:r>
              <w:t>建议治疗方案</w:t>
            </w:r>
          </w:p>
        </w:tc>
        <w:tc>
          <w:tcPr>
            <w:tcW w:w="2880" w:type="dxa"/>
          </w:tcPr>
          <w:p w14:paraId="7B20A361">
            <w:pPr>
              <w:spacing w:after="0" w:line="240" w:lineRule="auto"/>
            </w:pPr>
            <w:r>
              <w:t>System.String</w:t>
            </w:r>
          </w:p>
        </w:tc>
      </w:tr>
      <w:tr w14:paraId="30F1C0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7405B6">
            <w:pPr>
              <w:spacing w:after="0" w:line="240" w:lineRule="auto"/>
            </w:pPr>
            <w:r>
              <w:t>yao_pin_tong_yong_ming</w:t>
            </w:r>
          </w:p>
        </w:tc>
        <w:tc>
          <w:tcPr>
            <w:tcW w:w="2880" w:type="dxa"/>
          </w:tcPr>
          <w:p w14:paraId="737DC18C">
            <w:pPr>
              <w:spacing w:after="0" w:line="240" w:lineRule="auto"/>
            </w:pPr>
            <w:r>
              <w:t>药品通用名</w:t>
            </w:r>
          </w:p>
        </w:tc>
        <w:tc>
          <w:tcPr>
            <w:tcW w:w="2880" w:type="dxa"/>
          </w:tcPr>
          <w:p w14:paraId="186CB2BF">
            <w:pPr>
              <w:spacing w:after="0" w:line="240" w:lineRule="auto"/>
            </w:pPr>
            <w:r>
              <w:t>System.String</w:t>
            </w:r>
          </w:p>
        </w:tc>
      </w:tr>
      <w:tr w14:paraId="16DB78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C5FD5B">
            <w:pPr>
              <w:spacing w:after="0" w:line="240" w:lineRule="auto"/>
            </w:pPr>
            <w:r>
              <w:t>yao_pin_shang_pin_ming</w:t>
            </w:r>
          </w:p>
        </w:tc>
        <w:tc>
          <w:tcPr>
            <w:tcW w:w="2880" w:type="dxa"/>
          </w:tcPr>
          <w:p w14:paraId="54E2DF7F">
            <w:pPr>
              <w:spacing w:after="0" w:line="240" w:lineRule="auto"/>
            </w:pPr>
            <w:r>
              <w:t>药品商品名</w:t>
            </w:r>
          </w:p>
        </w:tc>
        <w:tc>
          <w:tcPr>
            <w:tcW w:w="2880" w:type="dxa"/>
          </w:tcPr>
          <w:p w14:paraId="328C26CD">
            <w:pPr>
              <w:spacing w:after="0" w:line="240" w:lineRule="auto"/>
            </w:pPr>
            <w:r>
              <w:t>System.String</w:t>
            </w:r>
          </w:p>
        </w:tc>
      </w:tr>
      <w:tr w14:paraId="25352E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80C2F3">
            <w:pPr>
              <w:spacing w:after="0" w:line="240" w:lineRule="auto"/>
            </w:pPr>
            <w:r>
              <w:t>yong_yao_tu_jing</w:t>
            </w:r>
          </w:p>
        </w:tc>
        <w:tc>
          <w:tcPr>
            <w:tcW w:w="2880" w:type="dxa"/>
          </w:tcPr>
          <w:p w14:paraId="67F043BB">
            <w:pPr>
              <w:spacing w:after="0" w:line="240" w:lineRule="auto"/>
            </w:pPr>
            <w:r>
              <w:t>用药途径</w:t>
            </w:r>
          </w:p>
        </w:tc>
        <w:tc>
          <w:tcPr>
            <w:tcW w:w="2880" w:type="dxa"/>
          </w:tcPr>
          <w:p w14:paraId="1DF71C12">
            <w:pPr>
              <w:spacing w:after="0" w:line="240" w:lineRule="auto"/>
            </w:pPr>
            <w:r>
              <w:t>System.String</w:t>
            </w:r>
          </w:p>
        </w:tc>
      </w:tr>
      <w:tr w14:paraId="32D27C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8D33E2">
            <w:pPr>
              <w:spacing w:after="0" w:line="240" w:lineRule="auto"/>
            </w:pPr>
            <w:r>
              <w:t>pin_ci</w:t>
            </w:r>
          </w:p>
        </w:tc>
        <w:tc>
          <w:tcPr>
            <w:tcW w:w="2880" w:type="dxa"/>
          </w:tcPr>
          <w:p w14:paraId="17B4848A">
            <w:pPr>
              <w:spacing w:after="0" w:line="240" w:lineRule="auto"/>
            </w:pPr>
            <w:r>
              <w:t>频次</w:t>
            </w:r>
          </w:p>
        </w:tc>
        <w:tc>
          <w:tcPr>
            <w:tcW w:w="2880" w:type="dxa"/>
          </w:tcPr>
          <w:p w14:paraId="7D5CC624">
            <w:pPr>
              <w:spacing w:after="0" w:line="240" w:lineRule="auto"/>
            </w:pPr>
            <w:r>
              <w:t>System.String</w:t>
            </w:r>
          </w:p>
        </w:tc>
      </w:tr>
      <w:tr w14:paraId="4418F3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45BF87">
            <w:pPr>
              <w:spacing w:after="0" w:line="240" w:lineRule="auto"/>
            </w:pPr>
            <w:r>
              <w:t>ji_liang</w:t>
            </w:r>
          </w:p>
        </w:tc>
        <w:tc>
          <w:tcPr>
            <w:tcW w:w="2880" w:type="dxa"/>
          </w:tcPr>
          <w:p w14:paraId="753D62E5">
            <w:pPr>
              <w:spacing w:after="0" w:line="240" w:lineRule="auto"/>
            </w:pPr>
            <w:r>
              <w:t>剂量</w:t>
            </w:r>
          </w:p>
        </w:tc>
        <w:tc>
          <w:tcPr>
            <w:tcW w:w="2880" w:type="dxa"/>
          </w:tcPr>
          <w:p w14:paraId="4BCA7D41">
            <w:pPr>
              <w:spacing w:after="0" w:line="240" w:lineRule="auto"/>
            </w:pPr>
            <w:r>
              <w:t>System.String</w:t>
            </w:r>
          </w:p>
        </w:tc>
      </w:tr>
      <w:tr w14:paraId="1D55A8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0D96AE">
            <w:pPr>
              <w:spacing w:after="0" w:line="240" w:lineRule="auto"/>
            </w:pPr>
            <w:r>
              <w:t>ren_ding_kai_shi_shi_jian</w:t>
            </w:r>
          </w:p>
        </w:tc>
        <w:tc>
          <w:tcPr>
            <w:tcW w:w="2880" w:type="dxa"/>
          </w:tcPr>
          <w:p w14:paraId="48C946B4">
            <w:pPr>
              <w:spacing w:after="0" w:line="240" w:lineRule="auto"/>
            </w:pPr>
            <w:r>
              <w:t>认定开始时间</w:t>
            </w:r>
          </w:p>
        </w:tc>
        <w:tc>
          <w:tcPr>
            <w:tcW w:w="2880" w:type="dxa"/>
          </w:tcPr>
          <w:p w14:paraId="457F2295">
            <w:pPr>
              <w:spacing w:after="0" w:line="240" w:lineRule="auto"/>
            </w:pPr>
            <w:r>
              <w:t>System.DateTime</w:t>
            </w:r>
          </w:p>
        </w:tc>
      </w:tr>
      <w:tr w14:paraId="4A00A0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908591">
            <w:pPr>
              <w:spacing w:after="0" w:line="240" w:lineRule="auto"/>
            </w:pPr>
            <w:r>
              <w:t>ren_ding_jie_shu_shi_jian</w:t>
            </w:r>
          </w:p>
        </w:tc>
        <w:tc>
          <w:tcPr>
            <w:tcW w:w="2880" w:type="dxa"/>
          </w:tcPr>
          <w:p w14:paraId="501A7FAE">
            <w:pPr>
              <w:spacing w:after="0" w:line="240" w:lineRule="auto"/>
            </w:pPr>
            <w:r>
              <w:t>认定结束时间</w:t>
            </w:r>
          </w:p>
        </w:tc>
        <w:tc>
          <w:tcPr>
            <w:tcW w:w="2880" w:type="dxa"/>
          </w:tcPr>
          <w:p w14:paraId="02931476">
            <w:pPr>
              <w:spacing w:after="0" w:line="240" w:lineRule="auto"/>
            </w:pPr>
            <w:r>
              <w:t>System.DateTime</w:t>
            </w:r>
          </w:p>
        </w:tc>
      </w:tr>
      <w:tr w14:paraId="2F7306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DA0409">
            <w:pPr>
              <w:spacing w:after="0" w:line="240" w:lineRule="auto"/>
            </w:pPr>
            <w:r>
              <w:t>lian_xi_dian_hua</w:t>
            </w:r>
          </w:p>
        </w:tc>
        <w:tc>
          <w:tcPr>
            <w:tcW w:w="2880" w:type="dxa"/>
          </w:tcPr>
          <w:p w14:paraId="4431429E">
            <w:pPr>
              <w:spacing w:after="0" w:line="240" w:lineRule="auto"/>
            </w:pPr>
            <w:r>
              <w:t>联系电话</w:t>
            </w:r>
          </w:p>
        </w:tc>
        <w:tc>
          <w:tcPr>
            <w:tcW w:w="2880" w:type="dxa"/>
          </w:tcPr>
          <w:p w14:paraId="629193FA">
            <w:pPr>
              <w:spacing w:after="0" w:line="240" w:lineRule="auto"/>
            </w:pPr>
            <w:r>
              <w:t>System.String</w:t>
            </w:r>
          </w:p>
        </w:tc>
      </w:tr>
      <w:tr w14:paraId="238336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3366E4">
            <w:pPr>
              <w:spacing w:after="0" w:line="240" w:lineRule="auto"/>
            </w:pPr>
            <w:r>
              <w:t>lian_xi_di_zhi</w:t>
            </w:r>
          </w:p>
        </w:tc>
        <w:tc>
          <w:tcPr>
            <w:tcW w:w="2880" w:type="dxa"/>
          </w:tcPr>
          <w:p w14:paraId="58F14C5B">
            <w:pPr>
              <w:spacing w:after="0" w:line="240" w:lineRule="auto"/>
            </w:pPr>
            <w:r>
              <w:t>联系地址</w:t>
            </w:r>
          </w:p>
        </w:tc>
        <w:tc>
          <w:tcPr>
            <w:tcW w:w="2880" w:type="dxa"/>
          </w:tcPr>
          <w:p w14:paraId="28D98CFF">
            <w:pPr>
              <w:spacing w:after="0" w:line="240" w:lineRule="auto"/>
            </w:pPr>
            <w:r>
              <w:t>System.String</w:t>
            </w:r>
          </w:p>
        </w:tc>
      </w:tr>
      <w:tr w14:paraId="3FFF20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1360A9">
            <w:pPr>
              <w:spacing w:after="0" w:line="240" w:lineRule="auto"/>
            </w:pPr>
            <w:r>
              <w:t>pdfUrl</w:t>
            </w:r>
          </w:p>
        </w:tc>
        <w:tc>
          <w:tcPr>
            <w:tcW w:w="2880" w:type="dxa"/>
          </w:tcPr>
          <w:p w14:paraId="6ADAC17B">
            <w:pPr>
              <w:spacing w:after="0" w:line="240" w:lineRule="auto"/>
            </w:pPr>
          </w:p>
        </w:tc>
        <w:tc>
          <w:tcPr>
            <w:tcW w:w="2880" w:type="dxa"/>
          </w:tcPr>
          <w:p w14:paraId="18E1816E">
            <w:pPr>
              <w:spacing w:after="0" w:line="240" w:lineRule="auto"/>
            </w:pPr>
            <w:r>
              <w:t>System.String</w:t>
            </w:r>
          </w:p>
        </w:tc>
      </w:tr>
      <w:tr w14:paraId="4DC9F1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B1280C">
            <w:pPr>
              <w:spacing w:after="0" w:line="240" w:lineRule="auto"/>
            </w:pPr>
            <w:r>
              <w:t>bdyaopin</w:t>
            </w:r>
          </w:p>
        </w:tc>
        <w:tc>
          <w:tcPr>
            <w:tcW w:w="2880" w:type="dxa"/>
          </w:tcPr>
          <w:p w14:paraId="3385BDCF">
            <w:pPr>
              <w:spacing w:after="0" w:line="240" w:lineRule="auto"/>
            </w:pPr>
            <w:r>
              <w:t>绑定药品名字</w:t>
            </w:r>
          </w:p>
        </w:tc>
        <w:tc>
          <w:tcPr>
            <w:tcW w:w="2880" w:type="dxa"/>
          </w:tcPr>
          <w:p w14:paraId="61F7DA60">
            <w:pPr>
              <w:spacing w:after="0" w:line="240" w:lineRule="auto"/>
            </w:pPr>
            <w:r>
              <w:t>System.String</w:t>
            </w:r>
          </w:p>
        </w:tc>
      </w:tr>
      <w:tr w14:paraId="39F4BD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EDD613">
            <w:pPr>
              <w:spacing w:after="0" w:line="240" w:lineRule="auto"/>
            </w:pPr>
            <w:r>
              <w:t>bdsccj</w:t>
            </w:r>
          </w:p>
        </w:tc>
        <w:tc>
          <w:tcPr>
            <w:tcW w:w="2880" w:type="dxa"/>
          </w:tcPr>
          <w:p w14:paraId="7F535FD3">
            <w:pPr>
              <w:spacing w:after="0" w:line="240" w:lineRule="auto"/>
            </w:pPr>
            <w:r>
              <w:t>绑定生产厂家</w:t>
            </w:r>
          </w:p>
        </w:tc>
        <w:tc>
          <w:tcPr>
            <w:tcW w:w="2880" w:type="dxa"/>
          </w:tcPr>
          <w:p w14:paraId="72A963AC">
            <w:pPr>
              <w:spacing w:after="0" w:line="240" w:lineRule="auto"/>
            </w:pPr>
            <w:r>
              <w:t>System.String</w:t>
            </w:r>
          </w:p>
        </w:tc>
      </w:tr>
      <w:tr w14:paraId="0C415B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B3261A">
            <w:pPr>
              <w:spacing w:after="0" w:line="240" w:lineRule="auto"/>
            </w:pPr>
            <w:r>
              <w:t>bdgg</w:t>
            </w:r>
          </w:p>
        </w:tc>
        <w:tc>
          <w:tcPr>
            <w:tcW w:w="2880" w:type="dxa"/>
          </w:tcPr>
          <w:p w14:paraId="4DC1BA57">
            <w:pPr>
              <w:spacing w:after="0" w:line="240" w:lineRule="auto"/>
            </w:pPr>
            <w:r>
              <w:t>绑定规格</w:t>
            </w:r>
          </w:p>
        </w:tc>
        <w:tc>
          <w:tcPr>
            <w:tcW w:w="2880" w:type="dxa"/>
          </w:tcPr>
          <w:p w14:paraId="2F6D58E9">
            <w:pPr>
              <w:spacing w:after="0" w:line="240" w:lineRule="auto"/>
            </w:pPr>
            <w:r>
              <w:t>System.String</w:t>
            </w:r>
          </w:p>
        </w:tc>
      </w:tr>
      <w:tr w14:paraId="3C0E88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9E9F27">
            <w:pPr>
              <w:spacing w:after="0" w:line="240" w:lineRule="auto"/>
            </w:pPr>
            <w:r>
              <w:t>bgypbm</w:t>
            </w:r>
          </w:p>
        </w:tc>
        <w:tc>
          <w:tcPr>
            <w:tcW w:w="2880" w:type="dxa"/>
          </w:tcPr>
          <w:p w14:paraId="2692A00C">
            <w:pPr>
              <w:spacing w:after="0" w:line="240" w:lineRule="auto"/>
            </w:pPr>
            <w:r>
              <w:t>绑定药品编码</w:t>
            </w:r>
          </w:p>
        </w:tc>
        <w:tc>
          <w:tcPr>
            <w:tcW w:w="2880" w:type="dxa"/>
          </w:tcPr>
          <w:p w14:paraId="3620459E">
            <w:pPr>
              <w:spacing w:after="0" w:line="240" w:lineRule="auto"/>
            </w:pPr>
            <w:r>
              <w:t>System.String</w:t>
            </w:r>
          </w:p>
        </w:tc>
      </w:tr>
      <w:tr w14:paraId="40921E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927D36">
            <w:pPr>
              <w:spacing w:after="0" w:line="240" w:lineRule="auto"/>
            </w:pPr>
            <w:r>
              <w:t>create_time</w:t>
            </w:r>
          </w:p>
        </w:tc>
        <w:tc>
          <w:tcPr>
            <w:tcW w:w="2880" w:type="dxa"/>
          </w:tcPr>
          <w:p w14:paraId="15B6E449">
            <w:pPr>
              <w:spacing w:after="0" w:line="240" w:lineRule="auto"/>
            </w:pPr>
            <w:r>
              <w:t>创建时间</w:t>
            </w:r>
          </w:p>
        </w:tc>
        <w:tc>
          <w:tcPr>
            <w:tcW w:w="2880" w:type="dxa"/>
          </w:tcPr>
          <w:p w14:paraId="35F749AE">
            <w:pPr>
              <w:spacing w:after="0" w:line="240" w:lineRule="auto"/>
            </w:pPr>
            <w:r>
              <w:t>System.DateTime</w:t>
            </w:r>
          </w:p>
        </w:tc>
      </w:tr>
      <w:tr w14:paraId="6F456A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459B7E">
            <w:pPr>
              <w:spacing w:after="0" w:line="240" w:lineRule="auto"/>
            </w:pPr>
            <w:r>
              <w:t>up_time</w:t>
            </w:r>
          </w:p>
        </w:tc>
        <w:tc>
          <w:tcPr>
            <w:tcW w:w="2880" w:type="dxa"/>
          </w:tcPr>
          <w:p w14:paraId="156B87FD">
            <w:pPr>
              <w:spacing w:after="0" w:line="240" w:lineRule="auto"/>
            </w:pPr>
            <w:r>
              <w:t>创建时间</w:t>
            </w:r>
          </w:p>
        </w:tc>
        <w:tc>
          <w:tcPr>
            <w:tcW w:w="2880" w:type="dxa"/>
          </w:tcPr>
          <w:p w14:paraId="46A1046A">
            <w:pPr>
              <w:spacing w:after="0" w:line="240" w:lineRule="auto"/>
            </w:pPr>
            <w:r>
              <w:t>System.DateTime</w:t>
            </w:r>
          </w:p>
        </w:tc>
      </w:tr>
      <w:tr w14:paraId="1B1677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B6F881">
            <w:pPr>
              <w:spacing w:after="0" w:line="240" w:lineRule="auto"/>
            </w:pPr>
            <w:r>
              <w:t>remark</w:t>
            </w:r>
          </w:p>
        </w:tc>
        <w:tc>
          <w:tcPr>
            <w:tcW w:w="2880" w:type="dxa"/>
          </w:tcPr>
          <w:p w14:paraId="00465373">
            <w:pPr>
              <w:spacing w:after="0" w:line="240" w:lineRule="auto"/>
            </w:pPr>
            <w:r>
              <w:t>备注</w:t>
            </w:r>
          </w:p>
        </w:tc>
        <w:tc>
          <w:tcPr>
            <w:tcW w:w="2880" w:type="dxa"/>
          </w:tcPr>
          <w:p w14:paraId="13CAE357">
            <w:pPr>
              <w:spacing w:after="0" w:line="240" w:lineRule="auto"/>
            </w:pPr>
            <w:r>
              <w:t>System.String</w:t>
            </w:r>
          </w:p>
        </w:tc>
      </w:tr>
      <w:tr w14:paraId="6251A9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7C961C">
            <w:pPr>
              <w:spacing w:after="0" w:line="240" w:lineRule="auto"/>
            </w:pPr>
            <w:r>
              <w:t>addUser</w:t>
            </w:r>
          </w:p>
        </w:tc>
        <w:tc>
          <w:tcPr>
            <w:tcW w:w="2880" w:type="dxa"/>
          </w:tcPr>
          <w:p w14:paraId="4B3D6209">
            <w:pPr>
              <w:spacing w:after="0" w:line="240" w:lineRule="auto"/>
            </w:pPr>
            <w:r>
              <w:t>添加人</w:t>
            </w:r>
          </w:p>
        </w:tc>
        <w:tc>
          <w:tcPr>
            <w:tcW w:w="2880" w:type="dxa"/>
          </w:tcPr>
          <w:p w14:paraId="1BB0305B">
            <w:pPr>
              <w:spacing w:after="0" w:line="240" w:lineRule="auto"/>
            </w:pPr>
            <w:r>
              <w:t>System.Int32</w:t>
            </w:r>
          </w:p>
        </w:tc>
      </w:tr>
    </w:tbl>
    <w:p w14:paraId="25FED7E8"/>
    <w:p w14:paraId="1D92C0C5">
      <w:pPr>
        <w:pStyle w:val="4"/>
      </w:pPr>
      <w:r>
        <w:t>表：ocrteyaojiesuan：ocrteyaojiesuan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1"/>
        <w:gridCol w:w="2624"/>
        <w:gridCol w:w="2761"/>
      </w:tblGrid>
      <w:tr w14:paraId="588501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7F8D9C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40324AF2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7CB7B340">
            <w:pPr>
              <w:spacing w:after="0" w:line="240" w:lineRule="auto"/>
            </w:pPr>
            <w:r>
              <w:t>字段类型（C#）</w:t>
            </w:r>
          </w:p>
        </w:tc>
      </w:tr>
      <w:tr w14:paraId="7530C9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9D9346">
            <w:pPr>
              <w:spacing w:after="0" w:line="240" w:lineRule="auto"/>
            </w:pPr>
            <w:r>
              <w:t>id</w:t>
            </w:r>
          </w:p>
        </w:tc>
        <w:tc>
          <w:tcPr>
            <w:tcW w:w="2880" w:type="dxa"/>
          </w:tcPr>
          <w:p w14:paraId="656B6615">
            <w:pPr>
              <w:spacing w:after="0" w:line="240" w:lineRule="auto"/>
            </w:pPr>
            <w:r>
              <w:t>序号</w:t>
            </w:r>
          </w:p>
        </w:tc>
        <w:tc>
          <w:tcPr>
            <w:tcW w:w="2880" w:type="dxa"/>
          </w:tcPr>
          <w:p w14:paraId="1E5C52BC">
            <w:pPr>
              <w:spacing w:after="0" w:line="240" w:lineRule="auto"/>
            </w:pPr>
            <w:r>
              <w:t>System.Int32</w:t>
            </w:r>
          </w:p>
        </w:tc>
      </w:tr>
      <w:tr w14:paraId="55A80B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EC1381">
            <w:pPr>
              <w:spacing w:after="0" w:line="240" w:lineRule="auto"/>
            </w:pPr>
            <w:r>
              <w:t>can_bao_xian_zhong</w:t>
            </w:r>
          </w:p>
        </w:tc>
        <w:tc>
          <w:tcPr>
            <w:tcW w:w="2880" w:type="dxa"/>
          </w:tcPr>
          <w:p w14:paraId="66196E49">
            <w:pPr>
              <w:spacing w:after="0" w:line="240" w:lineRule="auto"/>
            </w:pPr>
            <w:r>
              <w:t>参保险种</w:t>
            </w:r>
          </w:p>
        </w:tc>
        <w:tc>
          <w:tcPr>
            <w:tcW w:w="2880" w:type="dxa"/>
          </w:tcPr>
          <w:p w14:paraId="319AFCBB">
            <w:pPr>
              <w:spacing w:after="0" w:line="240" w:lineRule="auto"/>
            </w:pPr>
            <w:r>
              <w:t>System.String</w:t>
            </w:r>
          </w:p>
        </w:tc>
      </w:tr>
      <w:tr w14:paraId="77FDA2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2F8EC3">
            <w:pPr>
              <w:spacing w:after="0" w:line="240" w:lineRule="auto"/>
            </w:pPr>
            <w:r>
              <w:t>jie_suan_d</w:t>
            </w:r>
          </w:p>
        </w:tc>
        <w:tc>
          <w:tcPr>
            <w:tcW w:w="2880" w:type="dxa"/>
          </w:tcPr>
          <w:p w14:paraId="266581B5">
            <w:pPr>
              <w:spacing w:after="0" w:line="240" w:lineRule="auto"/>
            </w:pPr>
            <w:r>
              <w:t>结算D</w:t>
            </w:r>
          </w:p>
        </w:tc>
        <w:tc>
          <w:tcPr>
            <w:tcW w:w="2880" w:type="dxa"/>
          </w:tcPr>
          <w:p w14:paraId="375411C7">
            <w:pPr>
              <w:spacing w:after="0" w:line="240" w:lineRule="auto"/>
            </w:pPr>
            <w:r>
              <w:t>System.String</w:t>
            </w:r>
          </w:p>
        </w:tc>
      </w:tr>
      <w:tr w14:paraId="45C16D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B42A47">
            <w:pPr>
              <w:spacing w:after="0" w:line="240" w:lineRule="auto"/>
            </w:pPr>
            <w:r>
              <w:t>ren_yuan_bian_hao</w:t>
            </w:r>
          </w:p>
        </w:tc>
        <w:tc>
          <w:tcPr>
            <w:tcW w:w="2880" w:type="dxa"/>
          </w:tcPr>
          <w:p w14:paraId="67A42DE1">
            <w:pPr>
              <w:spacing w:after="0" w:line="240" w:lineRule="auto"/>
            </w:pPr>
            <w:r>
              <w:t>人员编号</w:t>
            </w:r>
          </w:p>
        </w:tc>
        <w:tc>
          <w:tcPr>
            <w:tcW w:w="2880" w:type="dxa"/>
          </w:tcPr>
          <w:p w14:paraId="69A525BB">
            <w:pPr>
              <w:spacing w:after="0" w:line="240" w:lineRule="auto"/>
            </w:pPr>
            <w:r>
              <w:t>System.String</w:t>
            </w:r>
          </w:p>
        </w:tc>
      </w:tr>
      <w:tr w14:paraId="2D68AA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CD3B22">
            <w:pPr>
              <w:spacing w:after="0" w:line="240" w:lineRule="auto"/>
            </w:pPr>
            <w:r>
              <w:t>jiu_zhen_d</w:t>
            </w:r>
          </w:p>
        </w:tc>
        <w:tc>
          <w:tcPr>
            <w:tcW w:w="2880" w:type="dxa"/>
          </w:tcPr>
          <w:p w14:paraId="64F7456C">
            <w:pPr>
              <w:spacing w:after="0" w:line="240" w:lineRule="auto"/>
            </w:pPr>
            <w:r>
              <w:t>就诊单</w:t>
            </w:r>
          </w:p>
        </w:tc>
        <w:tc>
          <w:tcPr>
            <w:tcW w:w="2880" w:type="dxa"/>
          </w:tcPr>
          <w:p w14:paraId="4C840FF6">
            <w:pPr>
              <w:spacing w:after="0" w:line="240" w:lineRule="auto"/>
            </w:pPr>
            <w:r>
              <w:t>System.String</w:t>
            </w:r>
          </w:p>
        </w:tc>
      </w:tr>
      <w:tr w14:paraId="439D81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949F2B">
            <w:pPr>
              <w:spacing w:after="0" w:line="240" w:lineRule="auto"/>
            </w:pPr>
            <w:r>
              <w:t>gong_yao_ji_gou_ming_cheng</w:t>
            </w:r>
          </w:p>
        </w:tc>
        <w:tc>
          <w:tcPr>
            <w:tcW w:w="2880" w:type="dxa"/>
          </w:tcPr>
          <w:p w14:paraId="6C0B33F6">
            <w:pPr>
              <w:spacing w:after="0" w:line="240" w:lineRule="auto"/>
            </w:pPr>
            <w:r>
              <w:t>购药机构名称</w:t>
            </w:r>
          </w:p>
        </w:tc>
        <w:tc>
          <w:tcPr>
            <w:tcW w:w="2880" w:type="dxa"/>
          </w:tcPr>
          <w:p w14:paraId="4510EDA4">
            <w:pPr>
              <w:spacing w:after="0" w:line="240" w:lineRule="auto"/>
            </w:pPr>
            <w:r>
              <w:t>System.String</w:t>
            </w:r>
          </w:p>
        </w:tc>
      </w:tr>
      <w:tr w14:paraId="1D1575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8567F4">
            <w:pPr>
              <w:spacing w:after="0" w:line="240" w:lineRule="auto"/>
            </w:pPr>
            <w:r>
              <w:t>ji_gou_deng_ji</w:t>
            </w:r>
          </w:p>
        </w:tc>
        <w:tc>
          <w:tcPr>
            <w:tcW w:w="2880" w:type="dxa"/>
          </w:tcPr>
          <w:p w14:paraId="686DFF79">
            <w:pPr>
              <w:spacing w:after="0" w:line="240" w:lineRule="auto"/>
            </w:pPr>
            <w:r>
              <w:t>机构等级</w:t>
            </w:r>
          </w:p>
        </w:tc>
        <w:tc>
          <w:tcPr>
            <w:tcW w:w="2880" w:type="dxa"/>
          </w:tcPr>
          <w:p w14:paraId="2DCDB389">
            <w:pPr>
              <w:spacing w:after="0" w:line="240" w:lineRule="auto"/>
            </w:pPr>
            <w:r>
              <w:t>System.String</w:t>
            </w:r>
          </w:p>
        </w:tc>
      </w:tr>
      <w:tr w14:paraId="3F01D2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3EE97641">
            <w:pPr>
              <w:spacing w:after="0" w:line="240" w:lineRule="auto"/>
            </w:pPr>
            <w:r>
              <w:t>yin_hang_zhang_hao</w:t>
            </w:r>
          </w:p>
        </w:tc>
        <w:tc>
          <w:tcPr>
            <w:tcW w:w="2880" w:type="dxa"/>
          </w:tcPr>
          <w:p w14:paraId="4C08367D">
            <w:pPr>
              <w:spacing w:after="0" w:line="240" w:lineRule="auto"/>
            </w:pPr>
            <w:r>
              <w:t>银行账号</w:t>
            </w:r>
          </w:p>
        </w:tc>
        <w:tc>
          <w:tcPr>
            <w:tcW w:w="2880" w:type="dxa"/>
          </w:tcPr>
          <w:p w14:paraId="14DF37E2">
            <w:pPr>
              <w:spacing w:after="0" w:line="240" w:lineRule="auto"/>
            </w:pPr>
            <w:r>
              <w:t>System.String</w:t>
            </w:r>
          </w:p>
        </w:tc>
      </w:tr>
      <w:tr w14:paraId="63B8EC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C2FEB3">
            <w:pPr>
              <w:spacing w:after="0" w:line="240" w:lineRule="auto"/>
            </w:pPr>
            <w:r>
              <w:t>yi_lei_bie</w:t>
            </w:r>
          </w:p>
        </w:tc>
        <w:tc>
          <w:tcPr>
            <w:tcW w:w="2880" w:type="dxa"/>
          </w:tcPr>
          <w:p w14:paraId="4233D0D6">
            <w:pPr>
              <w:spacing w:after="0" w:line="240" w:lineRule="auto"/>
            </w:pPr>
            <w:r>
              <w:t>医疗类别</w:t>
            </w:r>
          </w:p>
        </w:tc>
        <w:tc>
          <w:tcPr>
            <w:tcW w:w="2880" w:type="dxa"/>
          </w:tcPr>
          <w:p w14:paraId="24123E0E">
            <w:pPr>
              <w:spacing w:after="0" w:line="240" w:lineRule="auto"/>
            </w:pPr>
            <w:r>
              <w:t>System.String</w:t>
            </w:r>
          </w:p>
        </w:tc>
      </w:tr>
      <w:tr w14:paraId="0560CC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0465EB">
            <w:pPr>
              <w:spacing w:after="0" w:line="240" w:lineRule="auto"/>
            </w:pPr>
            <w:r>
              <w:t>shen_fen_zheng_hao_ma</w:t>
            </w:r>
          </w:p>
        </w:tc>
        <w:tc>
          <w:tcPr>
            <w:tcW w:w="2880" w:type="dxa"/>
          </w:tcPr>
          <w:p w14:paraId="1CD0959E">
            <w:pPr>
              <w:spacing w:after="0" w:line="240" w:lineRule="auto"/>
            </w:pPr>
            <w:r>
              <w:t>证件号码</w:t>
            </w:r>
          </w:p>
        </w:tc>
        <w:tc>
          <w:tcPr>
            <w:tcW w:w="2880" w:type="dxa"/>
          </w:tcPr>
          <w:p w14:paraId="4D881EBB">
            <w:pPr>
              <w:spacing w:after="0" w:line="240" w:lineRule="auto"/>
            </w:pPr>
            <w:r>
              <w:t>System.String</w:t>
            </w:r>
          </w:p>
        </w:tc>
      </w:tr>
      <w:tr w14:paraId="5417C6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473669">
            <w:pPr>
              <w:spacing w:after="0" w:line="240" w:lineRule="auto"/>
            </w:pPr>
            <w:r>
              <w:t>xing_ming</w:t>
            </w:r>
          </w:p>
        </w:tc>
        <w:tc>
          <w:tcPr>
            <w:tcW w:w="2880" w:type="dxa"/>
          </w:tcPr>
          <w:p w14:paraId="50843E1A">
            <w:pPr>
              <w:spacing w:after="0" w:line="240" w:lineRule="auto"/>
            </w:pPr>
            <w:r>
              <w:t>姓名</w:t>
            </w:r>
          </w:p>
        </w:tc>
        <w:tc>
          <w:tcPr>
            <w:tcW w:w="2880" w:type="dxa"/>
          </w:tcPr>
          <w:p w14:paraId="7CC2A39F">
            <w:pPr>
              <w:spacing w:after="0" w:line="240" w:lineRule="auto"/>
            </w:pPr>
            <w:r>
              <w:t>System.String</w:t>
            </w:r>
          </w:p>
        </w:tc>
      </w:tr>
      <w:tr w14:paraId="7FDB27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9B0735">
            <w:pPr>
              <w:spacing w:after="0" w:line="240" w:lineRule="auto"/>
            </w:pPr>
            <w:r>
              <w:t>ren_yuan_lei_bie</w:t>
            </w:r>
          </w:p>
        </w:tc>
        <w:tc>
          <w:tcPr>
            <w:tcW w:w="2880" w:type="dxa"/>
          </w:tcPr>
          <w:p w14:paraId="03327EA9">
            <w:pPr>
              <w:spacing w:after="0" w:line="240" w:lineRule="auto"/>
            </w:pPr>
            <w:r>
              <w:t>人员类别</w:t>
            </w:r>
          </w:p>
        </w:tc>
        <w:tc>
          <w:tcPr>
            <w:tcW w:w="2880" w:type="dxa"/>
          </w:tcPr>
          <w:p w14:paraId="40B94CF6">
            <w:pPr>
              <w:spacing w:after="0" w:line="240" w:lineRule="auto"/>
            </w:pPr>
            <w:r>
              <w:t>System.String</w:t>
            </w:r>
          </w:p>
        </w:tc>
      </w:tr>
      <w:tr w14:paraId="1058CA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BB9291">
            <w:pPr>
              <w:spacing w:after="0" w:line="240" w:lineRule="auto"/>
            </w:pPr>
            <w:r>
              <w:t>xing_bie</w:t>
            </w:r>
          </w:p>
        </w:tc>
        <w:tc>
          <w:tcPr>
            <w:tcW w:w="2880" w:type="dxa"/>
          </w:tcPr>
          <w:p w14:paraId="6D540321">
            <w:pPr>
              <w:spacing w:after="0" w:line="240" w:lineRule="auto"/>
            </w:pPr>
            <w:r>
              <w:t>性别</w:t>
            </w:r>
          </w:p>
        </w:tc>
        <w:tc>
          <w:tcPr>
            <w:tcW w:w="2880" w:type="dxa"/>
          </w:tcPr>
          <w:p w14:paraId="07987819">
            <w:pPr>
              <w:spacing w:after="0" w:line="240" w:lineRule="auto"/>
            </w:pPr>
            <w:r>
              <w:t>System.String</w:t>
            </w:r>
          </w:p>
        </w:tc>
      </w:tr>
      <w:tr w14:paraId="0EBB16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77649F">
            <w:pPr>
              <w:spacing w:after="0" w:line="240" w:lineRule="auto"/>
            </w:pPr>
            <w:r>
              <w:t>nian_ling</w:t>
            </w:r>
          </w:p>
        </w:tc>
        <w:tc>
          <w:tcPr>
            <w:tcW w:w="2880" w:type="dxa"/>
          </w:tcPr>
          <w:p w14:paraId="3D4CB005">
            <w:pPr>
              <w:spacing w:after="0" w:line="240" w:lineRule="auto"/>
            </w:pPr>
            <w:r>
              <w:t>年龄</w:t>
            </w:r>
          </w:p>
        </w:tc>
        <w:tc>
          <w:tcPr>
            <w:tcW w:w="2880" w:type="dxa"/>
          </w:tcPr>
          <w:p w14:paraId="314AFCEB">
            <w:pPr>
              <w:spacing w:after="0" w:line="240" w:lineRule="auto"/>
            </w:pPr>
            <w:r>
              <w:t>System.String</w:t>
            </w:r>
          </w:p>
        </w:tc>
      </w:tr>
      <w:tr w14:paraId="11258F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8CF770">
            <w:pPr>
              <w:spacing w:after="0" w:line="240" w:lineRule="auto"/>
            </w:pPr>
            <w:r>
              <w:t>zhi_fu_di_dian</w:t>
            </w:r>
          </w:p>
        </w:tc>
        <w:tc>
          <w:tcPr>
            <w:tcW w:w="2880" w:type="dxa"/>
          </w:tcPr>
          <w:p w14:paraId="237DD261">
            <w:pPr>
              <w:spacing w:after="0" w:line="240" w:lineRule="auto"/>
            </w:pPr>
            <w:r>
              <w:t>支付地点</w:t>
            </w:r>
          </w:p>
        </w:tc>
        <w:tc>
          <w:tcPr>
            <w:tcW w:w="2880" w:type="dxa"/>
          </w:tcPr>
          <w:p w14:paraId="7F7AB8AA">
            <w:pPr>
              <w:spacing w:after="0" w:line="240" w:lineRule="auto"/>
            </w:pPr>
            <w:r>
              <w:t>System.String</w:t>
            </w:r>
          </w:p>
        </w:tc>
      </w:tr>
      <w:tr w14:paraId="687450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E988B2">
            <w:pPr>
              <w:spacing w:after="0" w:line="240" w:lineRule="auto"/>
            </w:pPr>
            <w:r>
              <w:t>can_bao_qu_hua</w:t>
            </w:r>
          </w:p>
        </w:tc>
        <w:tc>
          <w:tcPr>
            <w:tcW w:w="2880" w:type="dxa"/>
          </w:tcPr>
          <w:p w14:paraId="002778A3">
            <w:pPr>
              <w:spacing w:after="0" w:line="240" w:lineRule="auto"/>
            </w:pPr>
            <w:r>
              <w:t>参保区划</w:t>
            </w:r>
          </w:p>
        </w:tc>
        <w:tc>
          <w:tcPr>
            <w:tcW w:w="2880" w:type="dxa"/>
          </w:tcPr>
          <w:p w14:paraId="5D3CBC11">
            <w:pPr>
              <w:spacing w:after="0" w:line="240" w:lineRule="auto"/>
            </w:pPr>
            <w:r>
              <w:t>System.String</w:t>
            </w:r>
          </w:p>
        </w:tc>
      </w:tr>
      <w:tr w14:paraId="0FA943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F47512">
            <w:pPr>
              <w:spacing w:after="0" w:line="240" w:lineRule="auto"/>
            </w:pPr>
            <w:r>
              <w:t>bing_zhong_bian_ma</w:t>
            </w:r>
          </w:p>
        </w:tc>
        <w:tc>
          <w:tcPr>
            <w:tcW w:w="2880" w:type="dxa"/>
          </w:tcPr>
          <w:p w14:paraId="25464B8B">
            <w:pPr>
              <w:spacing w:after="0" w:line="240" w:lineRule="auto"/>
            </w:pPr>
            <w:r>
              <w:t>病种编码</w:t>
            </w:r>
          </w:p>
        </w:tc>
        <w:tc>
          <w:tcPr>
            <w:tcW w:w="2880" w:type="dxa"/>
          </w:tcPr>
          <w:p w14:paraId="477637CB">
            <w:pPr>
              <w:spacing w:after="0" w:line="240" w:lineRule="auto"/>
            </w:pPr>
            <w:r>
              <w:t>System.String</w:t>
            </w:r>
          </w:p>
        </w:tc>
      </w:tr>
      <w:tr w14:paraId="6E6090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F07371">
            <w:pPr>
              <w:spacing w:after="0" w:line="240" w:lineRule="auto"/>
            </w:pPr>
            <w:r>
              <w:t>bing_zhong_ming_cheng</w:t>
            </w:r>
          </w:p>
        </w:tc>
        <w:tc>
          <w:tcPr>
            <w:tcW w:w="2880" w:type="dxa"/>
          </w:tcPr>
          <w:p w14:paraId="02557057">
            <w:pPr>
              <w:spacing w:after="0" w:line="240" w:lineRule="auto"/>
            </w:pPr>
            <w:r>
              <w:t>病种名称</w:t>
            </w:r>
          </w:p>
        </w:tc>
        <w:tc>
          <w:tcPr>
            <w:tcW w:w="2880" w:type="dxa"/>
          </w:tcPr>
          <w:p w14:paraId="23439385">
            <w:pPr>
              <w:spacing w:after="0" w:line="240" w:lineRule="auto"/>
            </w:pPr>
            <w:r>
              <w:t>System.String</w:t>
            </w:r>
          </w:p>
        </w:tc>
      </w:tr>
      <w:tr w14:paraId="1F6557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00CCC3">
            <w:pPr>
              <w:spacing w:after="0" w:line="240" w:lineRule="auto"/>
            </w:pPr>
            <w:r>
              <w:t>nian_du</w:t>
            </w:r>
          </w:p>
        </w:tc>
        <w:tc>
          <w:tcPr>
            <w:tcW w:w="2880" w:type="dxa"/>
          </w:tcPr>
          <w:p w14:paraId="01AE7EDB">
            <w:pPr>
              <w:spacing w:after="0" w:line="240" w:lineRule="auto"/>
            </w:pPr>
            <w:r>
              <w:t>年度</w:t>
            </w:r>
          </w:p>
        </w:tc>
        <w:tc>
          <w:tcPr>
            <w:tcW w:w="2880" w:type="dxa"/>
          </w:tcPr>
          <w:p w14:paraId="2C7BD10B">
            <w:pPr>
              <w:spacing w:after="0" w:line="240" w:lineRule="auto"/>
            </w:pPr>
            <w:r>
              <w:t>System.String</w:t>
            </w:r>
          </w:p>
        </w:tc>
      </w:tr>
      <w:tr w14:paraId="3EC9EF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94D0CB">
            <w:pPr>
              <w:spacing w:after="0" w:line="240" w:lineRule="auto"/>
            </w:pPr>
            <w:r>
              <w:t>kai_shi_shi_jian</w:t>
            </w:r>
          </w:p>
        </w:tc>
        <w:tc>
          <w:tcPr>
            <w:tcW w:w="2880" w:type="dxa"/>
          </w:tcPr>
          <w:p w14:paraId="01D9F9AA">
            <w:pPr>
              <w:spacing w:after="0" w:line="240" w:lineRule="auto"/>
            </w:pPr>
            <w:r>
              <w:t>开始时间</w:t>
            </w:r>
          </w:p>
        </w:tc>
        <w:tc>
          <w:tcPr>
            <w:tcW w:w="2880" w:type="dxa"/>
          </w:tcPr>
          <w:p w14:paraId="7371A766">
            <w:pPr>
              <w:spacing w:after="0" w:line="240" w:lineRule="auto"/>
            </w:pPr>
            <w:r>
              <w:t>System.String</w:t>
            </w:r>
          </w:p>
        </w:tc>
      </w:tr>
      <w:tr w14:paraId="7B19B7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4FB61D">
            <w:pPr>
              <w:spacing w:after="0" w:line="240" w:lineRule="auto"/>
            </w:pPr>
            <w:r>
              <w:t>jie_shu_ri_qi</w:t>
            </w:r>
          </w:p>
        </w:tc>
        <w:tc>
          <w:tcPr>
            <w:tcW w:w="2880" w:type="dxa"/>
          </w:tcPr>
          <w:p w14:paraId="74D73EEF">
            <w:pPr>
              <w:spacing w:after="0" w:line="240" w:lineRule="auto"/>
            </w:pPr>
            <w:r>
              <w:t>结束日期</w:t>
            </w:r>
          </w:p>
        </w:tc>
        <w:tc>
          <w:tcPr>
            <w:tcW w:w="2880" w:type="dxa"/>
          </w:tcPr>
          <w:p w14:paraId="1BA49463">
            <w:pPr>
              <w:spacing w:after="0" w:line="240" w:lineRule="auto"/>
            </w:pPr>
            <w:r>
              <w:t>System.String</w:t>
            </w:r>
          </w:p>
        </w:tc>
      </w:tr>
      <w:tr w14:paraId="563216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2F5D1B">
            <w:pPr>
              <w:spacing w:after="0" w:line="240" w:lineRule="auto"/>
            </w:pPr>
            <w:r>
              <w:t>gou_yao_shi_jian</w:t>
            </w:r>
          </w:p>
        </w:tc>
        <w:tc>
          <w:tcPr>
            <w:tcW w:w="2880" w:type="dxa"/>
          </w:tcPr>
          <w:p w14:paraId="7AB7E566">
            <w:pPr>
              <w:spacing w:after="0" w:line="240" w:lineRule="auto"/>
            </w:pPr>
            <w:r>
              <w:t>购药时间</w:t>
            </w:r>
          </w:p>
        </w:tc>
        <w:tc>
          <w:tcPr>
            <w:tcW w:w="2880" w:type="dxa"/>
          </w:tcPr>
          <w:p w14:paraId="56714238">
            <w:pPr>
              <w:spacing w:after="0" w:line="240" w:lineRule="auto"/>
            </w:pPr>
            <w:r>
              <w:t>System.String</w:t>
            </w:r>
          </w:p>
        </w:tc>
      </w:tr>
      <w:tr w14:paraId="69F60D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374E52">
            <w:pPr>
              <w:spacing w:after="0" w:line="240" w:lineRule="auto"/>
            </w:pPr>
            <w:r>
              <w:t>zhu_yuan_jiu_zhen_hao</w:t>
            </w:r>
          </w:p>
        </w:tc>
        <w:tc>
          <w:tcPr>
            <w:tcW w:w="2880" w:type="dxa"/>
          </w:tcPr>
          <w:p w14:paraId="37E955AF">
            <w:pPr>
              <w:spacing w:after="0" w:line="240" w:lineRule="auto"/>
            </w:pPr>
            <w:r>
              <w:t>住院就诊号</w:t>
            </w:r>
          </w:p>
        </w:tc>
        <w:tc>
          <w:tcPr>
            <w:tcW w:w="2880" w:type="dxa"/>
          </w:tcPr>
          <w:p w14:paraId="04A4D233">
            <w:pPr>
              <w:spacing w:after="0" w:line="240" w:lineRule="auto"/>
            </w:pPr>
            <w:r>
              <w:t>System.String</w:t>
            </w:r>
          </w:p>
        </w:tc>
      </w:tr>
      <w:tr w14:paraId="60C8C1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B75BFD">
            <w:pPr>
              <w:spacing w:after="0" w:line="240" w:lineRule="auto"/>
            </w:pPr>
            <w:r>
              <w:t>yao_pin_ming_cheng</w:t>
            </w:r>
          </w:p>
        </w:tc>
        <w:tc>
          <w:tcPr>
            <w:tcW w:w="2880" w:type="dxa"/>
          </w:tcPr>
          <w:p w14:paraId="2F94856F">
            <w:pPr>
              <w:spacing w:after="0" w:line="240" w:lineRule="auto"/>
            </w:pPr>
            <w:r>
              <w:t>药品名称</w:t>
            </w:r>
          </w:p>
        </w:tc>
        <w:tc>
          <w:tcPr>
            <w:tcW w:w="2880" w:type="dxa"/>
          </w:tcPr>
          <w:p w14:paraId="0DE93EF8">
            <w:pPr>
              <w:spacing w:after="0" w:line="240" w:lineRule="auto"/>
            </w:pPr>
            <w:r>
              <w:t>System.String</w:t>
            </w:r>
          </w:p>
        </w:tc>
      </w:tr>
      <w:tr w14:paraId="6D03E7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CAF97C">
            <w:pPr>
              <w:spacing w:after="0" w:line="240" w:lineRule="auto"/>
            </w:pPr>
            <w:r>
              <w:t>yao_pin_bian_ma</w:t>
            </w:r>
          </w:p>
        </w:tc>
        <w:tc>
          <w:tcPr>
            <w:tcW w:w="2880" w:type="dxa"/>
          </w:tcPr>
          <w:p w14:paraId="7134E501">
            <w:pPr>
              <w:spacing w:after="0" w:line="240" w:lineRule="auto"/>
            </w:pPr>
            <w:r>
              <w:t>药品编码</w:t>
            </w:r>
          </w:p>
        </w:tc>
        <w:tc>
          <w:tcPr>
            <w:tcW w:w="2880" w:type="dxa"/>
          </w:tcPr>
          <w:p w14:paraId="1944D163">
            <w:pPr>
              <w:spacing w:after="0" w:line="240" w:lineRule="auto"/>
            </w:pPr>
            <w:r>
              <w:t>System.String</w:t>
            </w:r>
          </w:p>
        </w:tc>
      </w:tr>
      <w:tr w14:paraId="712F77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8C7829">
            <w:pPr>
              <w:spacing w:after="0" w:line="240" w:lineRule="auto"/>
            </w:pPr>
            <w:r>
              <w:t>yao_pin_dan_jia</w:t>
            </w:r>
          </w:p>
        </w:tc>
        <w:tc>
          <w:tcPr>
            <w:tcW w:w="2880" w:type="dxa"/>
          </w:tcPr>
          <w:p w14:paraId="14D30547">
            <w:pPr>
              <w:spacing w:after="0" w:line="240" w:lineRule="auto"/>
            </w:pPr>
            <w:r>
              <w:t>药品单价</w:t>
            </w:r>
          </w:p>
        </w:tc>
        <w:tc>
          <w:tcPr>
            <w:tcW w:w="2880" w:type="dxa"/>
          </w:tcPr>
          <w:p w14:paraId="3D7E3FCF">
            <w:pPr>
              <w:spacing w:after="0" w:line="240" w:lineRule="auto"/>
            </w:pPr>
            <w:r>
              <w:t>System.String</w:t>
            </w:r>
          </w:p>
        </w:tc>
      </w:tr>
      <w:tr w14:paraId="5C448D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6786AD">
            <w:pPr>
              <w:spacing w:after="0" w:line="240" w:lineRule="auto"/>
            </w:pPr>
            <w:r>
              <w:t>yao_pin_shu_liang</w:t>
            </w:r>
          </w:p>
        </w:tc>
        <w:tc>
          <w:tcPr>
            <w:tcW w:w="2880" w:type="dxa"/>
          </w:tcPr>
          <w:p w14:paraId="07C91168">
            <w:pPr>
              <w:spacing w:after="0" w:line="240" w:lineRule="auto"/>
            </w:pPr>
            <w:r>
              <w:t>药品数量</w:t>
            </w:r>
          </w:p>
        </w:tc>
        <w:tc>
          <w:tcPr>
            <w:tcW w:w="2880" w:type="dxa"/>
          </w:tcPr>
          <w:p w14:paraId="23A7189F">
            <w:pPr>
              <w:spacing w:after="0" w:line="240" w:lineRule="auto"/>
            </w:pPr>
            <w:r>
              <w:t>System.String</w:t>
            </w:r>
          </w:p>
        </w:tc>
      </w:tr>
      <w:tr w14:paraId="4910F6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F482E3">
            <w:pPr>
              <w:spacing w:after="0" w:line="240" w:lineRule="auto"/>
            </w:pPr>
            <w:r>
              <w:t>yi_liao_fei_zong_e</w:t>
            </w:r>
          </w:p>
        </w:tc>
        <w:tc>
          <w:tcPr>
            <w:tcW w:w="2880" w:type="dxa"/>
          </w:tcPr>
          <w:p w14:paraId="77753A9B">
            <w:pPr>
              <w:spacing w:after="0" w:line="240" w:lineRule="auto"/>
            </w:pPr>
            <w:r>
              <w:t>医疗费总额</w:t>
            </w:r>
          </w:p>
        </w:tc>
        <w:tc>
          <w:tcPr>
            <w:tcW w:w="2880" w:type="dxa"/>
          </w:tcPr>
          <w:p w14:paraId="369B117F">
            <w:pPr>
              <w:spacing w:after="0" w:line="240" w:lineRule="auto"/>
            </w:pPr>
            <w:r>
              <w:t>System.String</w:t>
            </w:r>
          </w:p>
        </w:tc>
      </w:tr>
      <w:tr w14:paraId="106D8A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591A49">
            <w:pPr>
              <w:spacing w:after="0" w:line="240" w:lineRule="auto"/>
            </w:pPr>
            <w:r>
              <w:t>quan_zi_fei_jin_e</w:t>
            </w:r>
          </w:p>
        </w:tc>
        <w:tc>
          <w:tcPr>
            <w:tcW w:w="2880" w:type="dxa"/>
          </w:tcPr>
          <w:p w14:paraId="62EDDF16">
            <w:pPr>
              <w:spacing w:after="0" w:line="240" w:lineRule="auto"/>
            </w:pPr>
            <w:r>
              <w:t>全自费金额</w:t>
            </w:r>
          </w:p>
        </w:tc>
        <w:tc>
          <w:tcPr>
            <w:tcW w:w="2880" w:type="dxa"/>
          </w:tcPr>
          <w:p w14:paraId="58A3B0A4">
            <w:pPr>
              <w:spacing w:after="0" w:line="240" w:lineRule="auto"/>
            </w:pPr>
            <w:r>
              <w:t>System.String</w:t>
            </w:r>
          </w:p>
        </w:tc>
      </w:tr>
      <w:tr w14:paraId="52F8A1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0AF773">
            <w:pPr>
              <w:spacing w:after="0" w:line="240" w:lineRule="auto"/>
            </w:pPr>
            <w:r>
              <w:t>chao_xian_jia_zi_fei</w:t>
            </w:r>
          </w:p>
        </w:tc>
        <w:tc>
          <w:tcPr>
            <w:tcW w:w="2880" w:type="dxa"/>
          </w:tcPr>
          <w:p w14:paraId="26C7B10A">
            <w:pPr>
              <w:spacing w:after="0" w:line="240" w:lineRule="auto"/>
            </w:pPr>
            <w:r>
              <w:t>超限价自费</w:t>
            </w:r>
          </w:p>
        </w:tc>
        <w:tc>
          <w:tcPr>
            <w:tcW w:w="2880" w:type="dxa"/>
          </w:tcPr>
          <w:p w14:paraId="01940EFE">
            <w:pPr>
              <w:spacing w:after="0" w:line="240" w:lineRule="auto"/>
            </w:pPr>
            <w:r>
              <w:t>System.String</w:t>
            </w:r>
          </w:p>
        </w:tc>
      </w:tr>
      <w:tr w14:paraId="6D71C3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8FDAB0">
            <w:pPr>
              <w:spacing w:after="0" w:line="240" w:lineRule="auto"/>
            </w:pPr>
            <w:r>
              <w:t>xian_xing_zi_fu_jin_e</w:t>
            </w:r>
          </w:p>
        </w:tc>
        <w:tc>
          <w:tcPr>
            <w:tcW w:w="2880" w:type="dxa"/>
          </w:tcPr>
          <w:p w14:paraId="7153534A">
            <w:pPr>
              <w:spacing w:after="0" w:line="240" w:lineRule="auto"/>
            </w:pPr>
            <w:r>
              <w:t>先行自付金额</w:t>
            </w:r>
          </w:p>
        </w:tc>
        <w:tc>
          <w:tcPr>
            <w:tcW w:w="2880" w:type="dxa"/>
          </w:tcPr>
          <w:p w14:paraId="41672C6B">
            <w:pPr>
              <w:spacing w:after="0" w:line="240" w:lineRule="auto"/>
            </w:pPr>
            <w:r>
              <w:t>System.String</w:t>
            </w:r>
          </w:p>
        </w:tc>
      </w:tr>
      <w:tr w14:paraId="271F40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AA2D8E">
            <w:pPr>
              <w:spacing w:after="0" w:line="240" w:lineRule="auto"/>
            </w:pPr>
            <w:r>
              <w:t>fu_he_fan_wei_jin_e</w:t>
            </w:r>
          </w:p>
        </w:tc>
        <w:tc>
          <w:tcPr>
            <w:tcW w:w="2880" w:type="dxa"/>
          </w:tcPr>
          <w:p w14:paraId="54BAF490">
            <w:pPr>
              <w:spacing w:after="0" w:line="240" w:lineRule="auto"/>
            </w:pPr>
            <w:r>
              <w:t>符合范围金额</w:t>
            </w:r>
          </w:p>
        </w:tc>
        <w:tc>
          <w:tcPr>
            <w:tcW w:w="2880" w:type="dxa"/>
          </w:tcPr>
          <w:p w14:paraId="4B24F5B5">
            <w:pPr>
              <w:spacing w:after="0" w:line="240" w:lineRule="auto"/>
            </w:pPr>
            <w:r>
              <w:t>System.String</w:t>
            </w:r>
          </w:p>
        </w:tc>
      </w:tr>
      <w:tr w14:paraId="04A546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333306">
            <w:pPr>
              <w:spacing w:after="0" w:line="240" w:lineRule="auto"/>
            </w:pPr>
            <w:r>
              <w:t>yi_bao_tong_chou_ji_jin_zhi_chu</w:t>
            </w:r>
          </w:p>
        </w:tc>
        <w:tc>
          <w:tcPr>
            <w:tcW w:w="2880" w:type="dxa"/>
          </w:tcPr>
          <w:p w14:paraId="43858D66">
            <w:pPr>
              <w:spacing w:after="0" w:line="240" w:lineRule="auto"/>
            </w:pPr>
            <w:r>
              <w:t>医保统筹基金支出</w:t>
            </w:r>
          </w:p>
        </w:tc>
        <w:tc>
          <w:tcPr>
            <w:tcW w:w="2880" w:type="dxa"/>
          </w:tcPr>
          <w:p w14:paraId="4DF02AC1">
            <w:pPr>
              <w:spacing w:after="0" w:line="240" w:lineRule="auto"/>
            </w:pPr>
            <w:r>
              <w:t>System.String</w:t>
            </w:r>
          </w:p>
        </w:tc>
      </w:tr>
      <w:tr w14:paraId="54FF7F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F08D12">
            <w:pPr>
              <w:spacing w:after="0" w:line="240" w:lineRule="auto"/>
            </w:pPr>
            <w:r>
              <w:t>da_bing_ji_jin_zhi_chu</w:t>
            </w:r>
          </w:p>
        </w:tc>
        <w:tc>
          <w:tcPr>
            <w:tcW w:w="2880" w:type="dxa"/>
          </w:tcPr>
          <w:p w14:paraId="0064686E">
            <w:pPr>
              <w:spacing w:after="0" w:line="240" w:lineRule="auto"/>
            </w:pPr>
            <w:r>
              <w:t>大病基金支出</w:t>
            </w:r>
          </w:p>
        </w:tc>
        <w:tc>
          <w:tcPr>
            <w:tcW w:w="2880" w:type="dxa"/>
          </w:tcPr>
          <w:p w14:paraId="0EE6B8E1">
            <w:pPr>
              <w:spacing w:after="0" w:line="240" w:lineRule="auto"/>
            </w:pPr>
            <w:r>
              <w:t>System.String</w:t>
            </w:r>
          </w:p>
        </w:tc>
      </w:tr>
      <w:tr w14:paraId="114325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B2A246">
            <w:pPr>
              <w:spacing w:after="0" w:line="240" w:lineRule="auto"/>
            </w:pPr>
            <w:r>
              <w:t>da_e_ji_jin_zhi_chu</w:t>
            </w:r>
          </w:p>
        </w:tc>
        <w:tc>
          <w:tcPr>
            <w:tcW w:w="2880" w:type="dxa"/>
          </w:tcPr>
          <w:p w14:paraId="5C466382">
            <w:pPr>
              <w:spacing w:after="0" w:line="240" w:lineRule="auto"/>
            </w:pPr>
            <w:r>
              <w:t>大额基金支出</w:t>
            </w:r>
          </w:p>
        </w:tc>
        <w:tc>
          <w:tcPr>
            <w:tcW w:w="2880" w:type="dxa"/>
          </w:tcPr>
          <w:p w14:paraId="1BF58881">
            <w:pPr>
              <w:spacing w:after="0" w:line="240" w:lineRule="auto"/>
            </w:pPr>
            <w:r>
              <w:t>System.String</w:t>
            </w:r>
          </w:p>
        </w:tc>
      </w:tr>
      <w:tr w14:paraId="7B1A6F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92CA29">
            <w:pPr>
              <w:spacing w:after="0" w:line="240" w:lineRule="auto"/>
            </w:pPr>
            <w:r>
              <w:t>bu_chong_yi_liao_ji_jin</w:t>
            </w:r>
          </w:p>
        </w:tc>
        <w:tc>
          <w:tcPr>
            <w:tcW w:w="2880" w:type="dxa"/>
          </w:tcPr>
          <w:p w14:paraId="4145170D">
            <w:pPr>
              <w:spacing w:after="0" w:line="240" w:lineRule="auto"/>
            </w:pPr>
            <w:r>
              <w:t>补充医疗基金</w:t>
            </w:r>
          </w:p>
        </w:tc>
        <w:tc>
          <w:tcPr>
            <w:tcW w:w="2880" w:type="dxa"/>
          </w:tcPr>
          <w:p w14:paraId="373A6CA7">
            <w:pPr>
              <w:spacing w:after="0" w:line="240" w:lineRule="auto"/>
            </w:pPr>
            <w:r>
              <w:t>System.String</w:t>
            </w:r>
          </w:p>
        </w:tc>
      </w:tr>
      <w:tr w14:paraId="4AFE27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EAA5A0">
            <w:pPr>
              <w:spacing w:after="0" w:line="240" w:lineRule="auto"/>
            </w:pPr>
            <w:r>
              <w:t>gong_wu_yuan_bu_zhu</w:t>
            </w:r>
          </w:p>
        </w:tc>
        <w:tc>
          <w:tcPr>
            <w:tcW w:w="2880" w:type="dxa"/>
          </w:tcPr>
          <w:p w14:paraId="53C9CE42">
            <w:pPr>
              <w:spacing w:after="0" w:line="240" w:lineRule="auto"/>
            </w:pPr>
            <w:r>
              <w:t>公务员补助</w:t>
            </w:r>
          </w:p>
        </w:tc>
        <w:tc>
          <w:tcPr>
            <w:tcW w:w="2880" w:type="dxa"/>
          </w:tcPr>
          <w:p w14:paraId="6A88D0A2">
            <w:pPr>
              <w:spacing w:after="0" w:line="240" w:lineRule="auto"/>
            </w:pPr>
            <w:r>
              <w:t>System.String</w:t>
            </w:r>
          </w:p>
        </w:tc>
      </w:tr>
      <w:tr w14:paraId="33BD50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F051D7">
            <w:pPr>
              <w:spacing w:after="0" w:line="240" w:lineRule="auto"/>
            </w:pPr>
            <w:r>
              <w:t>qi_ta_zhi_fu</w:t>
            </w:r>
          </w:p>
        </w:tc>
        <w:tc>
          <w:tcPr>
            <w:tcW w:w="2880" w:type="dxa"/>
          </w:tcPr>
          <w:p w14:paraId="1BD30BE1">
            <w:pPr>
              <w:spacing w:after="0" w:line="240" w:lineRule="auto"/>
            </w:pPr>
            <w:r>
              <w:t>其他支付</w:t>
            </w:r>
          </w:p>
        </w:tc>
        <w:tc>
          <w:tcPr>
            <w:tcW w:w="2880" w:type="dxa"/>
          </w:tcPr>
          <w:p w14:paraId="23BDFAEB">
            <w:pPr>
              <w:spacing w:after="0" w:line="240" w:lineRule="auto"/>
            </w:pPr>
            <w:r>
              <w:t>System.String</w:t>
            </w:r>
          </w:p>
        </w:tc>
      </w:tr>
      <w:tr w14:paraId="655552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88DAB2">
            <w:pPr>
              <w:spacing w:after="0" w:line="240" w:lineRule="auto"/>
            </w:pPr>
            <w:r>
              <w:t>te_shu_bu_chong_zhi_chu</w:t>
            </w:r>
          </w:p>
        </w:tc>
        <w:tc>
          <w:tcPr>
            <w:tcW w:w="2880" w:type="dxa"/>
          </w:tcPr>
          <w:p w14:paraId="77FB9A43">
            <w:pPr>
              <w:spacing w:after="0" w:line="240" w:lineRule="auto"/>
            </w:pPr>
            <w:r>
              <w:t>特殊补充支出</w:t>
            </w:r>
          </w:p>
        </w:tc>
        <w:tc>
          <w:tcPr>
            <w:tcW w:w="2880" w:type="dxa"/>
          </w:tcPr>
          <w:p w14:paraId="09809A0C">
            <w:pPr>
              <w:spacing w:after="0" w:line="240" w:lineRule="auto"/>
            </w:pPr>
            <w:r>
              <w:t>System.String</w:t>
            </w:r>
          </w:p>
        </w:tc>
      </w:tr>
      <w:tr w14:paraId="1A2261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30DA27">
            <w:pPr>
              <w:spacing w:after="0" w:line="240" w:lineRule="auto"/>
            </w:pPr>
            <w:r>
              <w:t>yi_liao_jiu_zhu_ji_jin</w:t>
            </w:r>
          </w:p>
        </w:tc>
        <w:tc>
          <w:tcPr>
            <w:tcW w:w="2880" w:type="dxa"/>
          </w:tcPr>
          <w:p w14:paraId="5641D317">
            <w:pPr>
              <w:spacing w:after="0" w:line="240" w:lineRule="auto"/>
            </w:pPr>
            <w:r>
              <w:t>医疗救助基金</w:t>
            </w:r>
          </w:p>
        </w:tc>
        <w:tc>
          <w:tcPr>
            <w:tcW w:w="2880" w:type="dxa"/>
          </w:tcPr>
          <w:p w14:paraId="63160161">
            <w:pPr>
              <w:spacing w:after="0" w:line="240" w:lineRule="auto"/>
            </w:pPr>
            <w:r>
              <w:t>System.String</w:t>
            </w:r>
          </w:p>
        </w:tc>
      </w:tr>
      <w:tr w14:paraId="3260BF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1C4DC5">
            <w:pPr>
              <w:spacing w:after="0" w:line="240" w:lineRule="auto"/>
            </w:pPr>
            <w:r>
              <w:t>ge_ren_zi_fu_zong_jin_e</w:t>
            </w:r>
          </w:p>
        </w:tc>
        <w:tc>
          <w:tcPr>
            <w:tcW w:w="2880" w:type="dxa"/>
          </w:tcPr>
          <w:p w14:paraId="0D5F395C">
            <w:pPr>
              <w:spacing w:after="0" w:line="240" w:lineRule="auto"/>
            </w:pPr>
            <w:r>
              <w:t>个人自付总金额</w:t>
            </w:r>
          </w:p>
        </w:tc>
        <w:tc>
          <w:tcPr>
            <w:tcW w:w="2880" w:type="dxa"/>
          </w:tcPr>
          <w:p w14:paraId="313A6ABE">
            <w:pPr>
              <w:spacing w:after="0" w:line="240" w:lineRule="auto"/>
            </w:pPr>
            <w:r>
              <w:t>System.String</w:t>
            </w:r>
          </w:p>
        </w:tc>
      </w:tr>
      <w:tr w14:paraId="2315E6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3F9843">
            <w:pPr>
              <w:spacing w:after="0" w:line="240" w:lineRule="auto"/>
            </w:pPr>
            <w:r>
              <w:t>ge_ren_zhang_hu_zhi_chu</w:t>
            </w:r>
          </w:p>
        </w:tc>
        <w:tc>
          <w:tcPr>
            <w:tcW w:w="2880" w:type="dxa"/>
          </w:tcPr>
          <w:p w14:paraId="4B1C5D54">
            <w:pPr>
              <w:spacing w:after="0" w:line="240" w:lineRule="auto"/>
            </w:pPr>
            <w:r>
              <w:t>个人账户支出</w:t>
            </w:r>
          </w:p>
        </w:tc>
        <w:tc>
          <w:tcPr>
            <w:tcW w:w="2880" w:type="dxa"/>
          </w:tcPr>
          <w:p w14:paraId="42C9374D">
            <w:pPr>
              <w:spacing w:after="0" w:line="240" w:lineRule="auto"/>
            </w:pPr>
            <w:r>
              <w:t>System.String</w:t>
            </w:r>
          </w:p>
        </w:tc>
      </w:tr>
      <w:tr w14:paraId="2BC494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E29675">
            <w:pPr>
              <w:spacing w:after="0" w:line="240" w:lineRule="auto"/>
            </w:pPr>
            <w:r>
              <w:t>xian_jin_zhi_fu_jin_e</w:t>
            </w:r>
          </w:p>
        </w:tc>
        <w:tc>
          <w:tcPr>
            <w:tcW w:w="2880" w:type="dxa"/>
          </w:tcPr>
          <w:p w14:paraId="0F6B980B">
            <w:pPr>
              <w:spacing w:after="0" w:line="240" w:lineRule="auto"/>
            </w:pPr>
            <w:r>
              <w:t>现金支付金额</w:t>
            </w:r>
          </w:p>
        </w:tc>
        <w:tc>
          <w:tcPr>
            <w:tcW w:w="2880" w:type="dxa"/>
          </w:tcPr>
          <w:p w14:paraId="097058C0">
            <w:pPr>
              <w:spacing w:after="0" w:line="240" w:lineRule="auto"/>
            </w:pPr>
            <w:r>
              <w:t>System.String</w:t>
            </w:r>
          </w:p>
        </w:tc>
      </w:tr>
      <w:tr w14:paraId="755D20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551AC2">
            <w:pPr>
              <w:spacing w:after="0" w:line="240" w:lineRule="auto"/>
            </w:pPr>
            <w:r>
              <w:t>jie_suan_ri_qi</w:t>
            </w:r>
          </w:p>
        </w:tc>
        <w:tc>
          <w:tcPr>
            <w:tcW w:w="2880" w:type="dxa"/>
          </w:tcPr>
          <w:p w14:paraId="5B4EA8E3">
            <w:pPr>
              <w:spacing w:after="0" w:line="240" w:lineRule="auto"/>
            </w:pPr>
            <w:r>
              <w:t>结算日期</w:t>
            </w:r>
          </w:p>
        </w:tc>
        <w:tc>
          <w:tcPr>
            <w:tcW w:w="2880" w:type="dxa"/>
          </w:tcPr>
          <w:p w14:paraId="14EF8766">
            <w:pPr>
              <w:spacing w:after="0" w:line="240" w:lineRule="auto"/>
            </w:pPr>
            <w:r>
              <w:t>System.String</w:t>
            </w:r>
          </w:p>
        </w:tc>
      </w:tr>
      <w:tr w14:paraId="4E0CDF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8DFE3B">
            <w:pPr>
              <w:spacing w:after="0" w:line="240" w:lineRule="auto"/>
            </w:pPr>
            <w:r>
              <w:t>dan_ju_da_yin_shi_jian</w:t>
            </w:r>
          </w:p>
        </w:tc>
        <w:tc>
          <w:tcPr>
            <w:tcW w:w="2880" w:type="dxa"/>
          </w:tcPr>
          <w:p w14:paraId="69732F17">
            <w:pPr>
              <w:spacing w:after="0" w:line="240" w:lineRule="auto"/>
            </w:pPr>
            <w:r>
              <w:t>单据打印时间</w:t>
            </w:r>
          </w:p>
        </w:tc>
        <w:tc>
          <w:tcPr>
            <w:tcW w:w="2880" w:type="dxa"/>
          </w:tcPr>
          <w:p w14:paraId="02D900DE">
            <w:pPr>
              <w:spacing w:after="0" w:line="240" w:lineRule="auto"/>
            </w:pPr>
            <w:r>
              <w:t>System.String</w:t>
            </w:r>
          </w:p>
        </w:tc>
      </w:tr>
      <w:tr w14:paraId="41E39D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5328E1">
            <w:pPr>
              <w:spacing w:after="0" w:line="240" w:lineRule="auto"/>
            </w:pPr>
            <w:r>
              <w:t>ren_ding_biao_id</w:t>
            </w:r>
          </w:p>
        </w:tc>
        <w:tc>
          <w:tcPr>
            <w:tcW w:w="2880" w:type="dxa"/>
          </w:tcPr>
          <w:p w14:paraId="54715796">
            <w:pPr>
              <w:spacing w:after="0" w:line="240" w:lineRule="auto"/>
            </w:pPr>
            <w:r>
              <w:t>关联认定表ID</w:t>
            </w:r>
          </w:p>
        </w:tc>
        <w:tc>
          <w:tcPr>
            <w:tcW w:w="2880" w:type="dxa"/>
          </w:tcPr>
          <w:p w14:paraId="0A8468E9">
            <w:pPr>
              <w:spacing w:after="0" w:line="240" w:lineRule="auto"/>
            </w:pPr>
            <w:r>
              <w:t>System.Int32</w:t>
            </w:r>
          </w:p>
        </w:tc>
      </w:tr>
      <w:tr w14:paraId="45A355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C8EB5F">
            <w:pPr>
              <w:spacing w:after="0" w:line="240" w:lineRule="auto"/>
            </w:pPr>
            <w:r>
              <w:t>bei_zhu</w:t>
            </w:r>
          </w:p>
        </w:tc>
        <w:tc>
          <w:tcPr>
            <w:tcW w:w="2880" w:type="dxa"/>
          </w:tcPr>
          <w:p w14:paraId="44FC2D7B">
            <w:pPr>
              <w:spacing w:after="0" w:line="240" w:lineRule="auto"/>
            </w:pPr>
            <w:r>
              <w:t>备注信息</w:t>
            </w:r>
          </w:p>
        </w:tc>
        <w:tc>
          <w:tcPr>
            <w:tcW w:w="2880" w:type="dxa"/>
          </w:tcPr>
          <w:p w14:paraId="0F44C9AD">
            <w:pPr>
              <w:spacing w:after="0" w:line="240" w:lineRule="auto"/>
            </w:pPr>
            <w:r>
              <w:t>System.String</w:t>
            </w:r>
          </w:p>
        </w:tc>
      </w:tr>
      <w:tr w14:paraId="335095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5C0BBF">
            <w:pPr>
              <w:spacing w:after="0" w:line="240" w:lineRule="auto"/>
            </w:pPr>
            <w:r>
              <w:t>create_time</w:t>
            </w:r>
          </w:p>
        </w:tc>
        <w:tc>
          <w:tcPr>
            <w:tcW w:w="2880" w:type="dxa"/>
          </w:tcPr>
          <w:p w14:paraId="333B0684">
            <w:pPr>
              <w:spacing w:after="0" w:line="240" w:lineRule="auto"/>
            </w:pPr>
            <w:r>
              <w:t>创建时间</w:t>
            </w:r>
          </w:p>
        </w:tc>
        <w:tc>
          <w:tcPr>
            <w:tcW w:w="2880" w:type="dxa"/>
          </w:tcPr>
          <w:p w14:paraId="2107702D">
            <w:pPr>
              <w:spacing w:after="0" w:line="240" w:lineRule="auto"/>
            </w:pPr>
            <w:r>
              <w:t>System.DateTime</w:t>
            </w:r>
          </w:p>
        </w:tc>
      </w:tr>
      <w:tr w14:paraId="0A2B23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C2B0D2">
            <w:pPr>
              <w:spacing w:after="0" w:line="240" w:lineRule="auto"/>
            </w:pPr>
            <w:r>
              <w:t>pdfUrl</w:t>
            </w:r>
          </w:p>
        </w:tc>
        <w:tc>
          <w:tcPr>
            <w:tcW w:w="2880" w:type="dxa"/>
          </w:tcPr>
          <w:p w14:paraId="23C9E24C">
            <w:pPr>
              <w:spacing w:after="0" w:line="240" w:lineRule="auto"/>
            </w:pPr>
            <w:r>
              <w:t>pdf</w:t>
            </w:r>
          </w:p>
        </w:tc>
        <w:tc>
          <w:tcPr>
            <w:tcW w:w="2880" w:type="dxa"/>
          </w:tcPr>
          <w:p w14:paraId="28E60E5F">
            <w:pPr>
              <w:spacing w:after="0" w:line="240" w:lineRule="auto"/>
            </w:pPr>
            <w:r>
              <w:t>System.String</w:t>
            </w:r>
          </w:p>
        </w:tc>
      </w:tr>
      <w:tr w14:paraId="3960AA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DE930D">
            <w:pPr>
              <w:spacing w:after="0" w:line="240" w:lineRule="auto"/>
            </w:pPr>
            <w:r>
              <w:t>rdbId</w:t>
            </w:r>
          </w:p>
        </w:tc>
        <w:tc>
          <w:tcPr>
            <w:tcW w:w="2880" w:type="dxa"/>
          </w:tcPr>
          <w:p w14:paraId="5E49D4B9">
            <w:pPr>
              <w:spacing w:after="0" w:line="240" w:lineRule="auto"/>
            </w:pPr>
            <w:r>
              <w:t>认定表id</w:t>
            </w:r>
          </w:p>
        </w:tc>
        <w:tc>
          <w:tcPr>
            <w:tcW w:w="2880" w:type="dxa"/>
          </w:tcPr>
          <w:p w14:paraId="2A8560D6">
            <w:pPr>
              <w:spacing w:after="0" w:line="240" w:lineRule="auto"/>
            </w:pPr>
            <w:r>
              <w:t>System.Int32</w:t>
            </w:r>
          </w:p>
        </w:tc>
      </w:tr>
      <w:tr w14:paraId="3A5C9A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591106">
            <w:pPr>
              <w:spacing w:after="0" w:line="240" w:lineRule="auto"/>
            </w:pPr>
            <w:r>
              <w:t>addUser</w:t>
            </w:r>
          </w:p>
        </w:tc>
        <w:tc>
          <w:tcPr>
            <w:tcW w:w="2880" w:type="dxa"/>
          </w:tcPr>
          <w:p w14:paraId="3198CEC2">
            <w:pPr>
              <w:spacing w:after="0" w:line="240" w:lineRule="auto"/>
            </w:pPr>
            <w:r>
              <w:t>添加人</w:t>
            </w:r>
          </w:p>
        </w:tc>
        <w:tc>
          <w:tcPr>
            <w:tcW w:w="2880" w:type="dxa"/>
          </w:tcPr>
          <w:p w14:paraId="5525EA71">
            <w:pPr>
              <w:spacing w:after="0" w:line="240" w:lineRule="auto"/>
            </w:pPr>
            <w:r>
              <w:t>System.Int32</w:t>
            </w:r>
          </w:p>
        </w:tc>
      </w:tr>
    </w:tbl>
    <w:p w14:paraId="10966864"/>
    <w:p w14:paraId="5AE625E2">
      <w:pPr>
        <w:pStyle w:val="4"/>
      </w:pPr>
      <w:r>
        <w:t>表：s_bill：s_bill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82099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9B2B8A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4209F164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19776687">
            <w:pPr>
              <w:spacing w:after="0" w:line="240" w:lineRule="auto"/>
            </w:pPr>
            <w:r>
              <w:t>字段类型（C#）</w:t>
            </w:r>
          </w:p>
        </w:tc>
      </w:tr>
      <w:tr w14:paraId="645B18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39E92C">
            <w:pPr>
              <w:spacing w:after="0" w:line="240" w:lineRule="auto"/>
            </w:pPr>
            <w:r>
              <w:t>BILLCODE</w:t>
            </w:r>
          </w:p>
        </w:tc>
        <w:tc>
          <w:tcPr>
            <w:tcW w:w="2880" w:type="dxa"/>
          </w:tcPr>
          <w:p w14:paraId="4046EEBB">
            <w:pPr>
              <w:spacing w:after="0" w:line="240" w:lineRule="auto"/>
            </w:pPr>
          </w:p>
        </w:tc>
        <w:tc>
          <w:tcPr>
            <w:tcW w:w="2880" w:type="dxa"/>
          </w:tcPr>
          <w:p w14:paraId="1E013C0E">
            <w:pPr>
              <w:spacing w:after="0" w:line="240" w:lineRule="auto"/>
            </w:pPr>
            <w:r>
              <w:t>System.String</w:t>
            </w:r>
          </w:p>
        </w:tc>
      </w:tr>
      <w:tr w14:paraId="459D43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83F595">
            <w:pPr>
              <w:spacing w:after="0" w:line="240" w:lineRule="auto"/>
            </w:pPr>
            <w:r>
              <w:t>BILLNAME</w:t>
            </w:r>
          </w:p>
        </w:tc>
        <w:tc>
          <w:tcPr>
            <w:tcW w:w="2880" w:type="dxa"/>
          </w:tcPr>
          <w:p w14:paraId="26854247">
            <w:pPr>
              <w:spacing w:after="0" w:line="240" w:lineRule="auto"/>
            </w:pPr>
          </w:p>
        </w:tc>
        <w:tc>
          <w:tcPr>
            <w:tcW w:w="2880" w:type="dxa"/>
          </w:tcPr>
          <w:p w14:paraId="64A277CE">
            <w:pPr>
              <w:spacing w:after="0" w:line="240" w:lineRule="auto"/>
            </w:pPr>
            <w:r>
              <w:t>System.String</w:t>
            </w:r>
          </w:p>
        </w:tc>
      </w:tr>
      <w:tr w14:paraId="0E0D21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9572C6">
            <w:pPr>
              <w:spacing w:after="0" w:line="240" w:lineRule="auto"/>
            </w:pPr>
            <w:r>
              <w:t>SERIALTYPE</w:t>
            </w:r>
          </w:p>
        </w:tc>
        <w:tc>
          <w:tcPr>
            <w:tcW w:w="2880" w:type="dxa"/>
          </w:tcPr>
          <w:p w14:paraId="005DB7A4">
            <w:pPr>
              <w:spacing w:after="0" w:line="240" w:lineRule="auto"/>
            </w:pPr>
          </w:p>
        </w:tc>
        <w:tc>
          <w:tcPr>
            <w:tcW w:w="2880" w:type="dxa"/>
          </w:tcPr>
          <w:p w14:paraId="7355F48A">
            <w:pPr>
              <w:spacing w:after="0" w:line="240" w:lineRule="auto"/>
            </w:pPr>
            <w:r>
              <w:t>System.String</w:t>
            </w:r>
          </w:p>
        </w:tc>
      </w:tr>
      <w:tr w14:paraId="76FDBA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79C048">
            <w:pPr>
              <w:spacing w:after="0" w:line="240" w:lineRule="auto"/>
            </w:pPr>
            <w:r>
              <w:t>SERIALNO</w:t>
            </w:r>
          </w:p>
        </w:tc>
        <w:tc>
          <w:tcPr>
            <w:tcW w:w="2880" w:type="dxa"/>
          </w:tcPr>
          <w:p w14:paraId="63A56F2D">
            <w:pPr>
              <w:spacing w:after="0" w:line="240" w:lineRule="auto"/>
            </w:pPr>
          </w:p>
        </w:tc>
        <w:tc>
          <w:tcPr>
            <w:tcW w:w="2880" w:type="dxa"/>
          </w:tcPr>
          <w:p w14:paraId="589C4005">
            <w:pPr>
              <w:spacing w:after="0" w:line="240" w:lineRule="auto"/>
            </w:pPr>
            <w:r>
              <w:t>System.String</w:t>
            </w:r>
          </w:p>
        </w:tc>
      </w:tr>
      <w:tr w14:paraId="5C5BC6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6BDAD0">
            <w:pPr>
              <w:spacing w:after="0" w:line="240" w:lineRule="auto"/>
            </w:pPr>
            <w:r>
              <w:t>SERIALDATE</w:t>
            </w:r>
          </w:p>
        </w:tc>
        <w:tc>
          <w:tcPr>
            <w:tcW w:w="2880" w:type="dxa"/>
          </w:tcPr>
          <w:p w14:paraId="3913CF91">
            <w:pPr>
              <w:spacing w:after="0" w:line="240" w:lineRule="auto"/>
            </w:pPr>
          </w:p>
        </w:tc>
        <w:tc>
          <w:tcPr>
            <w:tcW w:w="2880" w:type="dxa"/>
          </w:tcPr>
          <w:p w14:paraId="24A02530">
            <w:pPr>
              <w:spacing w:after="0" w:line="240" w:lineRule="auto"/>
            </w:pPr>
            <w:r>
              <w:t>System.String</w:t>
            </w:r>
          </w:p>
        </w:tc>
      </w:tr>
      <w:tr w14:paraId="51B984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87BCE9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3CD5E95E">
            <w:pPr>
              <w:spacing w:after="0" w:line="240" w:lineRule="auto"/>
            </w:pPr>
          </w:p>
        </w:tc>
        <w:tc>
          <w:tcPr>
            <w:tcW w:w="2880" w:type="dxa"/>
          </w:tcPr>
          <w:p w14:paraId="2986A3D1">
            <w:pPr>
              <w:spacing w:after="0" w:line="240" w:lineRule="auto"/>
            </w:pPr>
            <w:r>
              <w:t>System.String</w:t>
            </w:r>
          </w:p>
        </w:tc>
      </w:tr>
      <w:tr w14:paraId="5E3C73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BC35CD">
            <w:pPr>
              <w:spacing w:after="0" w:line="240" w:lineRule="auto"/>
            </w:pPr>
            <w:r>
              <w:t>COMP_IND</w:t>
            </w:r>
          </w:p>
        </w:tc>
        <w:tc>
          <w:tcPr>
            <w:tcW w:w="2880" w:type="dxa"/>
          </w:tcPr>
          <w:p w14:paraId="616C0383">
            <w:pPr>
              <w:spacing w:after="0" w:line="240" w:lineRule="auto"/>
            </w:pPr>
          </w:p>
        </w:tc>
        <w:tc>
          <w:tcPr>
            <w:tcW w:w="2880" w:type="dxa"/>
          </w:tcPr>
          <w:p w14:paraId="5AE47CB1">
            <w:pPr>
              <w:spacing w:after="0" w:line="240" w:lineRule="auto"/>
            </w:pPr>
            <w:r>
              <w:t>System.String</w:t>
            </w:r>
          </w:p>
        </w:tc>
      </w:tr>
    </w:tbl>
    <w:p w14:paraId="7546D2E3"/>
    <w:p w14:paraId="52323F41">
      <w:pPr>
        <w:pStyle w:val="4"/>
      </w:pPr>
      <w:r>
        <w:t>表：s_busi：s_busi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17039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414202BC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3A2F6F98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135A6554">
            <w:pPr>
              <w:spacing w:after="0" w:line="240" w:lineRule="auto"/>
            </w:pPr>
            <w:r>
              <w:t>字段类型（C#）</w:t>
            </w:r>
          </w:p>
        </w:tc>
      </w:tr>
      <w:tr w14:paraId="4210D5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D3790D">
            <w:pPr>
              <w:spacing w:after="0" w:line="240" w:lineRule="auto"/>
            </w:pPr>
            <w:r>
              <w:t>ORGNAME</w:t>
            </w:r>
          </w:p>
        </w:tc>
        <w:tc>
          <w:tcPr>
            <w:tcW w:w="2880" w:type="dxa"/>
          </w:tcPr>
          <w:p w14:paraId="23E18DF6">
            <w:pPr>
              <w:spacing w:after="0" w:line="240" w:lineRule="auto"/>
            </w:pPr>
          </w:p>
        </w:tc>
        <w:tc>
          <w:tcPr>
            <w:tcW w:w="2880" w:type="dxa"/>
          </w:tcPr>
          <w:p w14:paraId="2D5EE808">
            <w:pPr>
              <w:spacing w:after="0" w:line="240" w:lineRule="auto"/>
            </w:pPr>
            <w:r>
              <w:t>System.String</w:t>
            </w:r>
          </w:p>
        </w:tc>
      </w:tr>
      <w:tr w14:paraId="4EF4B2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B2CA63">
            <w:pPr>
              <w:spacing w:after="0" w:line="240" w:lineRule="auto"/>
            </w:pPr>
            <w:r>
              <w:t>ORGSHORTNAME</w:t>
            </w:r>
          </w:p>
        </w:tc>
        <w:tc>
          <w:tcPr>
            <w:tcW w:w="2880" w:type="dxa"/>
          </w:tcPr>
          <w:p w14:paraId="54FA6376">
            <w:pPr>
              <w:spacing w:after="0" w:line="240" w:lineRule="auto"/>
            </w:pPr>
          </w:p>
        </w:tc>
        <w:tc>
          <w:tcPr>
            <w:tcW w:w="2880" w:type="dxa"/>
          </w:tcPr>
          <w:p w14:paraId="1308457A">
            <w:pPr>
              <w:spacing w:after="0" w:line="240" w:lineRule="auto"/>
            </w:pPr>
            <w:r>
              <w:t>System.String</w:t>
            </w:r>
          </w:p>
        </w:tc>
      </w:tr>
      <w:tr w14:paraId="505E9E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343073">
            <w:pPr>
              <w:spacing w:after="0" w:line="240" w:lineRule="auto"/>
            </w:pPr>
            <w:r>
              <w:t>ORGABC</w:t>
            </w:r>
          </w:p>
        </w:tc>
        <w:tc>
          <w:tcPr>
            <w:tcW w:w="2880" w:type="dxa"/>
          </w:tcPr>
          <w:p w14:paraId="5DBA6454">
            <w:pPr>
              <w:spacing w:after="0" w:line="240" w:lineRule="auto"/>
            </w:pPr>
          </w:p>
        </w:tc>
        <w:tc>
          <w:tcPr>
            <w:tcW w:w="2880" w:type="dxa"/>
          </w:tcPr>
          <w:p w14:paraId="6A0D8EFC">
            <w:pPr>
              <w:spacing w:after="0" w:line="240" w:lineRule="auto"/>
            </w:pPr>
            <w:r>
              <w:t>System.String</w:t>
            </w:r>
          </w:p>
        </w:tc>
      </w:tr>
      <w:tr w14:paraId="284188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F08976">
            <w:pPr>
              <w:spacing w:after="0" w:line="240" w:lineRule="auto"/>
            </w:pPr>
            <w:r>
              <w:t>ORGTYPE</w:t>
            </w:r>
          </w:p>
        </w:tc>
        <w:tc>
          <w:tcPr>
            <w:tcW w:w="2880" w:type="dxa"/>
          </w:tcPr>
          <w:p w14:paraId="48D95E45">
            <w:pPr>
              <w:spacing w:after="0" w:line="240" w:lineRule="auto"/>
            </w:pPr>
          </w:p>
        </w:tc>
        <w:tc>
          <w:tcPr>
            <w:tcW w:w="2880" w:type="dxa"/>
          </w:tcPr>
          <w:p w14:paraId="315A5F23">
            <w:pPr>
              <w:spacing w:after="0" w:line="240" w:lineRule="auto"/>
            </w:pPr>
            <w:r>
              <w:t>System.String</w:t>
            </w:r>
          </w:p>
        </w:tc>
      </w:tr>
      <w:tr w14:paraId="411E3B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FD600A">
            <w:pPr>
              <w:spacing w:after="0" w:line="240" w:lineRule="auto"/>
            </w:pPr>
            <w:r>
              <w:t>SALEGROUPID</w:t>
            </w:r>
          </w:p>
        </w:tc>
        <w:tc>
          <w:tcPr>
            <w:tcW w:w="2880" w:type="dxa"/>
          </w:tcPr>
          <w:p w14:paraId="6F7C384F">
            <w:pPr>
              <w:spacing w:after="0" w:line="240" w:lineRule="auto"/>
            </w:pPr>
          </w:p>
        </w:tc>
        <w:tc>
          <w:tcPr>
            <w:tcW w:w="2880" w:type="dxa"/>
          </w:tcPr>
          <w:p w14:paraId="389605C5">
            <w:pPr>
              <w:spacing w:after="0" w:line="240" w:lineRule="auto"/>
            </w:pPr>
            <w:r>
              <w:t>System.String</w:t>
            </w:r>
          </w:p>
        </w:tc>
      </w:tr>
      <w:tr w14:paraId="60EE44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916972">
            <w:pPr>
              <w:spacing w:after="0" w:line="240" w:lineRule="auto"/>
            </w:pPr>
            <w:r>
              <w:t>EMPLOYEECNT</w:t>
            </w:r>
          </w:p>
        </w:tc>
        <w:tc>
          <w:tcPr>
            <w:tcW w:w="2880" w:type="dxa"/>
          </w:tcPr>
          <w:p w14:paraId="4E2C5332">
            <w:pPr>
              <w:spacing w:after="0" w:line="240" w:lineRule="auto"/>
            </w:pPr>
          </w:p>
        </w:tc>
        <w:tc>
          <w:tcPr>
            <w:tcW w:w="2880" w:type="dxa"/>
          </w:tcPr>
          <w:p w14:paraId="338E6C69">
            <w:pPr>
              <w:spacing w:after="0" w:line="240" w:lineRule="auto"/>
            </w:pPr>
            <w:r>
              <w:t>System.String</w:t>
            </w:r>
          </w:p>
        </w:tc>
      </w:tr>
      <w:tr w14:paraId="00034C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AD1802">
            <w:pPr>
              <w:spacing w:after="0" w:line="240" w:lineRule="auto"/>
            </w:pPr>
            <w:r>
              <w:t>ADDRESS</w:t>
            </w:r>
          </w:p>
        </w:tc>
        <w:tc>
          <w:tcPr>
            <w:tcW w:w="2880" w:type="dxa"/>
          </w:tcPr>
          <w:p w14:paraId="3211CDB1">
            <w:pPr>
              <w:spacing w:after="0" w:line="240" w:lineRule="auto"/>
            </w:pPr>
          </w:p>
        </w:tc>
        <w:tc>
          <w:tcPr>
            <w:tcW w:w="2880" w:type="dxa"/>
          </w:tcPr>
          <w:p w14:paraId="53BCD091">
            <w:pPr>
              <w:spacing w:after="0" w:line="240" w:lineRule="auto"/>
            </w:pPr>
            <w:r>
              <w:t>System.String</w:t>
            </w:r>
          </w:p>
        </w:tc>
      </w:tr>
      <w:tr w14:paraId="05309E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72946A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71963290">
            <w:pPr>
              <w:spacing w:after="0" w:line="240" w:lineRule="auto"/>
            </w:pPr>
          </w:p>
        </w:tc>
        <w:tc>
          <w:tcPr>
            <w:tcW w:w="2880" w:type="dxa"/>
          </w:tcPr>
          <w:p w14:paraId="67FD7CEB">
            <w:pPr>
              <w:spacing w:after="0" w:line="240" w:lineRule="auto"/>
            </w:pPr>
            <w:r>
              <w:t>System.String</w:t>
            </w:r>
          </w:p>
        </w:tc>
      </w:tr>
      <w:tr w14:paraId="52A09A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8F616F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101C80F2">
            <w:pPr>
              <w:spacing w:after="0" w:line="240" w:lineRule="auto"/>
            </w:pPr>
          </w:p>
        </w:tc>
        <w:tc>
          <w:tcPr>
            <w:tcW w:w="2880" w:type="dxa"/>
          </w:tcPr>
          <w:p w14:paraId="6634A59C">
            <w:pPr>
              <w:spacing w:after="0" w:line="240" w:lineRule="auto"/>
            </w:pPr>
            <w:r>
              <w:t>System.String</w:t>
            </w:r>
          </w:p>
        </w:tc>
      </w:tr>
      <w:tr w14:paraId="3065A5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3601D6">
            <w:pPr>
              <w:spacing w:after="0" w:line="240" w:lineRule="auto"/>
            </w:pPr>
            <w:r>
              <w:t>AREA</w:t>
            </w:r>
          </w:p>
        </w:tc>
        <w:tc>
          <w:tcPr>
            <w:tcW w:w="2880" w:type="dxa"/>
          </w:tcPr>
          <w:p w14:paraId="7AE4999A">
            <w:pPr>
              <w:spacing w:after="0" w:line="240" w:lineRule="auto"/>
            </w:pPr>
          </w:p>
        </w:tc>
        <w:tc>
          <w:tcPr>
            <w:tcW w:w="2880" w:type="dxa"/>
          </w:tcPr>
          <w:p w14:paraId="0EE46389">
            <w:pPr>
              <w:spacing w:after="0" w:line="240" w:lineRule="auto"/>
            </w:pPr>
            <w:r>
              <w:t>System.String</w:t>
            </w:r>
          </w:p>
        </w:tc>
      </w:tr>
      <w:tr w14:paraId="6A79D8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A534CF">
            <w:pPr>
              <w:spacing w:after="0" w:line="240" w:lineRule="auto"/>
            </w:pPr>
            <w:r>
              <w:t>CREDITAMT</w:t>
            </w:r>
          </w:p>
        </w:tc>
        <w:tc>
          <w:tcPr>
            <w:tcW w:w="2880" w:type="dxa"/>
          </w:tcPr>
          <w:p w14:paraId="0D203C82">
            <w:pPr>
              <w:spacing w:after="0" w:line="240" w:lineRule="auto"/>
            </w:pPr>
          </w:p>
        </w:tc>
        <w:tc>
          <w:tcPr>
            <w:tcW w:w="2880" w:type="dxa"/>
          </w:tcPr>
          <w:p w14:paraId="78F575BB">
            <w:pPr>
              <w:spacing w:after="0" w:line="240" w:lineRule="auto"/>
            </w:pPr>
            <w:r>
              <w:t>System.String</w:t>
            </w:r>
          </w:p>
        </w:tc>
      </w:tr>
      <w:tr w14:paraId="7EA8D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5DB364">
            <w:pPr>
              <w:spacing w:after="0" w:line="240" w:lineRule="auto"/>
            </w:pPr>
            <w:r>
              <w:t>CREDITDAY</w:t>
            </w:r>
          </w:p>
        </w:tc>
        <w:tc>
          <w:tcPr>
            <w:tcW w:w="2880" w:type="dxa"/>
          </w:tcPr>
          <w:p w14:paraId="12D1177B">
            <w:pPr>
              <w:spacing w:after="0" w:line="240" w:lineRule="auto"/>
            </w:pPr>
          </w:p>
        </w:tc>
        <w:tc>
          <w:tcPr>
            <w:tcW w:w="2880" w:type="dxa"/>
          </w:tcPr>
          <w:p w14:paraId="1A567B7A">
            <w:pPr>
              <w:spacing w:after="0" w:line="240" w:lineRule="auto"/>
            </w:pPr>
            <w:r>
              <w:t>System.String</w:t>
            </w:r>
          </w:p>
        </w:tc>
      </w:tr>
      <w:tr w14:paraId="2E6CDF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1F900A">
            <w:pPr>
              <w:spacing w:after="0" w:line="240" w:lineRule="auto"/>
            </w:pPr>
            <w:r>
              <w:t>TEL</w:t>
            </w:r>
          </w:p>
        </w:tc>
        <w:tc>
          <w:tcPr>
            <w:tcW w:w="2880" w:type="dxa"/>
          </w:tcPr>
          <w:p w14:paraId="39A595CF">
            <w:pPr>
              <w:spacing w:after="0" w:line="240" w:lineRule="auto"/>
            </w:pPr>
          </w:p>
        </w:tc>
        <w:tc>
          <w:tcPr>
            <w:tcW w:w="2880" w:type="dxa"/>
          </w:tcPr>
          <w:p w14:paraId="76ECE739">
            <w:pPr>
              <w:spacing w:after="0" w:line="240" w:lineRule="auto"/>
            </w:pPr>
            <w:r>
              <w:t>System.String</w:t>
            </w:r>
          </w:p>
        </w:tc>
      </w:tr>
      <w:tr w14:paraId="7FB39D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B900DC">
            <w:pPr>
              <w:spacing w:after="0" w:line="240" w:lineRule="auto"/>
            </w:pPr>
            <w:r>
              <w:t>PRINCIPAL</w:t>
            </w:r>
          </w:p>
        </w:tc>
        <w:tc>
          <w:tcPr>
            <w:tcW w:w="2880" w:type="dxa"/>
          </w:tcPr>
          <w:p w14:paraId="5CCE64C6">
            <w:pPr>
              <w:spacing w:after="0" w:line="240" w:lineRule="auto"/>
            </w:pPr>
          </w:p>
        </w:tc>
        <w:tc>
          <w:tcPr>
            <w:tcW w:w="2880" w:type="dxa"/>
          </w:tcPr>
          <w:p w14:paraId="5291E5EA">
            <w:pPr>
              <w:spacing w:after="0" w:line="240" w:lineRule="auto"/>
            </w:pPr>
            <w:r>
              <w:t>System.String</w:t>
            </w:r>
          </w:p>
        </w:tc>
      </w:tr>
      <w:tr w14:paraId="6E3553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07641C">
            <w:pPr>
              <w:spacing w:after="0" w:line="240" w:lineRule="auto"/>
            </w:pPr>
            <w:r>
              <w:t>IDENTITY_CARD</w:t>
            </w:r>
          </w:p>
        </w:tc>
        <w:tc>
          <w:tcPr>
            <w:tcW w:w="2880" w:type="dxa"/>
          </w:tcPr>
          <w:p w14:paraId="01C06D79">
            <w:pPr>
              <w:spacing w:after="0" w:line="240" w:lineRule="auto"/>
            </w:pPr>
          </w:p>
        </w:tc>
        <w:tc>
          <w:tcPr>
            <w:tcW w:w="2880" w:type="dxa"/>
          </w:tcPr>
          <w:p w14:paraId="7BB43743">
            <w:pPr>
              <w:spacing w:after="0" w:line="240" w:lineRule="auto"/>
            </w:pPr>
            <w:r>
              <w:t>System.String</w:t>
            </w:r>
          </w:p>
        </w:tc>
      </w:tr>
      <w:tr w14:paraId="1C5600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DCA126">
            <w:pPr>
              <w:spacing w:after="0" w:line="240" w:lineRule="auto"/>
            </w:pPr>
            <w:r>
              <w:t>MOBIL</w:t>
            </w:r>
          </w:p>
        </w:tc>
        <w:tc>
          <w:tcPr>
            <w:tcW w:w="2880" w:type="dxa"/>
          </w:tcPr>
          <w:p w14:paraId="0801F590">
            <w:pPr>
              <w:spacing w:after="0" w:line="240" w:lineRule="auto"/>
            </w:pPr>
          </w:p>
        </w:tc>
        <w:tc>
          <w:tcPr>
            <w:tcW w:w="2880" w:type="dxa"/>
          </w:tcPr>
          <w:p w14:paraId="6D837F19">
            <w:pPr>
              <w:spacing w:after="0" w:line="240" w:lineRule="auto"/>
            </w:pPr>
            <w:r>
              <w:t>System.String</w:t>
            </w:r>
          </w:p>
        </w:tc>
      </w:tr>
      <w:tr w14:paraId="1CE6C6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69E073">
            <w:pPr>
              <w:spacing w:after="0" w:line="240" w:lineRule="auto"/>
            </w:pPr>
            <w:r>
              <w:t>OPENINGDATE</w:t>
            </w:r>
          </w:p>
        </w:tc>
        <w:tc>
          <w:tcPr>
            <w:tcW w:w="2880" w:type="dxa"/>
          </w:tcPr>
          <w:p w14:paraId="463F16AF">
            <w:pPr>
              <w:spacing w:after="0" w:line="240" w:lineRule="auto"/>
            </w:pPr>
          </w:p>
        </w:tc>
        <w:tc>
          <w:tcPr>
            <w:tcW w:w="2880" w:type="dxa"/>
          </w:tcPr>
          <w:p w14:paraId="297C75DE">
            <w:pPr>
              <w:spacing w:after="0" w:line="240" w:lineRule="auto"/>
            </w:pPr>
            <w:r>
              <w:t>System.String</w:t>
            </w:r>
          </w:p>
        </w:tc>
      </w:tr>
      <w:tr w14:paraId="0FB8F9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FE17D4">
            <w:pPr>
              <w:spacing w:after="0" w:line="240" w:lineRule="auto"/>
            </w:pPr>
            <w:r>
              <w:t>BANK</w:t>
            </w:r>
          </w:p>
        </w:tc>
        <w:tc>
          <w:tcPr>
            <w:tcW w:w="2880" w:type="dxa"/>
          </w:tcPr>
          <w:p w14:paraId="2CF5DC66">
            <w:pPr>
              <w:spacing w:after="0" w:line="240" w:lineRule="auto"/>
            </w:pPr>
          </w:p>
        </w:tc>
        <w:tc>
          <w:tcPr>
            <w:tcW w:w="2880" w:type="dxa"/>
          </w:tcPr>
          <w:p w14:paraId="0C656AC9">
            <w:pPr>
              <w:spacing w:after="0" w:line="240" w:lineRule="auto"/>
            </w:pPr>
            <w:r>
              <w:t>System.String</w:t>
            </w:r>
          </w:p>
        </w:tc>
      </w:tr>
      <w:tr w14:paraId="4E956B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81AD5B">
            <w:pPr>
              <w:spacing w:after="0" w:line="240" w:lineRule="auto"/>
            </w:pPr>
            <w:r>
              <w:t>BANKNO</w:t>
            </w:r>
          </w:p>
        </w:tc>
        <w:tc>
          <w:tcPr>
            <w:tcW w:w="2880" w:type="dxa"/>
          </w:tcPr>
          <w:p w14:paraId="1058546E">
            <w:pPr>
              <w:spacing w:after="0" w:line="240" w:lineRule="auto"/>
            </w:pPr>
          </w:p>
        </w:tc>
        <w:tc>
          <w:tcPr>
            <w:tcW w:w="2880" w:type="dxa"/>
          </w:tcPr>
          <w:p w14:paraId="3A56BCA2">
            <w:pPr>
              <w:spacing w:after="0" w:line="240" w:lineRule="auto"/>
            </w:pPr>
            <w:r>
              <w:t>System.String</w:t>
            </w:r>
          </w:p>
        </w:tc>
      </w:tr>
      <w:tr w14:paraId="7DF89A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3262FF">
            <w:pPr>
              <w:spacing w:after="0" w:line="240" w:lineRule="auto"/>
            </w:pPr>
            <w:r>
              <w:t>MONTHLYRENT</w:t>
            </w:r>
          </w:p>
        </w:tc>
        <w:tc>
          <w:tcPr>
            <w:tcW w:w="2880" w:type="dxa"/>
          </w:tcPr>
          <w:p w14:paraId="67E630A0">
            <w:pPr>
              <w:spacing w:after="0" w:line="240" w:lineRule="auto"/>
            </w:pPr>
          </w:p>
        </w:tc>
        <w:tc>
          <w:tcPr>
            <w:tcW w:w="2880" w:type="dxa"/>
          </w:tcPr>
          <w:p w14:paraId="50FE80BC">
            <w:pPr>
              <w:spacing w:after="0" w:line="240" w:lineRule="auto"/>
            </w:pPr>
            <w:r>
              <w:t>System.String</w:t>
            </w:r>
          </w:p>
        </w:tc>
      </w:tr>
      <w:tr w14:paraId="1C57ED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9818E3">
            <w:pPr>
              <w:spacing w:after="0" w:line="240" w:lineRule="auto"/>
            </w:pPr>
            <w:r>
              <w:t>LANDLORD</w:t>
            </w:r>
          </w:p>
        </w:tc>
        <w:tc>
          <w:tcPr>
            <w:tcW w:w="2880" w:type="dxa"/>
          </w:tcPr>
          <w:p w14:paraId="4E1FE6E8">
            <w:pPr>
              <w:spacing w:after="0" w:line="240" w:lineRule="auto"/>
            </w:pPr>
          </w:p>
        </w:tc>
        <w:tc>
          <w:tcPr>
            <w:tcW w:w="2880" w:type="dxa"/>
          </w:tcPr>
          <w:p w14:paraId="0DE60564">
            <w:pPr>
              <w:spacing w:after="0" w:line="240" w:lineRule="auto"/>
            </w:pPr>
            <w:r>
              <w:t>System.String</w:t>
            </w:r>
          </w:p>
        </w:tc>
      </w:tr>
      <w:tr w14:paraId="00E5CB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6C4FD0">
            <w:pPr>
              <w:spacing w:after="0" w:line="240" w:lineRule="auto"/>
            </w:pPr>
            <w:r>
              <w:t>LANDLORDCONTACT</w:t>
            </w:r>
          </w:p>
        </w:tc>
        <w:tc>
          <w:tcPr>
            <w:tcW w:w="2880" w:type="dxa"/>
          </w:tcPr>
          <w:p w14:paraId="4459D8C0">
            <w:pPr>
              <w:spacing w:after="0" w:line="240" w:lineRule="auto"/>
            </w:pPr>
          </w:p>
        </w:tc>
        <w:tc>
          <w:tcPr>
            <w:tcW w:w="2880" w:type="dxa"/>
          </w:tcPr>
          <w:p w14:paraId="59F9BC68">
            <w:pPr>
              <w:spacing w:after="0" w:line="240" w:lineRule="auto"/>
            </w:pPr>
            <w:r>
              <w:t>System.String</w:t>
            </w:r>
          </w:p>
        </w:tc>
      </w:tr>
      <w:tr w14:paraId="2D7F0E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844670">
            <w:pPr>
              <w:spacing w:after="0" w:line="240" w:lineRule="auto"/>
            </w:pPr>
            <w:r>
              <w:t>RENTDUETIME</w:t>
            </w:r>
          </w:p>
        </w:tc>
        <w:tc>
          <w:tcPr>
            <w:tcW w:w="2880" w:type="dxa"/>
          </w:tcPr>
          <w:p w14:paraId="0379424D">
            <w:pPr>
              <w:spacing w:after="0" w:line="240" w:lineRule="auto"/>
            </w:pPr>
          </w:p>
        </w:tc>
        <w:tc>
          <w:tcPr>
            <w:tcW w:w="2880" w:type="dxa"/>
          </w:tcPr>
          <w:p w14:paraId="671FF308">
            <w:pPr>
              <w:spacing w:after="0" w:line="240" w:lineRule="auto"/>
            </w:pPr>
            <w:r>
              <w:t>System.String</w:t>
            </w:r>
          </w:p>
        </w:tc>
      </w:tr>
      <w:tr w14:paraId="76EE29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078291">
            <w:pPr>
              <w:spacing w:after="0" w:line="240" w:lineRule="auto"/>
            </w:pPr>
            <w:r>
              <w:t>MINDAY</w:t>
            </w:r>
          </w:p>
        </w:tc>
        <w:tc>
          <w:tcPr>
            <w:tcW w:w="2880" w:type="dxa"/>
          </w:tcPr>
          <w:p w14:paraId="2B15AEAD">
            <w:pPr>
              <w:spacing w:after="0" w:line="240" w:lineRule="auto"/>
            </w:pPr>
          </w:p>
        </w:tc>
        <w:tc>
          <w:tcPr>
            <w:tcW w:w="2880" w:type="dxa"/>
          </w:tcPr>
          <w:p w14:paraId="6602AFDE">
            <w:pPr>
              <w:spacing w:after="0" w:line="240" w:lineRule="auto"/>
            </w:pPr>
            <w:r>
              <w:t>System.String</w:t>
            </w:r>
          </w:p>
        </w:tc>
      </w:tr>
      <w:tr w14:paraId="0E2085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3625E0">
            <w:pPr>
              <w:spacing w:after="0" w:line="240" w:lineRule="auto"/>
            </w:pPr>
            <w:r>
              <w:t>MAXDAY</w:t>
            </w:r>
          </w:p>
        </w:tc>
        <w:tc>
          <w:tcPr>
            <w:tcW w:w="2880" w:type="dxa"/>
          </w:tcPr>
          <w:p w14:paraId="59C8C96A">
            <w:pPr>
              <w:spacing w:after="0" w:line="240" w:lineRule="auto"/>
            </w:pPr>
          </w:p>
        </w:tc>
        <w:tc>
          <w:tcPr>
            <w:tcW w:w="2880" w:type="dxa"/>
          </w:tcPr>
          <w:p w14:paraId="4EAE90FD">
            <w:pPr>
              <w:spacing w:after="0" w:line="240" w:lineRule="auto"/>
            </w:pPr>
            <w:r>
              <w:t>System.String</w:t>
            </w:r>
          </w:p>
        </w:tc>
      </w:tr>
      <w:tr w14:paraId="1F26A4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C58FF6">
            <w:pPr>
              <w:spacing w:after="0" w:line="240" w:lineRule="auto"/>
            </w:pPr>
            <w:r>
              <w:t>SENDINTERVAL</w:t>
            </w:r>
          </w:p>
        </w:tc>
        <w:tc>
          <w:tcPr>
            <w:tcW w:w="2880" w:type="dxa"/>
          </w:tcPr>
          <w:p w14:paraId="02458E41">
            <w:pPr>
              <w:spacing w:after="0" w:line="240" w:lineRule="auto"/>
            </w:pPr>
          </w:p>
        </w:tc>
        <w:tc>
          <w:tcPr>
            <w:tcW w:w="2880" w:type="dxa"/>
          </w:tcPr>
          <w:p w14:paraId="4907FEF3">
            <w:pPr>
              <w:spacing w:after="0" w:line="240" w:lineRule="auto"/>
            </w:pPr>
            <w:r>
              <w:t>System.String</w:t>
            </w:r>
          </w:p>
        </w:tc>
      </w:tr>
      <w:tr w14:paraId="4E6AD7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D604AD">
            <w:pPr>
              <w:spacing w:after="0" w:line="240" w:lineRule="auto"/>
            </w:pPr>
            <w:r>
              <w:t>SENDTYPE</w:t>
            </w:r>
          </w:p>
        </w:tc>
        <w:tc>
          <w:tcPr>
            <w:tcW w:w="2880" w:type="dxa"/>
          </w:tcPr>
          <w:p w14:paraId="174FC57E">
            <w:pPr>
              <w:spacing w:after="0" w:line="240" w:lineRule="auto"/>
            </w:pPr>
          </w:p>
        </w:tc>
        <w:tc>
          <w:tcPr>
            <w:tcW w:w="2880" w:type="dxa"/>
          </w:tcPr>
          <w:p w14:paraId="22FD909A">
            <w:pPr>
              <w:spacing w:after="0" w:line="240" w:lineRule="auto"/>
            </w:pPr>
            <w:r>
              <w:t>System.String</w:t>
            </w:r>
          </w:p>
        </w:tc>
      </w:tr>
      <w:tr w14:paraId="1A7E33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3FB50F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55B276BC">
            <w:pPr>
              <w:spacing w:after="0" w:line="240" w:lineRule="auto"/>
            </w:pPr>
          </w:p>
        </w:tc>
        <w:tc>
          <w:tcPr>
            <w:tcW w:w="2880" w:type="dxa"/>
          </w:tcPr>
          <w:p w14:paraId="6F085026">
            <w:pPr>
              <w:spacing w:after="0" w:line="240" w:lineRule="auto"/>
            </w:pPr>
            <w:r>
              <w:t>System.String</w:t>
            </w:r>
          </w:p>
        </w:tc>
      </w:tr>
      <w:tr w14:paraId="7C66EB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0399B4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578B3E3C">
            <w:pPr>
              <w:spacing w:after="0" w:line="240" w:lineRule="auto"/>
            </w:pPr>
          </w:p>
        </w:tc>
        <w:tc>
          <w:tcPr>
            <w:tcW w:w="2880" w:type="dxa"/>
          </w:tcPr>
          <w:p w14:paraId="19100CA2">
            <w:pPr>
              <w:spacing w:after="0" w:line="240" w:lineRule="auto"/>
            </w:pPr>
            <w:r>
              <w:t>System.String</w:t>
            </w:r>
          </w:p>
        </w:tc>
      </w:tr>
      <w:tr w14:paraId="6BB2CD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5CDAA9">
            <w:pPr>
              <w:spacing w:after="0" w:line="240" w:lineRule="auto"/>
            </w:pPr>
            <w:r>
              <w:t>CUSTNO</w:t>
            </w:r>
          </w:p>
        </w:tc>
        <w:tc>
          <w:tcPr>
            <w:tcW w:w="2880" w:type="dxa"/>
          </w:tcPr>
          <w:p w14:paraId="4B13FCEC">
            <w:pPr>
              <w:spacing w:after="0" w:line="240" w:lineRule="auto"/>
            </w:pPr>
          </w:p>
        </w:tc>
        <w:tc>
          <w:tcPr>
            <w:tcW w:w="2880" w:type="dxa"/>
          </w:tcPr>
          <w:p w14:paraId="1AB2FCEE">
            <w:pPr>
              <w:spacing w:after="0" w:line="240" w:lineRule="auto"/>
            </w:pPr>
            <w:r>
              <w:t>System.String</w:t>
            </w:r>
          </w:p>
        </w:tc>
      </w:tr>
      <w:tr w14:paraId="153FC2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257B6C">
            <w:pPr>
              <w:spacing w:after="0" w:line="240" w:lineRule="auto"/>
            </w:pPr>
            <w:r>
              <w:t>WHLGROUPID</w:t>
            </w:r>
          </w:p>
        </w:tc>
        <w:tc>
          <w:tcPr>
            <w:tcW w:w="2880" w:type="dxa"/>
          </w:tcPr>
          <w:p w14:paraId="6813E992">
            <w:pPr>
              <w:spacing w:after="0" w:line="240" w:lineRule="auto"/>
            </w:pPr>
          </w:p>
        </w:tc>
        <w:tc>
          <w:tcPr>
            <w:tcW w:w="2880" w:type="dxa"/>
          </w:tcPr>
          <w:p w14:paraId="0A2DDC3B">
            <w:pPr>
              <w:spacing w:after="0" w:line="240" w:lineRule="auto"/>
            </w:pPr>
            <w:r>
              <w:t>System.String</w:t>
            </w:r>
          </w:p>
        </w:tc>
      </w:tr>
      <w:tr w14:paraId="2FFC60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43A669">
            <w:pPr>
              <w:spacing w:after="0" w:line="240" w:lineRule="auto"/>
            </w:pPr>
            <w:r>
              <w:t>DESCODE_CORPID</w:t>
            </w:r>
          </w:p>
        </w:tc>
        <w:tc>
          <w:tcPr>
            <w:tcW w:w="2880" w:type="dxa"/>
          </w:tcPr>
          <w:p w14:paraId="7CB1C9FD">
            <w:pPr>
              <w:spacing w:after="0" w:line="240" w:lineRule="auto"/>
            </w:pPr>
          </w:p>
        </w:tc>
        <w:tc>
          <w:tcPr>
            <w:tcW w:w="2880" w:type="dxa"/>
          </w:tcPr>
          <w:p w14:paraId="05FCF587">
            <w:pPr>
              <w:spacing w:after="0" w:line="240" w:lineRule="auto"/>
            </w:pPr>
            <w:r>
              <w:t>System.String</w:t>
            </w:r>
          </w:p>
        </w:tc>
      </w:tr>
      <w:tr w14:paraId="394208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6F2523">
            <w:pPr>
              <w:spacing w:after="0" w:line="240" w:lineRule="auto"/>
            </w:pPr>
            <w:r>
              <w:t>WHOLESALE_COMPID</w:t>
            </w:r>
          </w:p>
        </w:tc>
        <w:tc>
          <w:tcPr>
            <w:tcW w:w="2880" w:type="dxa"/>
          </w:tcPr>
          <w:p w14:paraId="4016EC96">
            <w:pPr>
              <w:spacing w:after="0" w:line="240" w:lineRule="auto"/>
            </w:pPr>
          </w:p>
        </w:tc>
        <w:tc>
          <w:tcPr>
            <w:tcW w:w="2880" w:type="dxa"/>
          </w:tcPr>
          <w:p w14:paraId="4B03FFE6">
            <w:pPr>
              <w:spacing w:after="0" w:line="240" w:lineRule="auto"/>
            </w:pPr>
            <w:r>
              <w:t>System.String</w:t>
            </w:r>
          </w:p>
        </w:tc>
      </w:tr>
      <w:tr w14:paraId="09FB2D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E6512A">
            <w:pPr>
              <w:spacing w:after="0" w:line="240" w:lineRule="auto"/>
            </w:pPr>
            <w:r>
              <w:t>WHOLESALE_BUSNO</w:t>
            </w:r>
          </w:p>
        </w:tc>
        <w:tc>
          <w:tcPr>
            <w:tcW w:w="2880" w:type="dxa"/>
          </w:tcPr>
          <w:p w14:paraId="074E985C">
            <w:pPr>
              <w:spacing w:after="0" w:line="240" w:lineRule="auto"/>
            </w:pPr>
          </w:p>
        </w:tc>
        <w:tc>
          <w:tcPr>
            <w:tcW w:w="2880" w:type="dxa"/>
          </w:tcPr>
          <w:p w14:paraId="0E0F3CE5">
            <w:pPr>
              <w:spacing w:after="0" w:line="240" w:lineRule="auto"/>
            </w:pPr>
            <w:r>
              <w:t>System.String</w:t>
            </w:r>
          </w:p>
        </w:tc>
      </w:tr>
      <w:tr w14:paraId="7F196F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80F922">
            <w:pPr>
              <w:spacing w:after="0" w:line="240" w:lineRule="auto"/>
            </w:pPr>
            <w:r>
              <w:t>VENDORNO</w:t>
            </w:r>
          </w:p>
        </w:tc>
        <w:tc>
          <w:tcPr>
            <w:tcW w:w="2880" w:type="dxa"/>
          </w:tcPr>
          <w:p w14:paraId="51E9D875">
            <w:pPr>
              <w:spacing w:after="0" w:line="240" w:lineRule="auto"/>
            </w:pPr>
          </w:p>
        </w:tc>
        <w:tc>
          <w:tcPr>
            <w:tcW w:w="2880" w:type="dxa"/>
          </w:tcPr>
          <w:p w14:paraId="2AB9EF2F">
            <w:pPr>
              <w:spacing w:after="0" w:line="240" w:lineRule="auto"/>
            </w:pPr>
            <w:r>
              <w:t>System.String</w:t>
            </w:r>
          </w:p>
        </w:tc>
      </w:tr>
      <w:tr w14:paraId="7CA044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368BDA">
            <w:pPr>
              <w:spacing w:after="0" w:line="240" w:lineRule="auto"/>
            </w:pPr>
            <w:r>
              <w:t>POSNO</w:t>
            </w:r>
          </w:p>
        </w:tc>
        <w:tc>
          <w:tcPr>
            <w:tcW w:w="2880" w:type="dxa"/>
          </w:tcPr>
          <w:p w14:paraId="511654FA">
            <w:pPr>
              <w:spacing w:after="0" w:line="240" w:lineRule="auto"/>
            </w:pPr>
          </w:p>
        </w:tc>
        <w:tc>
          <w:tcPr>
            <w:tcW w:w="2880" w:type="dxa"/>
          </w:tcPr>
          <w:p w14:paraId="52B02002">
            <w:pPr>
              <w:spacing w:after="0" w:line="240" w:lineRule="auto"/>
            </w:pPr>
            <w:r>
              <w:t>System.String</w:t>
            </w:r>
          </w:p>
        </w:tc>
      </w:tr>
      <w:tr w14:paraId="3C87B9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B152CD">
            <w:pPr>
              <w:spacing w:after="0" w:line="240" w:lineRule="auto"/>
            </w:pPr>
            <w:r>
              <w:t>LEECHDOMLIC</w:t>
            </w:r>
          </w:p>
        </w:tc>
        <w:tc>
          <w:tcPr>
            <w:tcW w:w="2880" w:type="dxa"/>
          </w:tcPr>
          <w:p w14:paraId="1874AE85">
            <w:pPr>
              <w:spacing w:after="0" w:line="240" w:lineRule="auto"/>
            </w:pPr>
          </w:p>
        </w:tc>
        <w:tc>
          <w:tcPr>
            <w:tcW w:w="2880" w:type="dxa"/>
          </w:tcPr>
          <w:p w14:paraId="58F7394C">
            <w:pPr>
              <w:spacing w:after="0" w:line="240" w:lineRule="auto"/>
            </w:pPr>
            <w:r>
              <w:t>System.String</w:t>
            </w:r>
          </w:p>
        </w:tc>
      </w:tr>
      <w:tr w14:paraId="35943D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E45E76">
            <w:pPr>
              <w:spacing w:after="0" w:line="240" w:lineRule="auto"/>
            </w:pPr>
            <w:r>
              <w:t>LEECHDOMLIC_NO</w:t>
            </w:r>
          </w:p>
        </w:tc>
        <w:tc>
          <w:tcPr>
            <w:tcW w:w="2880" w:type="dxa"/>
          </w:tcPr>
          <w:p w14:paraId="4E2A45BC">
            <w:pPr>
              <w:spacing w:after="0" w:line="240" w:lineRule="auto"/>
            </w:pPr>
          </w:p>
        </w:tc>
        <w:tc>
          <w:tcPr>
            <w:tcW w:w="2880" w:type="dxa"/>
          </w:tcPr>
          <w:p w14:paraId="1106DCC4">
            <w:pPr>
              <w:spacing w:after="0" w:line="240" w:lineRule="auto"/>
            </w:pPr>
            <w:r>
              <w:t>System.String</w:t>
            </w:r>
          </w:p>
        </w:tc>
      </w:tr>
      <w:tr w14:paraId="774714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1FD7D9">
            <w:pPr>
              <w:spacing w:after="0" w:line="240" w:lineRule="auto"/>
            </w:pPr>
            <w:r>
              <w:t>COMMNAME</w:t>
            </w:r>
          </w:p>
        </w:tc>
        <w:tc>
          <w:tcPr>
            <w:tcW w:w="2880" w:type="dxa"/>
          </w:tcPr>
          <w:p w14:paraId="74B43D26">
            <w:pPr>
              <w:spacing w:after="0" w:line="240" w:lineRule="auto"/>
            </w:pPr>
          </w:p>
        </w:tc>
        <w:tc>
          <w:tcPr>
            <w:tcW w:w="2880" w:type="dxa"/>
          </w:tcPr>
          <w:p w14:paraId="1734354C">
            <w:pPr>
              <w:spacing w:after="0" w:line="240" w:lineRule="auto"/>
            </w:pPr>
            <w:r>
              <w:t>System.String</w:t>
            </w:r>
          </w:p>
        </w:tc>
      </w:tr>
      <w:tr w14:paraId="2FBB24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F8B61A">
            <w:pPr>
              <w:spacing w:after="0" w:line="240" w:lineRule="auto"/>
            </w:pPr>
            <w:r>
              <w:t>TEMP_INVALIDATE</w:t>
            </w:r>
          </w:p>
        </w:tc>
        <w:tc>
          <w:tcPr>
            <w:tcW w:w="2880" w:type="dxa"/>
          </w:tcPr>
          <w:p w14:paraId="1D63426F">
            <w:pPr>
              <w:spacing w:after="0" w:line="240" w:lineRule="auto"/>
            </w:pPr>
          </w:p>
        </w:tc>
        <w:tc>
          <w:tcPr>
            <w:tcW w:w="2880" w:type="dxa"/>
          </w:tcPr>
          <w:p w14:paraId="718A4113">
            <w:pPr>
              <w:spacing w:after="0" w:line="240" w:lineRule="auto"/>
            </w:pPr>
            <w:r>
              <w:t>System.String</w:t>
            </w:r>
          </w:p>
        </w:tc>
      </w:tr>
      <w:tr w14:paraId="2C2464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739EBB">
            <w:pPr>
              <w:spacing w:after="0" w:line="240" w:lineRule="auto"/>
            </w:pPr>
            <w:r>
              <w:t>FLAG</w:t>
            </w:r>
          </w:p>
        </w:tc>
        <w:tc>
          <w:tcPr>
            <w:tcW w:w="2880" w:type="dxa"/>
          </w:tcPr>
          <w:p w14:paraId="39675BCD">
            <w:pPr>
              <w:spacing w:after="0" w:line="240" w:lineRule="auto"/>
            </w:pPr>
          </w:p>
        </w:tc>
        <w:tc>
          <w:tcPr>
            <w:tcW w:w="2880" w:type="dxa"/>
          </w:tcPr>
          <w:p w14:paraId="74E30A2D">
            <w:pPr>
              <w:spacing w:after="0" w:line="240" w:lineRule="auto"/>
            </w:pPr>
            <w:r>
              <w:t>System.String</w:t>
            </w:r>
          </w:p>
        </w:tc>
      </w:tr>
      <w:tr w14:paraId="0EC7BF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9561D6">
            <w:pPr>
              <w:spacing w:after="0" w:line="240" w:lineRule="auto"/>
            </w:pPr>
            <w:r>
              <w:t>SERVER_ADDR</w:t>
            </w:r>
          </w:p>
        </w:tc>
        <w:tc>
          <w:tcPr>
            <w:tcW w:w="2880" w:type="dxa"/>
          </w:tcPr>
          <w:p w14:paraId="30FE1071">
            <w:pPr>
              <w:spacing w:after="0" w:line="240" w:lineRule="auto"/>
            </w:pPr>
          </w:p>
        </w:tc>
        <w:tc>
          <w:tcPr>
            <w:tcW w:w="2880" w:type="dxa"/>
          </w:tcPr>
          <w:p w14:paraId="35ED6821">
            <w:pPr>
              <w:spacing w:after="0" w:line="240" w:lineRule="auto"/>
            </w:pPr>
            <w:r>
              <w:t>System.String</w:t>
            </w:r>
          </w:p>
        </w:tc>
      </w:tr>
      <w:tr w14:paraId="2EF48B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B3716B">
            <w:pPr>
              <w:spacing w:after="0" w:line="240" w:lineRule="auto"/>
            </w:pPr>
            <w:r>
              <w:t>ACCOUNTTYPE</w:t>
            </w:r>
          </w:p>
        </w:tc>
        <w:tc>
          <w:tcPr>
            <w:tcW w:w="2880" w:type="dxa"/>
          </w:tcPr>
          <w:p w14:paraId="33A5A668">
            <w:pPr>
              <w:spacing w:after="0" w:line="240" w:lineRule="auto"/>
            </w:pPr>
          </w:p>
        </w:tc>
        <w:tc>
          <w:tcPr>
            <w:tcW w:w="2880" w:type="dxa"/>
          </w:tcPr>
          <w:p w14:paraId="1A1CBDAD">
            <w:pPr>
              <w:spacing w:after="0" w:line="240" w:lineRule="auto"/>
            </w:pPr>
            <w:r>
              <w:t>System.String</w:t>
            </w:r>
          </w:p>
        </w:tc>
      </w:tr>
      <w:tr w14:paraId="39B309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F0D854">
            <w:pPr>
              <w:spacing w:after="0" w:line="240" w:lineRule="auto"/>
            </w:pPr>
            <w:r>
              <w:t>SERVER_ADDR_GET</w:t>
            </w:r>
          </w:p>
        </w:tc>
        <w:tc>
          <w:tcPr>
            <w:tcW w:w="2880" w:type="dxa"/>
          </w:tcPr>
          <w:p w14:paraId="2E516EEA">
            <w:pPr>
              <w:spacing w:after="0" w:line="240" w:lineRule="auto"/>
            </w:pPr>
          </w:p>
        </w:tc>
        <w:tc>
          <w:tcPr>
            <w:tcW w:w="2880" w:type="dxa"/>
          </w:tcPr>
          <w:p w14:paraId="2A471966">
            <w:pPr>
              <w:spacing w:after="0" w:line="240" w:lineRule="auto"/>
            </w:pPr>
            <w:r>
              <w:t>System.String</w:t>
            </w:r>
          </w:p>
        </w:tc>
      </w:tr>
      <w:tr w14:paraId="0B20F5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7AF100">
            <w:pPr>
              <w:spacing w:after="0" w:line="240" w:lineRule="auto"/>
            </w:pPr>
            <w:r>
              <w:t>BUSINESS_LICENSE</w:t>
            </w:r>
          </w:p>
        </w:tc>
        <w:tc>
          <w:tcPr>
            <w:tcW w:w="2880" w:type="dxa"/>
          </w:tcPr>
          <w:p w14:paraId="72587C1D">
            <w:pPr>
              <w:spacing w:after="0" w:line="240" w:lineRule="auto"/>
            </w:pPr>
          </w:p>
        </w:tc>
        <w:tc>
          <w:tcPr>
            <w:tcW w:w="2880" w:type="dxa"/>
          </w:tcPr>
          <w:p w14:paraId="3CDCFA62">
            <w:pPr>
              <w:spacing w:after="0" w:line="240" w:lineRule="auto"/>
            </w:pPr>
            <w:r>
              <w:t>System.String</w:t>
            </w:r>
          </w:p>
        </w:tc>
      </w:tr>
      <w:tr w14:paraId="27ADEE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6BC4C7">
            <w:pPr>
              <w:spacing w:after="0" w:line="240" w:lineRule="auto"/>
            </w:pPr>
            <w:r>
              <w:t>WX_LABEL</w:t>
            </w:r>
          </w:p>
        </w:tc>
        <w:tc>
          <w:tcPr>
            <w:tcW w:w="2880" w:type="dxa"/>
          </w:tcPr>
          <w:p w14:paraId="3B37FFAC">
            <w:pPr>
              <w:spacing w:after="0" w:line="240" w:lineRule="auto"/>
            </w:pPr>
          </w:p>
        </w:tc>
        <w:tc>
          <w:tcPr>
            <w:tcW w:w="2880" w:type="dxa"/>
          </w:tcPr>
          <w:p w14:paraId="15AE8D06">
            <w:pPr>
              <w:spacing w:after="0" w:line="240" w:lineRule="auto"/>
            </w:pPr>
            <w:r>
              <w:t>System.String</w:t>
            </w:r>
          </w:p>
        </w:tc>
      </w:tr>
      <w:tr w14:paraId="1158A4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586466">
            <w:pPr>
              <w:spacing w:after="0" w:line="240" w:lineRule="auto"/>
            </w:pPr>
            <w:r>
              <w:t>WX_LATITUDE</w:t>
            </w:r>
          </w:p>
        </w:tc>
        <w:tc>
          <w:tcPr>
            <w:tcW w:w="2880" w:type="dxa"/>
          </w:tcPr>
          <w:p w14:paraId="2829D7C8">
            <w:pPr>
              <w:spacing w:after="0" w:line="240" w:lineRule="auto"/>
            </w:pPr>
          </w:p>
        </w:tc>
        <w:tc>
          <w:tcPr>
            <w:tcW w:w="2880" w:type="dxa"/>
          </w:tcPr>
          <w:p w14:paraId="615048AA">
            <w:pPr>
              <w:spacing w:after="0" w:line="240" w:lineRule="auto"/>
            </w:pPr>
            <w:r>
              <w:t>System.String</w:t>
            </w:r>
          </w:p>
        </w:tc>
      </w:tr>
      <w:tr w14:paraId="2814F5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60BE62">
            <w:pPr>
              <w:spacing w:after="0" w:line="240" w:lineRule="auto"/>
            </w:pPr>
            <w:r>
              <w:t>WX_LONGITUDE</w:t>
            </w:r>
          </w:p>
        </w:tc>
        <w:tc>
          <w:tcPr>
            <w:tcW w:w="2880" w:type="dxa"/>
          </w:tcPr>
          <w:p w14:paraId="4B6235A3">
            <w:pPr>
              <w:spacing w:after="0" w:line="240" w:lineRule="auto"/>
            </w:pPr>
          </w:p>
        </w:tc>
        <w:tc>
          <w:tcPr>
            <w:tcW w:w="2880" w:type="dxa"/>
          </w:tcPr>
          <w:p w14:paraId="2AF342DC">
            <w:pPr>
              <w:spacing w:after="0" w:line="240" w:lineRule="auto"/>
            </w:pPr>
            <w:r>
              <w:t>System.String</w:t>
            </w:r>
          </w:p>
        </w:tc>
      </w:tr>
      <w:tr w14:paraId="76BD75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7F9693">
            <w:pPr>
              <w:spacing w:after="0" w:line="240" w:lineRule="auto"/>
            </w:pPr>
            <w:r>
              <w:t>WX_PRECISION</w:t>
            </w:r>
          </w:p>
        </w:tc>
        <w:tc>
          <w:tcPr>
            <w:tcW w:w="2880" w:type="dxa"/>
          </w:tcPr>
          <w:p w14:paraId="7A0BA56B">
            <w:pPr>
              <w:spacing w:after="0" w:line="240" w:lineRule="auto"/>
            </w:pPr>
          </w:p>
        </w:tc>
        <w:tc>
          <w:tcPr>
            <w:tcW w:w="2880" w:type="dxa"/>
          </w:tcPr>
          <w:p w14:paraId="0EA6B652">
            <w:pPr>
              <w:spacing w:after="0" w:line="240" w:lineRule="auto"/>
            </w:pPr>
            <w:r>
              <w:t>System.String</w:t>
            </w:r>
          </w:p>
        </w:tc>
      </w:tr>
      <w:tr w14:paraId="3392D3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C01E9B">
            <w:pPr>
              <w:spacing w:after="0" w:line="240" w:lineRule="auto"/>
            </w:pPr>
            <w:r>
              <w:t>WX_TICKET</w:t>
            </w:r>
          </w:p>
        </w:tc>
        <w:tc>
          <w:tcPr>
            <w:tcW w:w="2880" w:type="dxa"/>
          </w:tcPr>
          <w:p w14:paraId="3435E88B">
            <w:pPr>
              <w:spacing w:after="0" w:line="240" w:lineRule="auto"/>
            </w:pPr>
          </w:p>
        </w:tc>
        <w:tc>
          <w:tcPr>
            <w:tcW w:w="2880" w:type="dxa"/>
          </w:tcPr>
          <w:p w14:paraId="6370F659">
            <w:pPr>
              <w:spacing w:after="0" w:line="240" w:lineRule="auto"/>
            </w:pPr>
            <w:r>
              <w:t>System.String</w:t>
            </w:r>
          </w:p>
        </w:tc>
      </w:tr>
      <w:tr w14:paraId="4A27B2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BCE9D6">
            <w:pPr>
              <w:spacing w:after="0" w:line="240" w:lineRule="auto"/>
            </w:pPr>
            <w:r>
              <w:t>WX_USER</w:t>
            </w:r>
          </w:p>
        </w:tc>
        <w:tc>
          <w:tcPr>
            <w:tcW w:w="2880" w:type="dxa"/>
          </w:tcPr>
          <w:p w14:paraId="5F26EFC2">
            <w:pPr>
              <w:spacing w:after="0" w:line="240" w:lineRule="auto"/>
            </w:pPr>
          </w:p>
        </w:tc>
        <w:tc>
          <w:tcPr>
            <w:tcW w:w="2880" w:type="dxa"/>
          </w:tcPr>
          <w:p w14:paraId="5BAB22A9">
            <w:pPr>
              <w:spacing w:after="0" w:line="240" w:lineRule="auto"/>
            </w:pPr>
            <w:r>
              <w:t>System.String</w:t>
            </w:r>
          </w:p>
        </w:tc>
      </w:tr>
      <w:tr w14:paraId="32781C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DD465E">
            <w:pPr>
              <w:spacing w:after="0" w:line="240" w:lineRule="auto"/>
            </w:pPr>
            <w:r>
              <w:t>WX_URL</w:t>
            </w:r>
          </w:p>
        </w:tc>
        <w:tc>
          <w:tcPr>
            <w:tcW w:w="2880" w:type="dxa"/>
          </w:tcPr>
          <w:p w14:paraId="21F8383D">
            <w:pPr>
              <w:spacing w:after="0" w:line="240" w:lineRule="auto"/>
            </w:pPr>
          </w:p>
        </w:tc>
        <w:tc>
          <w:tcPr>
            <w:tcW w:w="2880" w:type="dxa"/>
          </w:tcPr>
          <w:p w14:paraId="4EDF7FE2">
            <w:pPr>
              <w:spacing w:after="0" w:line="240" w:lineRule="auto"/>
            </w:pPr>
            <w:r>
              <w:t>System.String</w:t>
            </w:r>
          </w:p>
        </w:tc>
      </w:tr>
      <w:tr w14:paraId="494A4B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CF3D0E">
            <w:pPr>
              <w:spacing w:after="0" w:line="240" w:lineRule="auto"/>
            </w:pPr>
            <w:r>
              <w:t>WX_OPENID</w:t>
            </w:r>
          </w:p>
        </w:tc>
        <w:tc>
          <w:tcPr>
            <w:tcW w:w="2880" w:type="dxa"/>
          </w:tcPr>
          <w:p w14:paraId="57592217">
            <w:pPr>
              <w:spacing w:after="0" w:line="240" w:lineRule="auto"/>
            </w:pPr>
          </w:p>
        </w:tc>
        <w:tc>
          <w:tcPr>
            <w:tcW w:w="2880" w:type="dxa"/>
          </w:tcPr>
          <w:p w14:paraId="2AAB842D">
            <w:pPr>
              <w:spacing w:after="0" w:line="240" w:lineRule="auto"/>
            </w:pPr>
            <w:r>
              <w:t>System.String</w:t>
            </w:r>
          </w:p>
        </w:tc>
      </w:tr>
      <w:tr w14:paraId="35F1E8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610DB1">
            <w:pPr>
              <w:spacing w:after="0" w:line="240" w:lineRule="auto"/>
            </w:pPr>
            <w:r>
              <w:t>WX_QRCODE</w:t>
            </w:r>
          </w:p>
        </w:tc>
        <w:tc>
          <w:tcPr>
            <w:tcW w:w="2880" w:type="dxa"/>
          </w:tcPr>
          <w:p w14:paraId="175CFFBC">
            <w:pPr>
              <w:spacing w:after="0" w:line="240" w:lineRule="auto"/>
            </w:pPr>
          </w:p>
        </w:tc>
        <w:tc>
          <w:tcPr>
            <w:tcW w:w="2880" w:type="dxa"/>
          </w:tcPr>
          <w:p w14:paraId="47FEB478">
            <w:pPr>
              <w:spacing w:after="0" w:line="240" w:lineRule="auto"/>
            </w:pPr>
            <w:r>
              <w:t>System.String</w:t>
            </w:r>
          </w:p>
        </w:tc>
      </w:tr>
      <w:tr w14:paraId="5EA202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2C863A">
            <w:pPr>
              <w:spacing w:after="0" w:line="240" w:lineRule="auto"/>
            </w:pPr>
            <w:r>
              <w:t>ORGLEVEL</w:t>
            </w:r>
          </w:p>
        </w:tc>
        <w:tc>
          <w:tcPr>
            <w:tcW w:w="2880" w:type="dxa"/>
          </w:tcPr>
          <w:p w14:paraId="0E258C89">
            <w:pPr>
              <w:spacing w:after="0" w:line="240" w:lineRule="auto"/>
            </w:pPr>
          </w:p>
        </w:tc>
        <w:tc>
          <w:tcPr>
            <w:tcW w:w="2880" w:type="dxa"/>
          </w:tcPr>
          <w:p w14:paraId="3368B3CA">
            <w:pPr>
              <w:spacing w:after="0" w:line="240" w:lineRule="auto"/>
            </w:pPr>
            <w:r>
              <w:t>System.String</w:t>
            </w:r>
          </w:p>
        </w:tc>
      </w:tr>
      <w:tr w14:paraId="4EDC2F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F733AD">
            <w:pPr>
              <w:spacing w:after="0" w:line="240" w:lineRule="auto"/>
            </w:pPr>
            <w:r>
              <w:t>OFFLIN</w:t>
            </w:r>
          </w:p>
        </w:tc>
        <w:tc>
          <w:tcPr>
            <w:tcW w:w="2880" w:type="dxa"/>
          </w:tcPr>
          <w:p w14:paraId="56F17CF4">
            <w:pPr>
              <w:spacing w:after="0" w:line="240" w:lineRule="auto"/>
            </w:pPr>
          </w:p>
        </w:tc>
        <w:tc>
          <w:tcPr>
            <w:tcW w:w="2880" w:type="dxa"/>
          </w:tcPr>
          <w:p w14:paraId="22DC486F">
            <w:pPr>
              <w:spacing w:after="0" w:line="240" w:lineRule="auto"/>
            </w:pPr>
            <w:r>
              <w:t>System.String</w:t>
            </w:r>
          </w:p>
        </w:tc>
      </w:tr>
      <w:tr w14:paraId="21510F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34F836">
            <w:pPr>
              <w:spacing w:after="0" w:line="240" w:lineRule="auto"/>
            </w:pPr>
            <w:r>
              <w:t>C_WMS_BUSNO</w:t>
            </w:r>
          </w:p>
        </w:tc>
        <w:tc>
          <w:tcPr>
            <w:tcW w:w="2880" w:type="dxa"/>
          </w:tcPr>
          <w:p w14:paraId="23D65DB3">
            <w:pPr>
              <w:spacing w:after="0" w:line="240" w:lineRule="auto"/>
            </w:pPr>
          </w:p>
        </w:tc>
        <w:tc>
          <w:tcPr>
            <w:tcW w:w="2880" w:type="dxa"/>
          </w:tcPr>
          <w:p w14:paraId="793DFA87">
            <w:pPr>
              <w:spacing w:after="0" w:line="240" w:lineRule="auto"/>
            </w:pPr>
            <w:r>
              <w:t>System.String</w:t>
            </w:r>
          </w:p>
        </w:tc>
      </w:tr>
      <w:tr w14:paraId="4C6B6F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8C2EDC">
            <w:pPr>
              <w:spacing w:after="0" w:line="240" w:lineRule="auto"/>
            </w:pPr>
            <w:r>
              <w:t>C_BUSCODE</w:t>
            </w:r>
          </w:p>
        </w:tc>
        <w:tc>
          <w:tcPr>
            <w:tcW w:w="2880" w:type="dxa"/>
          </w:tcPr>
          <w:p w14:paraId="406F4D90">
            <w:pPr>
              <w:spacing w:after="0" w:line="240" w:lineRule="auto"/>
            </w:pPr>
          </w:p>
        </w:tc>
        <w:tc>
          <w:tcPr>
            <w:tcW w:w="2880" w:type="dxa"/>
          </w:tcPr>
          <w:p w14:paraId="709F1452">
            <w:pPr>
              <w:spacing w:after="0" w:line="240" w:lineRule="auto"/>
            </w:pPr>
            <w:r>
              <w:t>System.String</w:t>
            </w:r>
          </w:p>
        </w:tc>
      </w:tr>
      <w:tr w14:paraId="0DA78E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833A51">
            <w:pPr>
              <w:spacing w:after="0" w:line="240" w:lineRule="auto"/>
            </w:pPr>
            <w:r>
              <w:t>GROUPNO</w:t>
            </w:r>
          </w:p>
        </w:tc>
        <w:tc>
          <w:tcPr>
            <w:tcW w:w="2880" w:type="dxa"/>
          </w:tcPr>
          <w:p w14:paraId="4C2414F4">
            <w:pPr>
              <w:spacing w:after="0" w:line="240" w:lineRule="auto"/>
            </w:pPr>
          </w:p>
        </w:tc>
        <w:tc>
          <w:tcPr>
            <w:tcW w:w="2880" w:type="dxa"/>
          </w:tcPr>
          <w:p w14:paraId="0EB4639F">
            <w:pPr>
              <w:spacing w:after="0" w:line="240" w:lineRule="auto"/>
            </w:pPr>
            <w:r>
              <w:t>System.String</w:t>
            </w:r>
          </w:p>
        </w:tc>
      </w:tr>
      <w:tr w14:paraId="72498F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33BD89">
            <w:pPr>
              <w:spacing w:after="0" w:line="240" w:lineRule="auto"/>
            </w:pPr>
            <w:r>
              <w:t>LAUNCH_DATE</w:t>
            </w:r>
          </w:p>
        </w:tc>
        <w:tc>
          <w:tcPr>
            <w:tcW w:w="2880" w:type="dxa"/>
          </w:tcPr>
          <w:p w14:paraId="57DD29BC">
            <w:pPr>
              <w:spacing w:after="0" w:line="240" w:lineRule="auto"/>
            </w:pPr>
          </w:p>
        </w:tc>
        <w:tc>
          <w:tcPr>
            <w:tcW w:w="2880" w:type="dxa"/>
          </w:tcPr>
          <w:p w14:paraId="6B6EDEBA">
            <w:pPr>
              <w:spacing w:after="0" w:line="240" w:lineRule="auto"/>
            </w:pPr>
            <w:r>
              <w:t>System.String</w:t>
            </w:r>
          </w:p>
        </w:tc>
      </w:tr>
      <w:tr w14:paraId="0202F9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1697C2">
            <w:pPr>
              <w:spacing w:after="0" w:line="240" w:lineRule="auto"/>
            </w:pPr>
            <w:r>
              <w:t>ACCEPTUSER</w:t>
            </w:r>
          </w:p>
        </w:tc>
        <w:tc>
          <w:tcPr>
            <w:tcW w:w="2880" w:type="dxa"/>
          </w:tcPr>
          <w:p w14:paraId="7188DBCF">
            <w:pPr>
              <w:spacing w:after="0" w:line="240" w:lineRule="auto"/>
            </w:pPr>
          </w:p>
        </w:tc>
        <w:tc>
          <w:tcPr>
            <w:tcW w:w="2880" w:type="dxa"/>
          </w:tcPr>
          <w:p w14:paraId="7AFCFEBE">
            <w:pPr>
              <w:spacing w:after="0" w:line="240" w:lineRule="auto"/>
            </w:pPr>
            <w:r>
              <w:t>System.String</w:t>
            </w:r>
          </w:p>
        </w:tc>
      </w:tr>
      <w:tr w14:paraId="2CD4A0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9E8F36">
            <w:pPr>
              <w:spacing w:after="0" w:line="240" w:lineRule="auto"/>
            </w:pPr>
            <w:r>
              <w:t>TALLYUSER</w:t>
            </w:r>
          </w:p>
        </w:tc>
        <w:tc>
          <w:tcPr>
            <w:tcW w:w="2880" w:type="dxa"/>
          </w:tcPr>
          <w:p w14:paraId="392FA9AD">
            <w:pPr>
              <w:spacing w:after="0" w:line="240" w:lineRule="auto"/>
            </w:pPr>
          </w:p>
        </w:tc>
        <w:tc>
          <w:tcPr>
            <w:tcW w:w="2880" w:type="dxa"/>
          </w:tcPr>
          <w:p w14:paraId="6473E676">
            <w:pPr>
              <w:spacing w:after="0" w:line="240" w:lineRule="auto"/>
            </w:pPr>
            <w:r>
              <w:t>System.String</w:t>
            </w:r>
          </w:p>
        </w:tc>
      </w:tr>
      <w:tr w14:paraId="591976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1FD075">
            <w:pPr>
              <w:spacing w:after="0" w:line="240" w:lineRule="auto"/>
            </w:pPr>
            <w:r>
              <w:t>CHECKUSER</w:t>
            </w:r>
          </w:p>
        </w:tc>
        <w:tc>
          <w:tcPr>
            <w:tcW w:w="2880" w:type="dxa"/>
          </w:tcPr>
          <w:p w14:paraId="6D97E0BD">
            <w:pPr>
              <w:spacing w:after="0" w:line="240" w:lineRule="auto"/>
            </w:pPr>
          </w:p>
        </w:tc>
        <w:tc>
          <w:tcPr>
            <w:tcW w:w="2880" w:type="dxa"/>
          </w:tcPr>
          <w:p w14:paraId="38FB7EE1">
            <w:pPr>
              <w:spacing w:after="0" w:line="240" w:lineRule="auto"/>
            </w:pPr>
            <w:r>
              <w:t>System.String</w:t>
            </w:r>
          </w:p>
        </w:tc>
      </w:tr>
      <w:tr w14:paraId="4562B0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5B5C4CDB">
            <w:pPr>
              <w:spacing w:after="0" w:line="240" w:lineRule="auto"/>
            </w:pPr>
            <w:r>
              <w:t>FINGERFLAG</w:t>
            </w:r>
          </w:p>
        </w:tc>
        <w:tc>
          <w:tcPr>
            <w:tcW w:w="2880" w:type="dxa"/>
          </w:tcPr>
          <w:p w14:paraId="4340DCF8">
            <w:pPr>
              <w:spacing w:after="0" w:line="240" w:lineRule="auto"/>
            </w:pPr>
          </w:p>
        </w:tc>
        <w:tc>
          <w:tcPr>
            <w:tcW w:w="2880" w:type="dxa"/>
          </w:tcPr>
          <w:p w14:paraId="1C6F01FE">
            <w:pPr>
              <w:spacing w:after="0" w:line="240" w:lineRule="auto"/>
            </w:pPr>
            <w:r>
              <w:t>System.String</w:t>
            </w:r>
          </w:p>
        </w:tc>
      </w:tr>
      <w:tr w14:paraId="582DE3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A7629C">
            <w:pPr>
              <w:spacing w:after="0" w:line="240" w:lineRule="auto"/>
            </w:pPr>
            <w:r>
              <w:t>BUSNO_YD</w:t>
            </w:r>
          </w:p>
        </w:tc>
        <w:tc>
          <w:tcPr>
            <w:tcW w:w="2880" w:type="dxa"/>
          </w:tcPr>
          <w:p w14:paraId="14C134B4">
            <w:pPr>
              <w:spacing w:after="0" w:line="240" w:lineRule="auto"/>
            </w:pPr>
          </w:p>
        </w:tc>
        <w:tc>
          <w:tcPr>
            <w:tcW w:w="2880" w:type="dxa"/>
          </w:tcPr>
          <w:p w14:paraId="664AC5E8">
            <w:pPr>
              <w:spacing w:after="0" w:line="240" w:lineRule="auto"/>
            </w:pPr>
            <w:r>
              <w:t>System.String</w:t>
            </w:r>
          </w:p>
        </w:tc>
      </w:tr>
      <w:tr w14:paraId="5DC3FB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456570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55EBE5FD">
            <w:pPr>
              <w:spacing w:after="0" w:line="240" w:lineRule="auto"/>
            </w:pPr>
          </w:p>
        </w:tc>
        <w:tc>
          <w:tcPr>
            <w:tcW w:w="2880" w:type="dxa"/>
          </w:tcPr>
          <w:p w14:paraId="220D5EB1">
            <w:pPr>
              <w:spacing w:after="0" w:line="240" w:lineRule="auto"/>
            </w:pPr>
            <w:r>
              <w:t>System.String</w:t>
            </w:r>
          </w:p>
        </w:tc>
      </w:tr>
      <w:tr w14:paraId="51AAF3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7C9A13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379DBDE3">
            <w:pPr>
              <w:spacing w:after="0" w:line="240" w:lineRule="auto"/>
            </w:pPr>
          </w:p>
        </w:tc>
        <w:tc>
          <w:tcPr>
            <w:tcW w:w="2880" w:type="dxa"/>
          </w:tcPr>
          <w:p w14:paraId="33BFA12D">
            <w:pPr>
              <w:spacing w:after="0" w:line="240" w:lineRule="auto"/>
            </w:pPr>
            <w:r>
              <w:t>System.String</w:t>
            </w:r>
          </w:p>
        </w:tc>
      </w:tr>
      <w:tr w14:paraId="55BF7C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C6C918">
            <w:pPr>
              <w:spacing w:after="0" w:line="240" w:lineRule="auto"/>
            </w:pPr>
            <w:r>
              <w:t>SIGN</w:t>
            </w:r>
          </w:p>
        </w:tc>
        <w:tc>
          <w:tcPr>
            <w:tcW w:w="2880" w:type="dxa"/>
          </w:tcPr>
          <w:p w14:paraId="1ED0BD61">
            <w:pPr>
              <w:spacing w:after="0" w:line="240" w:lineRule="auto"/>
            </w:pPr>
          </w:p>
        </w:tc>
        <w:tc>
          <w:tcPr>
            <w:tcW w:w="2880" w:type="dxa"/>
          </w:tcPr>
          <w:p w14:paraId="20C7ADEB">
            <w:pPr>
              <w:spacing w:after="0" w:line="240" w:lineRule="auto"/>
            </w:pPr>
            <w:r>
              <w:t>System.String</w:t>
            </w:r>
          </w:p>
        </w:tc>
      </w:tr>
      <w:tr w14:paraId="632838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6C4861">
            <w:pPr>
              <w:spacing w:after="0" w:line="240" w:lineRule="auto"/>
            </w:pPr>
            <w:r>
              <w:t>WEEKDAYS</w:t>
            </w:r>
          </w:p>
        </w:tc>
        <w:tc>
          <w:tcPr>
            <w:tcW w:w="2880" w:type="dxa"/>
          </w:tcPr>
          <w:p w14:paraId="2A0FCA86">
            <w:pPr>
              <w:spacing w:after="0" w:line="240" w:lineRule="auto"/>
            </w:pPr>
          </w:p>
        </w:tc>
        <w:tc>
          <w:tcPr>
            <w:tcW w:w="2880" w:type="dxa"/>
          </w:tcPr>
          <w:p w14:paraId="1F4CC410">
            <w:pPr>
              <w:spacing w:after="0" w:line="240" w:lineRule="auto"/>
            </w:pPr>
            <w:r>
              <w:t>System.String</w:t>
            </w:r>
          </w:p>
        </w:tc>
      </w:tr>
      <w:tr w14:paraId="266723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B40A51">
            <w:pPr>
              <w:spacing w:after="0" w:line="240" w:lineRule="auto"/>
            </w:pPr>
            <w:r>
              <w:t>SENDSTYPE</w:t>
            </w:r>
          </w:p>
        </w:tc>
        <w:tc>
          <w:tcPr>
            <w:tcW w:w="2880" w:type="dxa"/>
          </w:tcPr>
          <w:p w14:paraId="13A0DE87">
            <w:pPr>
              <w:spacing w:after="0" w:line="240" w:lineRule="auto"/>
            </w:pPr>
          </w:p>
        </w:tc>
        <w:tc>
          <w:tcPr>
            <w:tcW w:w="2880" w:type="dxa"/>
          </w:tcPr>
          <w:p w14:paraId="57CFC4F7">
            <w:pPr>
              <w:spacing w:after="0" w:line="240" w:lineRule="auto"/>
            </w:pPr>
            <w:r>
              <w:t>System.String</w:t>
            </w:r>
          </w:p>
        </w:tc>
      </w:tr>
      <w:tr w14:paraId="5F1D0E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A21596">
            <w:pPr>
              <w:spacing w:after="0" w:line="240" w:lineRule="auto"/>
            </w:pPr>
            <w:r>
              <w:t>DAYS</w:t>
            </w:r>
          </w:p>
        </w:tc>
        <w:tc>
          <w:tcPr>
            <w:tcW w:w="2880" w:type="dxa"/>
          </w:tcPr>
          <w:p w14:paraId="50064EB4">
            <w:pPr>
              <w:spacing w:after="0" w:line="240" w:lineRule="auto"/>
            </w:pPr>
          </w:p>
        </w:tc>
        <w:tc>
          <w:tcPr>
            <w:tcW w:w="2880" w:type="dxa"/>
          </w:tcPr>
          <w:p w14:paraId="6928A10C">
            <w:pPr>
              <w:spacing w:after="0" w:line="240" w:lineRule="auto"/>
            </w:pPr>
            <w:r>
              <w:t>System.String</w:t>
            </w:r>
          </w:p>
        </w:tc>
      </w:tr>
      <w:tr w14:paraId="675C2F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EA35D0">
            <w:pPr>
              <w:spacing w:after="0" w:line="240" w:lineRule="auto"/>
            </w:pPr>
            <w:r>
              <w:t>SEND_LASTMODIFY</w:t>
            </w:r>
          </w:p>
        </w:tc>
        <w:tc>
          <w:tcPr>
            <w:tcW w:w="2880" w:type="dxa"/>
          </w:tcPr>
          <w:p w14:paraId="3153D517">
            <w:pPr>
              <w:spacing w:after="0" w:line="240" w:lineRule="auto"/>
            </w:pPr>
          </w:p>
        </w:tc>
        <w:tc>
          <w:tcPr>
            <w:tcW w:w="2880" w:type="dxa"/>
          </w:tcPr>
          <w:p w14:paraId="40AC1157">
            <w:pPr>
              <w:spacing w:after="0" w:line="240" w:lineRule="auto"/>
            </w:pPr>
            <w:r>
              <w:t>System.String</w:t>
            </w:r>
          </w:p>
        </w:tc>
      </w:tr>
      <w:tr w14:paraId="10AF23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B29F68">
            <w:pPr>
              <w:spacing w:after="0" w:line="240" w:lineRule="auto"/>
            </w:pPr>
            <w:r>
              <w:t>SEND_LASTTIME</w:t>
            </w:r>
          </w:p>
        </w:tc>
        <w:tc>
          <w:tcPr>
            <w:tcW w:w="2880" w:type="dxa"/>
          </w:tcPr>
          <w:p w14:paraId="434EFA30">
            <w:pPr>
              <w:spacing w:after="0" w:line="240" w:lineRule="auto"/>
            </w:pPr>
          </w:p>
        </w:tc>
        <w:tc>
          <w:tcPr>
            <w:tcW w:w="2880" w:type="dxa"/>
          </w:tcPr>
          <w:p w14:paraId="7F5FC009">
            <w:pPr>
              <w:spacing w:after="0" w:line="240" w:lineRule="auto"/>
            </w:pPr>
            <w:r>
              <w:t>System.String</w:t>
            </w:r>
          </w:p>
        </w:tc>
      </w:tr>
      <w:tr w14:paraId="30CF86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99E08B">
            <w:pPr>
              <w:spacing w:after="0" w:line="240" w:lineRule="auto"/>
            </w:pPr>
            <w:r>
              <w:t>SERVER_ADDR_BAK</w:t>
            </w:r>
          </w:p>
        </w:tc>
        <w:tc>
          <w:tcPr>
            <w:tcW w:w="2880" w:type="dxa"/>
          </w:tcPr>
          <w:p w14:paraId="6358E370">
            <w:pPr>
              <w:spacing w:after="0" w:line="240" w:lineRule="auto"/>
            </w:pPr>
          </w:p>
        </w:tc>
        <w:tc>
          <w:tcPr>
            <w:tcW w:w="2880" w:type="dxa"/>
          </w:tcPr>
          <w:p w14:paraId="69A19A83">
            <w:pPr>
              <w:spacing w:after="0" w:line="240" w:lineRule="auto"/>
            </w:pPr>
            <w:r>
              <w:t>System.String</w:t>
            </w:r>
          </w:p>
        </w:tc>
      </w:tr>
      <w:tr w14:paraId="243E56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CA2E07">
            <w:pPr>
              <w:spacing w:after="0" w:line="240" w:lineRule="auto"/>
            </w:pPr>
            <w:r>
              <w:t>SERVER_ADDR_GET_BAK</w:t>
            </w:r>
          </w:p>
        </w:tc>
        <w:tc>
          <w:tcPr>
            <w:tcW w:w="2880" w:type="dxa"/>
          </w:tcPr>
          <w:p w14:paraId="0D72E27D">
            <w:pPr>
              <w:spacing w:after="0" w:line="240" w:lineRule="auto"/>
            </w:pPr>
          </w:p>
        </w:tc>
        <w:tc>
          <w:tcPr>
            <w:tcW w:w="2880" w:type="dxa"/>
          </w:tcPr>
          <w:p w14:paraId="44177C2A">
            <w:pPr>
              <w:spacing w:after="0" w:line="240" w:lineRule="auto"/>
            </w:pPr>
            <w:r>
              <w:t>System.String</w:t>
            </w:r>
          </w:p>
        </w:tc>
      </w:tr>
      <w:tr w14:paraId="1241C9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486888">
            <w:pPr>
              <w:spacing w:after="0" w:line="240" w:lineRule="auto"/>
            </w:pPr>
            <w:r>
              <w:t>VIEW_STORE</w:t>
            </w:r>
          </w:p>
        </w:tc>
        <w:tc>
          <w:tcPr>
            <w:tcW w:w="2880" w:type="dxa"/>
          </w:tcPr>
          <w:p w14:paraId="5383A242">
            <w:pPr>
              <w:spacing w:after="0" w:line="240" w:lineRule="auto"/>
            </w:pPr>
          </w:p>
        </w:tc>
        <w:tc>
          <w:tcPr>
            <w:tcW w:w="2880" w:type="dxa"/>
          </w:tcPr>
          <w:p w14:paraId="5E51E81E">
            <w:pPr>
              <w:spacing w:after="0" w:line="240" w:lineRule="auto"/>
            </w:pPr>
            <w:r>
              <w:t>System.String</w:t>
            </w:r>
          </w:p>
        </w:tc>
      </w:tr>
      <w:tr w14:paraId="25DFB0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84BD4A">
            <w:pPr>
              <w:spacing w:after="0" w:line="240" w:lineRule="auto"/>
            </w:pPr>
            <w:r>
              <w:t>SIGN1</w:t>
            </w:r>
          </w:p>
        </w:tc>
        <w:tc>
          <w:tcPr>
            <w:tcW w:w="2880" w:type="dxa"/>
          </w:tcPr>
          <w:p w14:paraId="27686C40">
            <w:pPr>
              <w:spacing w:after="0" w:line="240" w:lineRule="auto"/>
            </w:pPr>
          </w:p>
        </w:tc>
        <w:tc>
          <w:tcPr>
            <w:tcW w:w="2880" w:type="dxa"/>
          </w:tcPr>
          <w:p w14:paraId="10B8E925">
            <w:pPr>
              <w:spacing w:after="0" w:line="240" w:lineRule="auto"/>
            </w:pPr>
            <w:r>
              <w:t>System.String</w:t>
            </w:r>
          </w:p>
        </w:tc>
      </w:tr>
      <w:tr w14:paraId="51D043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3A3818">
            <w:pPr>
              <w:spacing w:after="0" w:line="240" w:lineRule="auto"/>
            </w:pPr>
            <w:r>
              <w:t>URL_PICTURE</w:t>
            </w:r>
          </w:p>
        </w:tc>
        <w:tc>
          <w:tcPr>
            <w:tcW w:w="2880" w:type="dxa"/>
          </w:tcPr>
          <w:p w14:paraId="29753139">
            <w:pPr>
              <w:spacing w:after="0" w:line="240" w:lineRule="auto"/>
            </w:pPr>
          </w:p>
        </w:tc>
        <w:tc>
          <w:tcPr>
            <w:tcW w:w="2880" w:type="dxa"/>
          </w:tcPr>
          <w:p w14:paraId="2220A841">
            <w:pPr>
              <w:spacing w:after="0" w:line="240" w:lineRule="auto"/>
            </w:pPr>
            <w:r>
              <w:t>System.String</w:t>
            </w:r>
          </w:p>
        </w:tc>
      </w:tr>
      <w:tr w14:paraId="2D622E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D5A12F">
            <w:pPr>
              <w:spacing w:after="0" w:line="240" w:lineRule="auto"/>
            </w:pPr>
            <w:r>
              <w:t>REC_MARK</w:t>
            </w:r>
          </w:p>
        </w:tc>
        <w:tc>
          <w:tcPr>
            <w:tcW w:w="2880" w:type="dxa"/>
          </w:tcPr>
          <w:p w14:paraId="45D1AB51">
            <w:pPr>
              <w:spacing w:after="0" w:line="240" w:lineRule="auto"/>
            </w:pPr>
          </w:p>
        </w:tc>
        <w:tc>
          <w:tcPr>
            <w:tcW w:w="2880" w:type="dxa"/>
          </w:tcPr>
          <w:p w14:paraId="6EB6B31D">
            <w:pPr>
              <w:spacing w:after="0" w:line="240" w:lineRule="auto"/>
            </w:pPr>
            <w:r>
              <w:t>System.String</w:t>
            </w:r>
          </w:p>
        </w:tc>
      </w:tr>
      <w:tr w14:paraId="427904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A9D402">
            <w:pPr>
              <w:spacing w:after="0" w:line="240" w:lineRule="auto"/>
            </w:pPr>
            <w:r>
              <w:t>URL_MAP</w:t>
            </w:r>
          </w:p>
        </w:tc>
        <w:tc>
          <w:tcPr>
            <w:tcW w:w="2880" w:type="dxa"/>
          </w:tcPr>
          <w:p w14:paraId="402CD90E">
            <w:pPr>
              <w:spacing w:after="0" w:line="240" w:lineRule="auto"/>
            </w:pPr>
          </w:p>
        </w:tc>
        <w:tc>
          <w:tcPr>
            <w:tcW w:w="2880" w:type="dxa"/>
          </w:tcPr>
          <w:p w14:paraId="04495664">
            <w:pPr>
              <w:spacing w:after="0" w:line="240" w:lineRule="auto"/>
            </w:pPr>
            <w:r>
              <w:t>System.String</w:t>
            </w:r>
          </w:p>
        </w:tc>
      </w:tr>
      <w:tr w14:paraId="471083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298CFE">
            <w:pPr>
              <w:spacing w:after="0" w:line="240" w:lineRule="auto"/>
            </w:pPr>
            <w:r>
              <w:t>PRIORITY_DIST</w:t>
            </w:r>
          </w:p>
        </w:tc>
        <w:tc>
          <w:tcPr>
            <w:tcW w:w="2880" w:type="dxa"/>
          </w:tcPr>
          <w:p w14:paraId="35693D7A">
            <w:pPr>
              <w:spacing w:after="0" w:line="240" w:lineRule="auto"/>
            </w:pPr>
          </w:p>
        </w:tc>
        <w:tc>
          <w:tcPr>
            <w:tcW w:w="2880" w:type="dxa"/>
          </w:tcPr>
          <w:p w14:paraId="0F902E24">
            <w:pPr>
              <w:spacing w:after="0" w:line="240" w:lineRule="auto"/>
            </w:pPr>
            <w:r>
              <w:t>System.String</w:t>
            </w:r>
          </w:p>
        </w:tc>
      </w:tr>
      <w:tr w14:paraId="15E505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DD7F65">
            <w:pPr>
              <w:spacing w:after="0" w:line="240" w:lineRule="auto"/>
            </w:pPr>
            <w:r>
              <w:t>PRIORITY_REPAIR</w:t>
            </w:r>
          </w:p>
        </w:tc>
        <w:tc>
          <w:tcPr>
            <w:tcW w:w="2880" w:type="dxa"/>
          </w:tcPr>
          <w:p w14:paraId="6347FBB6">
            <w:pPr>
              <w:spacing w:after="0" w:line="240" w:lineRule="auto"/>
            </w:pPr>
          </w:p>
        </w:tc>
        <w:tc>
          <w:tcPr>
            <w:tcW w:w="2880" w:type="dxa"/>
          </w:tcPr>
          <w:p w14:paraId="3ABC9FA4">
            <w:pPr>
              <w:spacing w:after="0" w:line="240" w:lineRule="auto"/>
            </w:pPr>
            <w:r>
              <w:t>System.String</w:t>
            </w:r>
          </w:p>
        </w:tc>
      </w:tr>
      <w:tr w14:paraId="22883D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EC5C41">
            <w:pPr>
              <w:spacing w:after="0" w:line="240" w:lineRule="auto"/>
            </w:pPr>
            <w:r>
              <w:t>HOSP_MARK</w:t>
            </w:r>
          </w:p>
        </w:tc>
        <w:tc>
          <w:tcPr>
            <w:tcW w:w="2880" w:type="dxa"/>
          </w:tcPr>
          <w:p w14:paraId="72724ED1">
            <w:pPr>
              <w:spacing w:after="0" w:line="240" w:lineRule="auto"/>
            </w:pPr>
          </w:p>
        </w:tc>
        <w:tc>
          <w:tcPr>
            <w:tcW w:w="2880" w:type="dxa"/>
          </w:tcPr>
          <w:p w14:paraId="7973588E">
            <w:pPr>
              <w:spacing w:after="0" w:line="240" w:lineRule="auto"/>
            </w:pPr>
            <w:r>
              <w:t>System.String</w:t>
            </w:r>
          </w:p>
        </w:tc>
      </w:tr>
      <w:tr w14:paraId="350688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9B2313">
            <w:pPr>
              <w:spacing w:after="0" w:line="240" w:lineRule="auto"/>
            </w:pPr>
            <w:r>
              <w:t>PBUSICODE</w:t>
            </w:r>
          </w:p>
        </w:tc>
        <w:tc>
          <w:tcPr>
            <w:tcW w:w="2880" w:type="dxa"/>
          </w:tcPr>
          <w:p w14:paraId="5540FAF7">
            <w:pPr>
              <w:spacing w:after="0" w:line="240" w:lineRule="auto"/>
            </w:pPr>
          </w:p>
        </w:tc>
        <w:tc>
          <w:tcPr>
            <w:tcW w:w="2880" w:type="dxa"/>
          </w:tcPr>
          <w:p w14:paraId="1357DECD">
            <w:pPr>
              <w:spacing w:after="0" w:line="240" w:lineRule="auto"/>
            </w:pPr>
            <w:r>
              <w:t>System.String</w:t>
            </w:r>
          </w:p>
        </w:tc>
      </w:tr>
      <w:tr w14:paraId="5053DA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CADCBC">
            <w:pPr>
              <w:spacing w:after="0" w:line="240" w:lineRule="auto"/>
            </w:pPr>
            <w:r>
              <w:t>DIS_PERMISSION</w:t>
            </w:r>
          </w:p>
        </w:tc>
        <w:tc>
          <w:tcPr>
            <w:tcW w:w="2880" w:type="dxa"/>
          </w:tcPr>
          <w:p w14:paraId="7811B441">
            <w:pPr>
              <w:spacing w:after="0" w:line="240" w:lineRule="auto"/>
            </w:pPr>
          </w:p>
        </w:tc>
        <w:tc>
          <w:tcPr>
            <w:tcW w:w="2880" w:type="dxa"/>
          </w:tcPr>
          <w:p w14:paraId="4BB2A4F8">
            <w:pPr>
              <w:spacing w:after="0" w:line="240" w:lineRule="auto"/>
            </w:pPr>
            <w:r>
              <w:t>System.String</w:t>
            </w:r>
          </w:p>
        </w:tc>
      </w:tr>
      <w:tr w14:paraId="7B9F0D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DB8FB9">
            <w:pPr>
              <w:spacing w:after="0" w:line="240" w:lineRule="auto"/>
            </w:pPr>
            <w:r>
              <w:t>ROLEPWD</w:t>
            </w:r>
          </w:p>
        </w:tc>
        <w:tc>
          <w:tcPr>
            <w:tcW w:w="2880" w:type="dxa"/>
          </w:tcPr>
          <w:p w14:paraId="7561B585">
            <w:pPr>
              <w:spacing w:after="0" w:line="240" w:lineRule="auto"/>
            </w:pPr>
          </w:p>
        </w:tc>
        <w:tc>
          <w:tcPr>
            <w:tcW w:w="2880" w:type="dxa"/>
          </w:tcPr>
          <w:p w14:paraId="117E5472">
            <w:pPr>
              <w:spacing w:after="0" w:line="240" w:lineRule="auto"/>
            </w:pPr>
            <w:r>
              <w:t>System.String</w:t>
            </w:r>
          </w:p>
        </w:tc>
      </w:tr>
      <w:tr w14:paraId="7E12EC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528EB5">
            <w:pPr>
              <w:spacing w:after="0" w:line="240" w:lineRule="auto"/>
            </w:pPr>
            <w:r>
              <w:t>WMS_WAREHID</w:t>
            </w:r>
          </w:p>
        </w:tc>
        <w:tc>
          <w:tcPr>
            <w:tcW w:w="2880" w:type="dxa"/>
          </w:tcPr>
          <w:p w14:paraId="26291526">
            <w:pPr>
              <w:spacing w:after="0" w:line="240" w:lineRule="auto"/>
            </w:pPr>
          </w:p>
        </w:tc>
        <w:tc>
          <w:tcPr>
            <w:tcW w:w="2880" w:type="dxa"/>
          </w:tcPr>
          <w:p w14:paraId="78D56A19">
            <w:pPr>
              <w:spacing w:after="0" w:line="240" w:lineRule="auto"/>
            </w:pPr>
            <w:r>
              <w:t>System.String</w:t>
            </w:r>
          </w:p>
        </w:tc>
      </w:tr>
      <w:tr w14:paraId="6D8914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DBD78E">
            <w:pPr>
              <w:spacing w:after="0" w:line="240" w:lineRule="auto"/>
            </w:pPr>
            <w:r>
              <w:t>MEDS_WXPUBLICID</w:t>
            </w:r>
          </w:p>
        </w:tc>
        <w:tc>
          <w:tcPr>
            <w:tcW w:w="2880" w:type="dxa"/>
          </w:tcPr>
          <w:p w14:paraId="4D33A90E">
            <w:pPr>
              <w:spacing w:after="0" w:line="240" w:lineRule="auto"/>
            </w:pPr>
          </w:p>
        </w:tc>
        <w:tc>
          <w:tcPr>
            <w:tcW w:w="2880" w:type="dxa"/>
          </w:tcPr>
          <w:p w14:paraId="2897348B">
            <w:pPr>
              <w:spacing w:after="0" w:line="240" w:lineRule="auto"/>
            </w:pPr>
            <w:r>
              <w:t>System.String</w:t>
            </w:r>
          </w:p>
        </w:tc>
      </w:tr>
      <w:tr w14:paraId="410428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DB59A9">
            <w:pPr>
              <w:spacing w:after="0" w:line="240" w:lineRule="auto"/>
            </w:pPr>
            <w:r>
              <w:t>MEDS_WXHOSNO</w:t>
            </w:r>
          </w:p>
        </w:tc>
        <w:tc>
          <w:tcPr>
            <w:tcW w:w="2880" w:type="dxa"/>
          </w:tcPr>
          <w:p w14:paraId="1FBA9424">
            <w:pPr>
              <w:spacing w:after="0" w:line="240" w:lineRule="auto"/>
            </w:pPr>
          </w:p>
        </w:tc>
        <w:tc>
          <w:tcPr>
            <w:tcW w:w="2880" w:type="dxa"/>
          </w:tcPr>
          <w:p w14:paraId="6FC3E85C">
            <w:pPr>
              <w:spacing w:after="0" w:line="240" w:lineRule="auto"/>
            </w:pPr>
            <w:r>
              <w:t>System.String</w:t>
            </w:r>
          </w:p>
        </w:tc>
      </w:tr>
      <w:tr w14:paraId="432F3C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01A8E5">
            <w:pPr>
              <w:spacing w:after="0" w:line="240" w:lineRule="auto"/>
            </w:pPr>
            <w:r>
              <w:t>MEDS_WXHOSPASS</w:t>
            </w:r>
          </w:p>
        </w:tc>
        <w:tc>
          <w:tcPr>
            <w:tcW w:w="2880" w:type="dxa"/>
          </w:tcPr>
          <w:p w14:paraId="46C94CAA">
            <w:pPr>
              <w:spacing w:after="0" w:line="240" w:lineRule="auto"/>
            </w:pPr>
          </w:p>
        </w:tc>
        <w:tc>
          <w:tcPr>
            <w:tcW w:w="2880" w:type="dxa"/>
          </w:tcPr>
          <w:p w14:paraId="2847709A">
            <w:pPr>
              <w:spacing w:after="0" w:line="240" w:lineRule="auto"/>
            </w:pPr>
            <w:r>
              <w:t>System.String</w:t>
            </w:r>
          </w:p>
        </w:tc>
      </w:tr>
      <w:tr w14:paraId="2605F2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43ABF4">
            <w:pPr>
              <w:spacing w:after="0" w:line="240" w:lineRule="auto"/>
            </w:pPr>
            <w:r>
              <w:t>WXPT_STATUS</w:t>
            </w:r>
          </w:p>
        </w:tc>
        <w:tc>
          <w:tcPr>
            <w:tcW w:w="2880" w:type="dxa"/>
          </w:tcPr>
          <w:p w14:paraId="05EAF7C2">
            <w:pPr>
              <w:spacing w:after="0" w:line="240" w:lineRule="auto"/>
            </w:pPr>
          </w:p>
        </w:tc>
        <w:tc>
          <w:tcPr>
            <w:tcW w:w="2880" w:type="dxa"/>
          </w:tcPr>
          <w:p w14:paraId="1F5E80B2">
            <w:pPr>
              <w:spacing w:after="0" w:line="240" w:lineRule="auto"/>
            </w:pPr>
            <w:r>
              <w:t>System.String</w:t>
            </w:r>
          </w:p>
        </w:tc>
      </w:tr>
      <w:tr w14:paraId="1E6EC7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A6D5F2">
            <w:pPr>
              <w:spacing w:after="0" w:line="240" w:lineRule="auto"/>
            </w:pPr>
            <w:r>
              <w:t>WXPT_LASTTIME</w:t>
            </w:r>
          </w:p>
        </w:tc>
        <w:tc>
          <w:tcPr>
            <w:tcW w:w="2880" w:type="dxa"/>
          </w:tcPr>
          <w:p w14:paraId="16F03A9D">
            <w:pPr>
              <w:spacing w:after="0" w:line="240" w:lineRule="auto"/>
            </w:pPr>
          </w:p>
        </w:tc>
        <w:tc>
          <w:tcPr>
            <w:tcW w:w="2880" w:type="dxa"/>
          </w:tcPr>
          <w:p w14:paraId="15CBB908">
            <w:pPr>
              <w:spacing w:after="0" w:line="240" w:lineRule="auto"/>
            </w:pPr>
            <w:r>
              <w:t>System.String</w:t>
            </w:r>
          </w:p>
        </w:tc>
      </w:tr>
      <w:tr w14:paraId="7C6762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7D72DE">
            <w:pPr>
              <w:spacing w:after="0" w:line="240" w:lineRule="auto"/>
            </w:pPr>
            <w:r>
              <w:t>CHAIN_BUSNO</w:t>
            </w:r>
          </w:p>
        </w:tc>
        <w:tc>
          <w:tcPr>
            <w:tcW w:w="2880" w:type="dxa"/>
          </w:tcPr>
          <w:p w14:paraId="2BF04973">
            <w:pPr>
              <w:spacing w:after="0" w:line="240" w:lineRule="auto"/>
            </w:pPr>
          </w:p>
        </w:tc>
        <w:tc>
          <w:tcPr>
            <w:tcW w:w="2880" w:type="dxa"/>
          </w:tcPr>
          <w:p w14:paraId="39B7690F">
            <w:pPr>
              <w:spacing w:after="0" w:line="240" w:lineRule="auto"/>
            </w:pPr>
            <w:r>
              <w:t>System.String</w:t>
            </w:r>
          </w:p>
        </w:tc>
      </w:tr>
      <w:tr w14:paraId="6005FB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EB952B">
            <w:pPr>
              <w:spacing w:after="0" w:line="240" w:lineRule="auto"/>
            </w:pPr>
            <w:r>
              <w:t>PROVINCE</w:t>
            </w:r>
          </w:p>
        </w:tc>
        <w:tc>
          <w:tcPr>
            <w:tcW w:w="2880" w:type="dxa"/>
          </w:tcPr>
          <w:p w14:paraId="18A99B7E">
            <w:pPr>
              <w:spacing w:after="0" w:line="240" w:lineRule="auto"/>
            </w:pPr>
          </w:p>
        </w:tc>
        <w:tc>
          <w:tcPr>
            <w:tcW w:w="2880" w:type="dxa"/>
          </w:tcPr>
          <w:p w14:paraId="748319CB">
            <w:pPr>
              <w:spacing w:after="0" w:line="240" w:lineRule="auto"/>
            </w:pPr>
            <w:r>
              <w:t>System.String</w:t>
            </w:r>
          </w:p>
        </w:tc>
      </w:tr>
      <w:tr w14:paraId="28406F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01DB0A">
            <w:pPr>
              <w:spacing w:after="0" w:line="240" w:lineRule="auto"/>
            </w:pPr>
            <w:r>
              <w:t>CITY</w:t>
            </w:r>
          </w:p>
        </w:tc>
        <w:tc>
          <w:tcPr>
            <w:tcW w:w="2880" w:type="dxa"/>
          </w:tcPr>
          <w:p w14:paraId="43F78788">
            <w:pPr>
              <w:spacing w:after="0" w:line="240" w:lineRule="auto"/>
            </w:pPr>
          </w:p>
        </w:tc>
        <w:tc>
          <w:tcPr>
            <w:tcW w:w="2880" w:type="dxa"/>
          </w:tcPr>
          <w:p w14:paraId="18B9CEB9">
            <w:pPr>
              <w:spacing w:after="0" w:line="240" w:lineRule="auto"/>
            </w:pPr>
            <w:r>
              <w:t>System.String</w:t>
            </w:r>
          </w:p>
        </w:tc>
      </w:tr>
      <w:tr w14:paraId="6AE80B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11BA40">
            <w:pPr>
              <w:spacing w:after="0" w:line="240" w:lineRule="auto"/>
            </w:pPr>
            <w:r>
              <w:t>AREACODE</w:t>
            </w:r>
          </w:p>
        </w:tc>
        <w:tc>
          <w:tcPr>
            <w:tcW w:w="2880" w:type="dxa"/>
          </w:tcPr>
          <w:p w14:paraId="473E7A25">
            <w:pPr>
              <w:spacing w:after="0" w:line="240" w:lineRule="auto"/>
            </w:pPr>
          </w:p>
        </w:tc>
        <w:tc>
          <w:tcPr>
            <w:tcW w:w="2880" w:type="dxa"/>
          </w:tcPr>
          <w:p w14:paraId="3B2BBE07">
            <w:pPr>
              <w:spacing w:after="0" w:line="240" w:lineRule="auto"/>
            </w:pPr>
            <w:r>
              <w:t>System.String</w:t>
            </w:r>
          </w:p>
        </w:tc>
      </w:tr>
      <w:tr w14:paraId="45B5FA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02A1AB">
            <w:pPr>
              <w:spacing w:after="0" w:line="240" w:lineRule="auto"/>
            </w:pPr>
            <w:r>
              <w:t>SERVICE</w:t>
            </w:r>
          </w:p>
        </w:tc>
        <w:tc>
          <w:tcPr>
            <w:tcW w:w="2880" w:type="dxa"/>
          </w:tcPr>
          <w:p w14:paraId="2113B38E">
            <w:pPr>
              <w:spacing w:after="0" w:line="240" w:lineRule="auto"/>
            </w:pPr>
          </w:p>
        </w:tc>
        <w:tc>
          <w:tcPr>
            <w:tcW w:w="2880" w:type="dxa"/>
          </w:tcPr>
          <w:p w14:paraId="0685A547">
            <w:pPr>
              <w:spacing w:after="0" w:line="240" w:lineRule="auto"/>
            </w:pPr>
            <w:r>
              <w:t>System.String</w:t>
            </w:r>
          </w:p>
        </w:tc>
      </w:tr>
      <w:tr w14:paraId="1BC48B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7A6C93">
            <w:pPr>
              <w:spacing w:after="0" w:line="240" w:lineRule="auto"/>
            </w:pPr>
            <w:r>
              <w:t>LONGITUDE</w:t>
            </w:r>
          </w:p>
        </w:tc>
        <w:tc>
          <w:tcPr>
            <w:tcW w:w="2880" w:type="dxa"/>
          </w:tcPr>
          <w:p w14:paraId="0BBE54FE">
            <w:pPr>
              <w:spacing w:after="0" w:line="240" w:lineRule="auto"/>
            </w:pPr>
          </w:p>
        </w:tc>
        <w:tc>
          <w:tcPr>
            <w:tcW w:w="2880" w:type="dxa"/>
          </w:tcPr>
          <w:p w14:paraId="27E5A530">
            <w:pPr>
              <w:spacing w:after="0" w:line="240" w:lineRule="auto"/>
            </w:pPr>
            <w:r>
              <w:t>System.String</w:t>
            </w:r>
          </w:p>
        </w:tc>
      </w:tr>
      <w:tr w14:paraId="6312B2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AD52B4">
            <w:pPr>
              <w:spacing w:after="0" w:line="240" w:lineRule="auto"/>
            </w:pPr>
            <w:r>
              <w:t>LATITUDE</w:t>
            </w:r>
          </w:p>
        </w:tc>
        <w:tc>
          <w:tcPr>
            <w:tcW w:w="2880" w:type="dxa"/>
          </w:tcPr>
          <w:p w14:paraId="22F40F62">
            <w:pPr>
              <w:spacing w:after="0" w:line="240" w:lineRule="auto"/>
            </w:pPr>
          </w:p>
        </w:tc>
        <w:tc>
          <w:tcPr>
            <w:tcW w:w="2880" w:type="dxa"/>
          </w:tcPr>
          <w:p w14:paraId="004BDBC8">
            <w:pPr>
              <w:spacing w:after="0" w:line="240" w:lineRule="auto"/>
            </w:pPr>
            <w:r>
              <w:t>System.String</w:t>
            </w:r>
          </w:p>
        </w:tc>
      </w:tr>
      <w:tr w14:paraId="330B00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E5F8AD">
            <w:pPr>
              <w:spacing w:after="0" w:line="240" w:lineRule="auto"/>
            </w:pPr>
            <w:r>
              <w:t>BUSINESS_TIME</w:t>
            </w:r>
          </w:p>
        </w:tc>
        <w:tc>
          <w:tcPr>
            <w:tcW w:w="2880" w:type="dxa"/>
          </w:tcPr>
          <w:p w14:paraId="3E1179A7">
            <w:pPr>
              <w:spacing w:after="0" w:line="240" w:lineRule="auto"/>
            </w:pPr>
          </w:p>
        </w:tc>
        <w:tc>
          <w:tcPr>
            <w:tcW w:w="2880" w:type="dxa"/>
          </w:tcPr>
          <w:p w14:paraId="603D79C6">
            <w:pPr>
              <w:spacing w:after="0" w:line="240" w:lineRule="auto"/>
            </w:pPr>
            <w:r>
              <w:t>System.String</w:t>
            </w:r>
          </w:p>
        </w:tc>
      </w:tr>
      <w:tr w14:paraId="5A9D94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C3E9B0">
            <w:pPr>
              <w:spacing w:after="0" w:line="240" w:lineRule="auto"/>
            </w:pPr>
            <w:r>
              <w:t>PROVINCE_YAOLIAN</w:t>
            </w:r>
          </w:p>
        </w:tc>
        <w:tc>
          <w:tcPr>
            <w:tcW w:w="2880" w:type="dxa"/>
          </w:tcPr>
          <w:p w14:paraId="5E4F3ADD">
            <w:pPr>
              <w:spacing w:after="0" w:line="240" w:lineRule="auto"/>
            </w:pPr>
          </w:p>
        </w:tc>
        <w:tc>
          <w:tcPr>
            <w:tcW w:w="2880" w:type="dxa"/>
          </w:tcPr>
          <w:p w14:paraId="3DE5F391">
            <w:pPr>
              <w:spacing w:after="0" w:line="240" w:lineRule="auto"/>
            </w:pPr>
            <w:r>
              <w:t>System.String</w:t>
            </w:r>
          </w:p>
        </w:tc>
      </w:tr>
      <w:tr w14:paraId="1B4BF8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32BB35">
            <w:pPr>
              <w:spacing w:after="0" w:line="240" w:lineRule="auto"/>
            </w:pPr>
            <w:r>
              <w:t>CITY_YAOLIAN</w:t>
            </w:r>
          </w:p>
        </w:tc>
        <w:tc>
          <w:tcPr>
            <w:tcW w:w="2880" w:type="dxa"/>
          </w:tcPr>
          <w:p w14:paraId="26A747D3">
            <w:pPr>
              <w:spacing w:after="0" w:line="240" w:lineRule="auto"/>
            </w:pPr>
          </w:p>
        </w:tc>
        <w:tc>
          <w:tcPr>
            <w:tcW w:w="2880" w:type="dxa"/>
          </w:tcPr>
          <w:p w14:paraId="12E2DC4F">
            <w:pPr>
              <w:spacing w:after="0" w:line="240" w:lineRule="auto"/>
            </w:pPr>
            <w:r>
              <w:t>System.String</w:t>
            </w:r>
          </w:p>
        </w:tc>
      </w:tr>
      <w:tr w14:paraId="4A6990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38D716">
            <w:pPr>
              <w:spacing w:after="0" w:line="240" w:lineRule="auto"/>
            </w:pPr>
            <w:r>
              <w:t>AREACODE_YAOLIAN</w:t>
            </w:r>
          </w:p>
        </w:tc>
        <w:tc>
          <w:tcPr>
            <w:tcW w:w="2880" w:type="dxa"/>
          </w:tcPr>
          <w:p w14:paraId="25471A67">
            <w:pPr>
              <w:spacing w:after="0" w:line="240" w:lineRule="auto"/>
            </w:pPr>
          </w:p>
        </w:tc>
        <w:tc>
          <w:tcPr>
            <w:tcW w:w="2880" w:type="dxa"/>
          </w:tcPr>
          <w:p w14:paraId="1CFBBC95">
            <w:pPr>
              <w:spacing w:after="0" w:line="240" w:lineRule="auto"/>
            </w:pPr>
            <w:r>
              <w:t>System.String</w:t>
            </w:r>
          </w:p>
        </w:tc>
      </w:tr>
      <w:tr w14:paraId="57CE33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4F7539">
            <w:pPr>
              <w:spacing w:after="0" w:line="240" w:lineRule="auto"/>
            </w:pPr>
            <w:r>
              <w:t>YAOLIANGROUPID</w:t>
            </w:r>
          </w:p>
        </w:tc>
        <w:tc>
          <w:tcPr>
            <w:tcW w:w="2880" w:type="dxa"/>
          </w:tcPr>
          <w:p w14:paraId="78DDBA78">
            <w:pPr>
              <w:spacing w:after="0" w:line="240" w:lineRule="auto"/>
            </w:pPr>
          </w:p>
        </w:tc>
        <w:tc>
          <w:tcPr>
            <w:tcW w:w="2880" w:type="dxa"/>
          </w:tcPr>
          <w:p w14:paraId="5E9C10C9">
            <w:pPr>
              <w:spacing w:after="0" w:line="240" w:lineRule="auto"/>
            </w:pPr>
            <w:r>
              <w:t>System.String</w:t>
            </w:r>
          </w:p>
        </w:tc>
      </w:tr>
      <w:tr w14:paraId="20F0BE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23D485">
            <w:pPr>
              <w:spacing w:after="0" w:line="240" w:lineRule="auto"/>
            </w:pPr>
            <w:r>
              <w:t>SAFETYSTOREID</w:t>
            </w:r>
          </w:p>
        </w:tc>
        <w:tc>
          <w:tcPr>
            <w:tcW w:w="2880" w:type="dxa"/>
          </w:tcPr>
          <w:p w14:paraId="1A6353B6">
            <w:pPr>
              <w:spacing w:after="0" w:line="240" w:lineRule="auto"/>
            </w:pPr>
          </w:p>
        </w:tc>
        <w:tc>
          <w:tcPr>
            <w:tcW w:w="2880" w:type="dxa"/>
          </w:tcPr>
          <w:p w14:paraId="31E4515B">
            <w:pPr>
              <w:spacing w:after="0" w:line="240" w:lineRule="auto"/>
            </w:pPr>
            <w:r>
              <w:t>System.String</w:t>
            </w:r>
          </w:p>
        </w:tc>
      </w:tr>
      <w:tr w14:paraId="74A0C3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8F43DB">
            <w:pPr>
              <w:spacing w:after="0" w:line="240" w:lineRule="auto"/>
            </w:pPr>
            <w:r>
              <w:t>BUSNO_BAK</w:t>
            </w:r>
          </w:p>
        </w:tc>
        <w:tc>
          <w:tcPr>
            <w:tcW w:w="2880" w:type="dxa"/>
          </w:tcPr>
          <w:p w14:paraId="2BEF02BC">
            <w:pPr>
              <w:spacing w:after="0" w:line="240" w:lineRule="auto"/>
            </w:pPr>
          </w:p>
        </w:tc>
        <w:tc>
          <w:tcPr>
            <w:tcW w:w="2880" w:type="dxa"/>
          </w:tcPr>
          <w:p w14:paraId="44EECBF3">
            <w:pPr>
              <w:spacing w:after="0" w:line="240" w:lineRule="auto"/>
            </w:pPr>
            <w:r>
              <w:t>System.String</w:t>
            </w:r>
          </w:p>
        </w:tc>
      </w:tr>
      <w:tr w14:paraId="32A65D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949590">
            <w:pPr>
              <w:spacing w:after="0" w:line="240" w:lineRule="auto"/>
            </w:pPr>
            <w:r>
              <w:t>BUSNO</w:t>
            </w:r>
          </w:p>
        </w:tc>
        <w:tc>
          <w:tcPr>
            <w:tcW w:w="2880" w:type="dxa"/>
          </w:tcPr>
          <w:p w14:paraId="44807E53">
            <w:pPr>
              <w:spacing w:after="0" w:line="240" w:lineRule="auto"/>
            </w:pPr>
          </w:p>
        </w:tc>
        <w:tc>
          <w:tcPr>
            <w:tcW w:w="2880" w:type="dxa"/>
          </w:tcPr>
          <w:p w14:paraId="0F39705F">
            <w:pPr>
              <w:spacing w:after="0" w:line="240" w:lineRule="auto"/>
            </w:pPr>
            <w:r>
              <w:t>System.String</w:t>
            </w:r>
          </w:p>
        </w:tc>
      </w:tr>
      <w:tr w14:paraId="057177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24C3DB">
            <w:pPr>
              <w:spacing w:after="0" w:line="240" w:lineRule="auto"/>
            </w:pPr>
            <w:r>
              <w:t>CHECKCODE</w:t>
            </w:r>
          </w:p>
        </w:tc>
        <w:tc>
          <w:tcPr>
            <w:tcW w:w="2880" w:type="dxa"/>
          </w:tcPr>
          <w:p w14:paraId="76D3C86A">
            <w:pPr>
              <w:spacing w:after="0" w:line="240" w:lineRule="auto"/>
            </w:pPr>
          </w:p>
        </w:tc>
        <w:tc>
          <w:tcPr>
            <w:tcW w:w="2880" w:type="dxa"/>
          </w:tcPr>
          <w:p w14:paraId="6DD4C9F7">
            <w:pPr>
              <w:spacing w:after="0" w:line="240" w:lineRule="auto"/>
            </w:pPr>
            <w:r>
              <w:t>System.String</w:t>
            </w:r>
          </w:p>
        </w:tc>
      </w:tr>
      <w:tr w14:paraId="43F2F4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2241C0">
            <w:pPr>
              <w:spacing w:after="0" w:line="240" w:lineRule="auto"/>
            </w:pPr>
            <w:r>
              <w:t>CHECKCODE_GET</w:t>
            </w:r>
          </w:p>
        </w:tc>
        <w:tc>
          <w:tcPr>
            <w:tcW w:w="2880" w:type="dxa"/>
          </w:tcPr>
          <w:p w14:paraId="3856C528">
            <w:pPr>
              <w:spacing w:after="0" w:line="240" w:lineRule="auto"/>
            </w:pPr>
          </w:p>
        </w:tc>
        <w:tc>
          <w:tcPr>
            <w:tcW w:w="2880" w:type="dxa"/>
          </w:tcPr>
          <w:p w14:paraId="3D227CBC">
            <w:pPr>
              <w:spacing w:after="0" w:line="240" w:lineRule="auto"/>
            </w:pPr>
            <w:r>
              <w:t>System.String</w:t>
            </w:r>
          </w:p>
        </w:tc>
      </w:tr>
      <w:tr w14:paraId="5F8ED4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E0FE95">
            <w:pPr>
              <w:spacing w:after="0" w:line="240" w:lineRule="auto"/>
            </w:pPr>
            <w:r>
              <w:t>DESCODE_ENTRY</w:t>
            </w:r>
          </w:p>
        </w:tc>
        <w:tc>
          <w:tcPr>
            <w:tcW w:w="2880" w:type="dxa"/>
          </w:tcPr>
          <w:p w14:paraId="7A11875C">
            <w:pPr>
              <w:spacing w:after="0" w:line="240" w:lineRule="auto"/>
            </w:pPr>
          </w:p>
        </w:tc>
        <w:tc>
          <w:tcPr>
            <w:tcW w:w="2880" w:type="dxa"/>
          </w:tcPr>
          <w:p w14:paraId="2D4ACF8A">
            <w:pPr>
              <w:spacing w:after="0" w:line="240" w:lineRule="auto"/>
            </w:pPr>
            <w:r>
              <w:t>System.String</w:t>
            </w:r>
          </w:p>
        </w:tc>
      </w:tr>
      <w:tr w14:paraId="7B843F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3B1DCA">
            <w:pPr>
              <w:spacing w:after="0" w:line="240" w:lineRule="auto"/>
            </w:pPr>
            <w:r>
              <w:t>MSFX_FLAG</w:t>
            </w:r>
          </w:p>
        </w:tc>
        <w:tc>
          <w:tcPr>
            <w:tcW w:w="2880" w:type="dxa"/>
          </w:tcPr>
          <w:p w14:paraId="47CAC1B6">
            <w:pPr>
              <w:spacing w:after="0" w:line="240" w:lineRule="auto"/>
            </w:pPr>
          </w:p>
        </w:tc>
        <w:tc>
          <w:tcPr>
            <w:tcW w:w="2880" w:type="dxa"/>
          </w:tcPr>
          <w:p w14:paraId="616803EE">
            <w:pPr>
              <w:spacing w:after="0" w:line="240" w:lineRule="auto"/>
            </w:pPr>
            <w:r>
              <w:t>System.String</w:t>
            </w:r>
          </w:p>
        </w:tc>
      </w:tr>
      <w:tr w14:paraId="1E1212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D24ED0">
            <w:pPr>
              <w:spacing w:after="0" w:line="240" w:lineRule="auto"/>
            </w:pPr>
            <w:r>
              <w:t>ORGMARK</w:t>
            </w:r>
          </w:p>
        </w:tc>
        <w:tc>
          <w:tcPr>
            <w:tcW w:w="2880" w:type="dxa"/>
          </w:tcPr>
          <w:p w14:paraId="0885E7AB">
            <w:pPr>
              <w:spacing w:after="0" w:line="240" w:lineRule="auto"/>
            </w:pPr>
          </w:p>
        </w:tc>
        <w:tc>
          <w:tcPr>
            <w:tcW w:w="2880" w:type="dxa"/>
          </w:tcPr>
          <w:p w14:paraId="2AA8A2BA">
            <w:pPr>
              <w:spacing w:after="0" w:line="240" w:lineRule="auto"/>
            </w:pPr>
            <w:r>
              <w:t>System.String</w:t>
            </w:r>
          </w:p>
        </w:tc>
      </w:tr>
      <w:tr w14:paraId="24F904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8E1C96">
            <w:pPr>
              <w:spacing w:after="0" w:line="240" w:lineRule="auto"/>
            </w:pPr>
            <w:r>
              <w:t>VEN_SUBITEMID</w:t>
            </w:r>
          </w:p>
        </w:tc>
        <w:tc>
          <w:tcPr>
            <w:tcW w:w="2880" w:type="dxa"/>
          </w:tcPr>
          <w:p w14:paraId="726A4D7A">
            <w:pPr>
              <w:spacing w:after="0" w:line="240" w:lineRule="auto"/>
            </w:pPr>
          </w:p>
        </w:tc>
        <w:tc>
          <w:tcPr>
            <w:tcW w:w="2880" w:type="dxa"/>
          </w:tcPr>
          <w:p w14:paraId="4782207E">
            <w:pPr>
              <w:spacing w:after="0" w:line="240" w:lineRule="auto"/>
            </w:pPr>
            <w:r>
              <w:t>System.String</w:t>
            </w:r>
          </w:p>
        </w:tc>
      </w:tr>
      <w:tr w14:paraId="69E3FC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062098">
            <w:pPr>
              <w:spacing w:after="0" w:line="240" w:lineRule="auto"/>
            </w:pPr>
            <w:r>
              <w:t>BUSNOS_MEM</w:t>
            </w:r>
          </w:p>
        </w:tc>
        <w:tc>
          <w:tcPr>
            <w:tcW w:w="2880" w:type="dxa"/>
          </w:tcPr>
          <w:p w14:paraId="4A05D1A6">
            <w:pPr>
              <w:spacing w:after="0" w:line="240" w:lineRule="auto"/>
            </w:pPr>
          </w:p>
        </w:tc>
        <w:tc>
          <w:tcPr>
            <w:tcW w:w="2880" w:type="dxa"/>
          </w:tcPr>
          <w:p w14:paraId="2C1CE724">
            <w:pPr>
              <w:spacing w:after="0" w:line="240" w:lineRule="auto"/>
            </w:pPr>
            <w:r>
              <w:t>System.String</w:t>
            </w:r>
          </w:p>
        </w:tc>
      </w:tr>
      <w:tr w14:paraId="0788C6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2FE267">
            <w:pPr>
              <w:spacing w:after="0" w:line="240" w:lineRule="auto"/>
            </w:pPr>
            <w:r>
              <w:t>BUSCLASSCODES_MEM</w:t>
            </w:r>
          </w:p>
        </w:tc>
        <w:tc>
          <w:tcPr>
            <w:tcW w:w="2880" w:type="dxa"/>
          </w:tcPr>
          <w:p w14:paraId="7E267C4D">
            <w:pPr>
              <w:spacing w:after="0" w:line="240" w:lineRule="auto"/>
            </w:pPr>
          </w:p>
        </w:tc>
        <w:tc>
          <w:tcPr>
            <w:tcW w:w="2880" w:type="dxa"/>
          </w:tcPr>
          <w:p w14:paraId="27D658D3">
            <w:pPr>
              <w:spacing w:after="0" w:line="240" w:lineRule="auto"/>
            </w:pPr>
            <w:r>
              <w:t>System.String</w:t>
            </w:r>
          </w:p>
        </w:tc>
      </w:tr>
      <w:tr w14:paraId="36C230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378705">
            <w:pPr>
              <w:spacing w:after="0" w:line="240" w:lineRule="auto"/>
            </w:pPr>
            <w:r>
              <w:t>BUSNOS_CARD</w:t>
            </w:r>
          </w:p>
        </w:tc>
        <w:tc>
          <w:tcPr>
            <w:tcW w:w="2880" w:type="dxa"/>
          </w:tcPr>
          <w:p w14:paraId="40939812">
            <w:pPr>
              <w:spacing w:after="0" w:line="240" w:lineRule="auto"/>
            </w:pPr>
          </w:p>
        </w:tc>
        <w:tc>
          <w:tcPr>
            <w:tcW w:w="2880" w:type="dxa"/>
          </w:tcPr>
          <w:p w14:paraId="79067D4F">
            <w:pPr>
              <w:spacing w:after="0" w:line="240" w:lineRule="auto"/>
            </w:pPr>
            <w:r>
              <w:t>System.String</w:t>
            </w:r>
          </w:p>
        </w:tc>
      </w:tr>
      <w:tr w14:paraId="356EFD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A2E784">
            <w:pPr>
              <w:spacing w:after="0" w:line="240" w:lineRule="auto"/>
            </w:pPr>
            <w:r>
              <w:t>BUSCLASSCODES_CARD</w:t>
            </w:r>
          </w:p>
        </w:tc>
        <w:tc>
          <w:tcPr>
            <w:tcW w:w="2880" w:type="dxa"/>
          </w:tcPr>
          <w:p w14:paraId="1925B872">
            <w:pPr>
              <w:spacing w:after="0" w:line="240" w:lineRule="auto"/>
            </w:pPr>
          </w:p>
        </w:tc>
        <w:tc>
          <w:tcPr>
            <w:tcW w:w="2880" w:type="dxa"/>
          </w:tcPr>
          <w:p w14:paraId="538280F5">
            <w:pPr>
              <w:spacing w:after="0" w:line="240" w:lineRule="auto"/>
            </w:pPr>
            <w:r>
              <w:t>System.String</w:t>
            </w:r>
          </w:p>
        </w:tc>
      </w:tr>
      <w:tr w14:paraId="4BBDBC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819044">
            <w:pPr>
              <w:spacing w:after="0" w:line="240" w:lineRule="auto"/>
            </w:pPr>
            <w:r>
              <w:t>SCAN_TYPE</w:t>
            </w:r>
          </w:p>
        </w:tc>
        <w:tc>
          <w:tcPr>
            <w:tcW w:w="2880" w:type="dxa"/>
          </w:tcPr>
          <w:p w14:paraId="76732D38">
            <w:pPr>
              <w:spacing w:after="0" w:line="240" w:lineRule="auto"/>
            </w:pPr>
          </w:p>
        </w:tc>
        <w:tc>
          <w:tcPr>
            <w:tcW w:w="2880" w:type="dxa"/>
          </w:tcPr>
          <w:p w14:paraId="3CC09257">
            <w:pPr>
              <w:spacing w:after="0" w:line="240" w:lineRule="auto"/>
            </w:pPr>
            <w:r>
              <w:t>System.String</w:t>
            </w:r>
          </w:p>
        </w:tc>
      </w:tr>
    </w:tbl>
    <w:p w14:paraId="07B0A877"/>
    <w:p w14:paraId="3A4B3034">
      <w:pPr>
        <w:pStyle w:val="4"/>
      </w:pPr>
      <w:r>
        <w:t>表：s_company：s_company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81A2C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6BBD2B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6B49307A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7F2F8606">
            <w:pPr>
              <w:spacing w:after="0" w:line="240" w:lineRule="auto"/>
            </w:pPr>
            <w:r>
              <w:t>字段类型（C#）</w:t>
            </w:r>
          </w:p>
        </w:tc>
      </w:tr>
      <w:tr w14:paraId="3699A8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F7BFE7">
            <w:pPr>
              <w:spacing w:after="0" w:line="240" w:lineRule="auto"/>
            </w:pPr>
            <w:r>
              <w:t>COMPNAME</w:t>
            </w:r>
          </w:p>
        </w:tc>
        <w:tc>
          <w:tcPr>
            <w:tcW w:w="2880" w:type="dxa"/>
          </w:tcPr>
          <w:p w14:paraId="4DA05EA4">
            <w:pPr>
              <w:spacing w:after="0" w:line="240" w:lineRule="auto"/>
            </w:pPr>
          </w:p>
        </w:tc>
        <w:tc>
          <w:tcPr>
            <w:tcW w:w="2880" w:type="dxa"/>
          </w:tcPr>
          <w:p w14:paraId="7CD9D415">
            <w:pPr>
              <w:spacing w:after="0" w:line="240" w:lineRule="auto"/>
            </w:pPr>
            <w:r>
              <w:t>System.String</w:t>
            </w:r>
          </w:p>
        </w:tc>
      </w:tr>
      <w:tr w14:paraId="06C0AE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4856CF">
            <w:pPr>
              <w:spacing w:after="0" w:line="240" w:lineRule="auto"/>
            </w:pPr>
            <w:r>
              <w:t>COMPGUID</w:t>
            </w:r>
          </w:p>
        </w:tc>
        <w:tc>
          <w:tcPr>
            <w:tcW w:w="2880" w:type="dxa"/>
          </w:tcPr>
          <w:p w14:paraId="30044BAA">
            <w:pPr>
              <w:spacing w:after="0" w:line="240" w:lineRule="auto"/>
            </w:pPr>
          </w:p>
        </w:tc>
        <w:tc>
          <w:tcPr>
            <w:tcW w:w="2880" w:type="dxa"/>
          </w:tcPr>
          <w:p w14:paraId="47A22D90">
            <w:pPr>
              <w:spacing w:after="0" w:line="240" w:lineRule="auto"/>
            </w:pPr>
            <w:r>
              <w:t>System.String</w:t>
            </w:r>
          </w:p>
        </w:tc>
      </w:tr>
      <w:tr w14:paraId="5727C2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D47B28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3EA8B0AB">
            <w:pPr>
              <w:spacing w:after="0" w:line="240" w:lineRule="auto"/>
            </w:pPr>
          </w:p>
        </w:tc>
        <w:tc>
          <w:tcPr>
            <w:tcW w:w="2880" w:type="dxa"/>
          </w:tcPr>
          <w:p w14:paraId="4B3F1F62">
            <w:pPr>
              <w:spacing w:after="0" w:line="240" w:lineRule="auto"/>
            </w:pPr>
            <w:r>
              <w:t>System.String</w:t>
            </w:r>
          </w:p>
        </w:tc>
      </w:tr>
      <w:tr w14:paraId="1B74C5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FE0478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2EB68EA0">
            <w:pPr>
              <w:spacing w:after="0" w:line="240" w:lineRule="auto"/>
            </w:pPr>
          </w:p>
        </w:tc>
        <w:tc>
          <w:tcPr>
            <w:tcW w:w="2880" w:type="dxa"/>
          </w:tcPr>
          <w:p w14:paraId="01B1BEC9">
            <w:pPr>
              <w:spacing w:after="0" w:line="240" w:lineRule="auto"/>
            </w:pPr>
            <w:r>
              <w:t>System.String</w:t>
            </w:r>
          </w:p>
        </w:tc>
      </w:tr>
      <w:tr w14:paraId="139960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5B30C2">
            <w:pPr>
              <w:spacing w:after="0" w:line="240" w:lineRule="auto"/>
            </w:pPr>
            <w:r>
              <w:t>COMPABC</w:t>
            </w:r>
          </w:p>
        </w:tc>
        <w:tc>
          <w:tcPr>
            <w:tcW w:w="2880" w:type="dxa"/>
          </w:tcPr>
          <w:p w14:paraId="77434AE5">
            <w:pPr>
              <w:spacing w:after="0" w:line="240" w:lineRule="auto"/>
            </w:pPr>
          </w:p>
        </w:tc>
        <w:tc>
          <w:tcPr>
            <w:tcW w:w="2880" w:type="dxa"/>
          </w:tcPr>
          <w:p w14:paraId="577C97F4">
            <w:pPr>
              <w:spacing w:after="0" w:line="240" w:lineRule="auto"/>
            </w:pPr>
            <w:r>
              <w:t>System.String</w:t>
            </w:r>
          </w:p>
        </w:tc>
      </w:tr>
      <w:tr w14:paraId="4DE738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5AB590">
            <w:pPr>
              <w:spacing w:after="0" w:line="240" w:lineRule="auto"/>
            </w:pPr>
            <w:r>
              <w:t>PARENTID</w:t>
            </w:r>
          </w:p>
        </w:tc>
        <w:tc>
          <w:tcPr>
            <w:tcW w:w="2880" w:type="dxa"/>
          </w:tcPr>
          <w:p w14:paraId="5D0360FD">
            <w:pPr>
              <w:spacing w:after="0" w:line="240" w:lineRule="auto"/>
            </w:pPr>
          </w:p>
        </w:tc>
        <w:tc>
          <w:tcPr>
            <w:tcW w:w="2880" w:type="dxa"/>
          </w:tcPr>
          <w:p w14:paraId="2740E56D">
            <w:pPr>
              <w:spacing w:after="0" w:line="240" w:lineRule="auto"/>
            </w:pPr>
            <w:r>
              <w:t>System.String</w:t>
            </w:r>
          </w:p>
        </w:tc>
      </w:tr>
      <w:tr w14:paraId="7A3D60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5974B8">
            <w:pPr>
              <w:spacing w:after="0" w:line="240" w:lineRule="auto"/>
            </w:pPr>
            <w:r>
              <w:t>COMPSUBNAME</w:t>
            </w:r>
          </w:p>
        </w:tc>
        <w:tc>
          <w:tcPr>
            <w:tcW w:w="2880" w:type="dxa"/>
          </w:tcPr>
          <w:p w14:paraId="570BB473">
            <w:pPr>
              <w:spacing w:after="0" w:line="240" w:lineRule="auto"/>
            </w:pPr>
          </w:p>
        </w:tc>
        <w:tc>
          <w:tcPr>
            <w:tcW w:w="2880" w:type="dxa"/>
          </w:tcPr>
          <w:p w14:paraId="39E120A6">
            <w:pPr>
              <w:spacing w:after="0" w:line="240" w:lineRule="auto"/>
            </w:pPr>
            <w:r>
              <w:t>System.String</w:t>
            </w:r>
          </w:p>
        </w:tc>
      </w:tr>
      <w:tr w14:paraId="055899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2B8011A7">
            <w:pPr>
              <w:spacing w:after="0" w:line="240" w:lineRule="auto"/>
            </w:pPr>
            <w:r>
              <w:t>COMPSTATUS</w:t>
            </w:r>
          </w:p>
        </w:tc>
        <w:tc>
          <w:tcPr>
            <w:tcW w:w="2880" w:type="dxa"/>
          </w:tcPr>
          <w:p w14:paraId="374687F3">
            <w:pPr>
              <w:spacing w:after="0" w:line="240" w:lineRule="auto"/>
            </w:pPr>
          </w:p>
        </w:tc>
        <w:tc>
          <w:tcPr>
            <w:tcW w:w="2880" w:type="dxa"/>
          </w:tcPr>
          <w:p w14:paraId="4F080922">
            <w:pPr>
              <w:spacing w:after="0" w:line="240" w:lineRule="auto"/>
            </w:pPr>
            <w:r>
              <w:t>System.String</w:t>
            </w:r>
          </w:p>
        </w:tc>
      </w:tr>
      <w:tr w14:paraId="6DAB1A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0E6D1BFE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708B89BB">
            <w:pPr>
              <w:spacing w:after="0" w:line="240" w:lineRule="auto"/>
            </w:pPr>
          </w:p>
        </w:tc>
        <w:tc>
          <w:tcPr>
            <w:tcW w:w="2880" w:type="dxa"/>
          </w:tcPr>
          <w:p w14:paraId="61282681">
            <w:pPr>
              <w:spacing w:after="0" w:line="240" w:lineRule="auto"/>
            </w:pPr>
            <w:r>
              <w:t>System.String</w:t>
            </w:r>
          </w:p>
        </w:tc>
      </w:tr>
      <w:tr w14:paraId="631412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E645CA">
            <w:pPr>
              <w:spacing w:after="0" w:line="240" w:lineRule="auto"/>
            </w:pPr>
            <w:r>
              <w:t>C_COMPCODE</w:t>
            </w:r>
          </w:p>
        </w:tc>
        <w:tc>
          <w:tcPr>
            <w:tcW w:w="2880" w:type="dxa"/>
          </w:tcPr>
          <w:p w14:paraId="66489648">
            <w:pPr>
              <w:spacing w:after="0" w:line="240" w:lineRule="auto"/>
            </w:pPr>
          </w:p>
        </w:tc>
        <w:tc>
          <w:tcPr>
            <w:tcW w:w="2880" w:type="dxa"/>
          </w:tcPr>
          <w:p w14:paraId="0B7BC992">
            <w:pPr>
              <w:spacing w:after="0" w:line="240" w:lineRule="auto"/>
            </w:pPr>
            <w:r>
              <w:t>System.String</w:t>
            </w:r>
          </w:p>
        </w:tc>
      </w:tr>
      <w:tr w14:paraId="726E14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E23C2E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78D2336D">
            <w:pPr>
              <w:spacing w:after="0" w:line="240" w:lineRule="auto"/>
            </w:pPr>
          </w:p>
        </w:tc>
        <w:tc>
          <w:tcPr>
            <w:tcW w:w="2880" w:type="dxa"/>
          </w:tcPr>
          <w:p w14:paraId="5B849372">
            <w:pPr>
              <w:spacing w:after="0" w:line="240" w:lineRule="auto"/>
            </w:pPr>
            <w:r>
              <w:t>System.String</w:t>
            </w:r>
          </w:p>
        </w:tc>
      </w:tr>
      <w:tr w14:paraId="1AFBE6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070B42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60FF5D05">
            <w:pPr>
              <w:spacing w:after="0" w:line="240" w:lineRule="auto"/>
            </w:pPr>
          </w:p>
        </w:tc>
        <w:tc>
          <w:tcPr>
            <w:tcW w:w="2880" w:type="dxa"/>
          </w:tcPr>
          <w:p w14:paraId="3A681C6D">
            <w:pPr>
              <w:spacing w:after="0" w:line="240" w:lineRule="auto"/>
            </w:pPr>
            <w:r>
              <w:t>System.String</w:t>
            </w:r>
          </w:p>
        </w:tc>
      </w:tr>
      <w:tr w14:paraId="4F71F3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5AFCE5">
            <w:pPr>
              <w:spacing w:after="0" w:line="240" w:lineRule="auto"/>
            </w:pPr>
            <w:r>
              <w:t>COMP_SID</w:t>
            </w:r>
          </w:p>
        </w:tc>
        <w:tc>
          <w:tcPr>
            <w:tcW w:w="2880" w:type="dxa"/>
          </w:tcPr>
          <w:p w14:paraId="37EBB0E1">
            <w:pPr>
              <w:spacing w:after="0" w:line="240" w:lineRule="auto"/>
            </w:pPr>
          </w:p>
        </w:tc>
        <w:tc>
          <w:tcPr>
            <w:tcW w:w="2880" w:type="dxa"/>
          </w:tcPr>
          <w:p w14:paraId="485E7636">
            <w:pPr>
              <w:spacing w:after="0" w:line="240" w:lineRule="auto"/>
            </w:pPr>
            <w:r>
              <w:t>System.String</w:t>
            </w:r>
          </w:p>
        </w:tc>
      </w:tr>
      <w:tr w14:paraId="5544E3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BBC779">
            <w:pPr>
              <w:spacing w:after="0" w:line="240" w:lineRule="auto"/>
            </w:pPr>
            <w:r>
              <w:t>WMS_COMPID</w:t>
            </w:r>
          </w:p>
        </w:tc>
        <w:tc>
          <w:tcPr>
            <w:tcW w:w="2880" w:type="dxa"/>
          </w:tcPr>
          <w:p w14:paraId="777C16B4">
            <w:pPr>
              <w:spacing w:after="0" w:line="240" w:lineRule="auto"/>
            </w:pPr>
          </w:p>
        </w:tc>
        <w:tc>
          <w:tcPr>
            <w:tcW w:w="2880" w:type="dxa"/>
          </w:tcPr>
          <w:p w14:paraId="189E3EF8">
            <w:pPr>
              <w:spacing w:after="0" w:line="240" w:lineRule="auto"/>
            </w:pPr>
            <w:r>
              <w:t>System.String</w:t>
            </w:r>
          </w:p>
        </w:tc>
      </w:tr>
      <w:tr w14:paraId="08D9EE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24A80E02">
            <w:pPr>
              <w:spacing w:after="0" w:line="240" w:lineRule="auto"/>
            </w:pPr>
            <w:r>
              <w:t>SERVICE</w:t>
            </w:r>
          </w:p>
        </w:tc>
        <w:tc>
          <w:tcPr>
            <w:tcW w:w="2880" w:type="dxa"/>
          </w:tcPr>
          <w:p w14:paraId="1D64D67E">
            <w:pPr>
              <w:spacing w:after="0" w:line="240" w:lineRule="auto"/>
            </w:pPr>
          </w:p>
        </w:tc>
        <w:tc>
          <w:tcPr>
            <w:tcW w:w="2880" w:type="dxa"/>
          </w:tcPr>
          <w:p w14:paraId="74DB6409">
            <w:pPr>
              <w:spacing w:after="0" w:line="240" w:lineRule="auto"/>
            </w:pPr>
            <w:r>
              <w:t>System.String</w:t>
            </w:r>
          </w:p>
        </w:tc>
      </w:tr>
      <w:tr w14:paraId="1CDC81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767548">
            <w:pPr>
              <w:spacing w:after="0" w:line="240" w:lineRule="auto"/>
            </w:pPr>
            <w:r>
              <w:t>AUTHORIZEID</w:t>
            </w:r>
          </w:p>
        </w:tc>
        <w:tc>
          <w:tcPr>
            <w:tcW w:w="2880" w:type="dxa"/>
          </w:tcPr>
          <w:p w14:paraId="49D6A9D6">
            <w:pPr>
              <w:spacing w:after="0" w:line="240" w:lineRule="auto"/>
            </w:pPr>
          </w:p>
        </w:tc>
        <w:tc>
          <w:tcPr>
            <w:tcW w:w="2880" w:type="dxa"/>
          </w:tcPr>
          <w:p w14:paraId="2C5D24CC">
            <w:pPr>
              <w:spacing w:after="0" w:line="240" w:lineRule="auto"/>
            </w:pPr>
            <w:r>
              <w:t>System.String</w:t>
            </w:r>
          </w:p>
        </w:tc>
      </w:tr>
      <w:tr w14:paraId="543323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370AD6">
            <w:pPr>
              <w:spacing w:after="0" w:line="240" w:lineRule="auto"/>
            </w:pPr>
            <w:r>
              <w:t>MODE_OPERATION</w:t>
            </w:r>
          </w:p>
        </w:tc>
        <w:tc>
          <w:tcPr>
            <w:tcW w:w="2880" w:type="dxa"/>
          </w:tcPr>
          <w:p w14:paraId="2AAC0ADA">
            <w:pPr>
              <w:spacing w:after="0" w:line="240" w:lineRule="auto"/>
            </w:pPr>
          </w:p>
        </w:tc>
        <w:tc>
          <w:tcPr>
            <w:tcW w:w="2880" w:type="dxa"/>
          </w:tcPr>
          <w:p w14:paraId="5975D392">
            <w:pPr>
              <w:spacing w:after="0" w:line="240" w:lineRule="auto"/>
            </w:pPr>
            <w:r>
              <w:t>System.String</w:t>
            </w:r>
          </w:p>
        </w:tc>
      </w:tr>
      <w:tr w14:paraId="2C6695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EF479F">
            <w:pPr>
              <w:spacing w:after="0" w:line="240" w:lineRule="auto"/>
            </w:pPr>
            <w:r>
              <w:t>COMP_LTD</w:t>
            </w:r>
          </w:p>
        </w:tc>
        <w:tc>
          <w:tcPr>
            <w:tcW w:w="2880" w:type="dxa"/>
          </w:tcPr>
          <w:p w14:paraId="12FE4AB1">
            <w:pPr>
              <w:spacing w:after="0" w:line="240" w:lineRule="auto"/>
            </w:pPr>
          </w:p>
        </w:tc>
        <w:tc>
          <w:tcPr>
            <w:tcW w:w="2880" w:type="dxa"/>
          </w:tcPr>
          <w:p w14:paraId="21C4FAEA">
            <w:pPr>
              <w:spacing w:after="0" w:line="240" w:lineRule="auto"/>
            </w:pPr>
            <w:r>
              <w:t>System.String</w:t>
            </w:r>
          </w:p>
        </w:tc>
      </w:tr>
      <w:tr w14:paraId="19D88C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2DF787">
            <w:pPr>
              <w:spacing w:after="0" w:line="240" w:lineRule="auto"/>
            </w:pPr>
            <w:r>
              <w:t>COMP_TYPE</w:t>
            </w:r>
          </w:p>
        </w:tc>
        <w:tc>
          <w:tcPr>
            <w:tcW w:w="2880" w:type="dxa"/>
          </w:tcPr>
          <w:p w14:paraId="7CB5AC14">
            <w:pPr>
              <w:spacing w:after="0" w:line="240" w:lineRule="auto"/>
            </w:pPr>
          </w:p>
        </w:tc>
        <w:tc>
          <w:tcPr>
            <w:tcW w:w="2880" w:type="dxa"/>
          </w:tcPr>
          <w:p w14:paraId="29CD42C2">
            <w:pPr>
              <w:spacing w:after="0" w:line="240" w:lineRule="auto"/>
            </w:pPr>
            <w:r>
              <w:t>System.String</w:t>
            </w:r>
          </w:p>
        </w:tc>
      </w:tr>
    </w:tbl>
    <w:p w14:paraId="47D8738A"/>
    <w:p w14:paraId="683BC474">
      <w:pPr>
        <w:pStyle w:val="4"/>
      </w:pPr>
      <w:r>
        <w:t>表：s_dddw_list：s_dddw_list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E9996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CD4D17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78C21EA7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551563C0">
            <w:pPr>
              <w:spacing w:after="0" w:line="240" w:lineRule="auto"/>
            </w:pPr>
            <w:r>
              <w:t>字段类型（C#）</w:t>
            </w:r>
          </w:p>
        </w:tc>
      </w:tr>
      <w:tr w14:paraId="707852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C714BB">
            <w:pPr>
              <w:spacing w:after="0" w:line="240" w:lineRule="auto"/>
            </w:pPr>
            <w:r>
              <w:t>DDDWNAME</w:t>
            </w:r>
          </w:p>
        </w:tc>
        <w:tc>
          <w:tcPr>
            <w:tcW w:w="2880" w:type="dxa"/>
          </w:tcPr>
          <w:p w14:paraId="4DFBEAB6">
            <w:pPr>
              <w:spacing w:after="0" w:line="240" w:lineRule="auto"/>
            </w:pPr>
          </w:p>
        </w:tc>
        <w:tc>
          <w:tcPr>
            <w:tcW w:w="2880" w:type="dxa"/>
          </w:tcPr>
          <w:p w14:paraId="26B81A95">
            <w:pPr>
              <w:spacing w:after="0" w:line="240" w:lineRule="auto"/>
            </w:pPr>
            <w:r>
              <w:t>System.String</w:t>
            </w:r>
          </w:p>
        </w:tc>
      </w:tr>
      <w:tr w14:paraId="0014AE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92659D">
            <w:pPr>
              <w:spacing w:after="0" w:line="240" w:lineRule="auto"/>
            </w:pPr>
            <w:r>
              <w:t>DDDWLISTDATA</w:t>
            </w:r>
          </w:p>
        </w:tc>
        <w:tc>
          <w:tcPr>
            <w:tcW w:w="2880" w:type="dxa"/>
          </w:tcPr>
          <w:p w14:paraId="4908E26C">
            <w:pPr>
              <w:spacing w:after="0" w:line="240" w:lineRule="auto"/>
            </w:pPr>
          </w:p>
        </w:tc>
        <w:tc>
          <w:tcPr>
            <w:tcW w:w="2880" w:type="dxa"/>
          </w:tcPr>
          <w:p w14:paraId="14108CB7">
            <w:pPr>
              <w:spacing w:after="0" w:line="240" w:lineRule="auto"/>
            </w:pPr>
            <w:r>
              <w:t>System.String</w:t>
            </w:r>
          </w:p>
        </w:tc>
      </w:tr>
      <w:tr w14:paraId="4A38DE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CFE264">
            <w:pPr>
              <w:spacing w:after="0" w:line="240" w:lineRule="auto"/>
            </w:pPr>
            <w:r>
              <w:t>DDDWLISTSTATUS</w:t>
            </w:r>
          </w:p>
        </w:tc>
        <w:tc>
          <w:tcPr>
            <w:tcW w:w="2880" w:type="dxa"/>
          </w:tcPr>
          <w:p w14:paraId="3B195541">
            <w:pPr>
              <w:spacing w:after="0" w:line="240" w:lineRule="auto"/>
            </w:pPr>
          </w:p>
        </w:tc>
        <w:tc>
          <w:tcPr>
            <w:tcW w:w="2880" w:type="dxa"/>
          </w:tcPr>
          <w:p w14:paraId="64803D38">
            <w:pPr>
              <w:spacing w:after="0" w:line="240" w:lineRule="auto"/>
            </w:pPr>
            <w:r>
              <w:t>System.String</w:t>
            </w:r>
          </w:p>
        </w:tc>
      </w:tr>
      <w:tr w14:paraId="5BD445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A427B4">
            <w:pPr>
              <w:spacing w:after="0" w:line="240" w:lineRule="auto"/>
            </w:pPr>
            <w:r>
              <w:t>DDDWLISTDISPLAY</w:t>
            </w:r>
          </w:p>
        </w:tc>
        <w:tc>
          <w:tcPr>
            <w:tcW w:w="2880" w:type="dxa"/>
          </w:tcPr>
          <w:p w14:paraId="004EAA03">
            <w:pPr>
              <w:spacing w:after="0" w:line="240" w:lineRule="auto"/>
            </w:pPr>
          </w:p>
        </w:tc>
        <w:tc>
          <w:tcPr>
            <w:tcW w:w="2880" w:type="dxa"/>
          </w:tcPr>
          <w:p w14:paraId="2704E6B2">
            <w:pPr>
              <w:spacing w:after="0" w:line="240" w:lineRule="auto"/>
            </w:pPr>
            <w:r>
              <w:t>System.String</w:t>
            </w:r>
          </w:p>
        </w:tc>
      </w:tr>
      <w:tr w14:paraId="4FF379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87016B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392CE41A">
            <w:pPr>
              <w:spacing w:after="0" w:line="240" w:lineRule="auto"/>
            </w:pPr>
          </w:p>
        </w:tc>
        <w:tc>
          <w:tcPr>
            <w:tcW w:w="2880" w:type="dxa"/>
          </w:tcPr>
          <w:p w14:paraId="6ABD57AD">
            <w:pPr>
              <w:spacing w:after="0" w:line="240" w:lineRule="auto"/>
            </w:pPr>
            <w:r>
              <w:t>System.String</w:t>
            </w:r>
          </w:p>
        </w:tc>
      </w:tr>
      <w:tr w14:paraId="25FB83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6F49B6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2945E595">
            <w:pPr>
              <w:spacing w:after="0" w:line="240" w:lineRule="auto"/>
            </w:pPr>
          </w:p>
        </w:tc>
        <w:tc>
          <w:tcPr>
            <w:tcW w:w="2880" w:type="dxa"/>
          </w:tcPr>
          <w:p w14:paraId="1C5F1497">
            <w:pPr>
              <w:spacing w:after="0" w:line="240" w:lineRule="auto"/>
            </w:pPr>
            <w:r>
              <w:t>System.String</w:t>
            </w:r>
          </w:p>
        </w:tc>
      </w:tr>
      <w:tr w14:paraId="37E746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A1EB3C">
            <w:pPr>
              <w:spacing w:after="0" w:line="240" w:lineRule="auto"/>
            </w:pPr>
            <w:r>
              <w:t>COMPIDLIST</w:t>
            </w:r>
          </w:p>
        </w:tc>
        <w:tc>
          <w:tcPr>
            <w:tcW w:w="2880" w:type="dxa"/>
          </w:tcPr>
          <w:p w14:paraId="5259604B">
            <w:pPr>
              <w:spacing w:after="0" w:line="240" w:lineRule="auto"/>
            </w:pPr>
          </w:p>
        </w:tc>
        <w:tc>
          <w:tcPr>
            <w:tcW w:w="2880" w:type="dxa"/>
          </w:tcPr>
          <w:p w14:paraId="2418C092">
            <w:pPr>
              <w:spacing w:after="0" w:line="240" w:lineRule="auto"/>
            </w:pPr>
            <w:r>
              <w:t>System.String</w:t>
            </w:r>
          </w:p>
        </w:tc>
      </w:tr>
      <w:tr w14:paraId="64C60F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41DF0D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6FB8F0AD">
            <w:pPr>
              <w:spacing w:after="0" w:line="240" w:lineRule="auto"/>
            </w:pPr>
          </w:p>
        </w:tc>
        <w:tc>
          <w:tcPr>
            <w:tcW w:w="2880" w:type="dxa"/>
          </w:tcPr>
          <w:p w14:paraId="324EA6E1">
            <w:pPr>
              <w:spacing w:after="0" w:line="240" w:lineRule="auto"/>
            </w:pPr>
            <w:r>
              <w:t>System.String</w:t>
            </w:r>
          </w:p>
        </w:tc>
      </w:tr>
      <w:tr w14:paraId="748D75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B371CA">
            <w:pPr>
              <w:spacing w:after="0" w:line="240" w:lineRule="auto"/>
            </w:pPr>
            <w:r>
              <w:t>SORT</w:t>
            </w:r>
          </w:p>
        </w:tc>
        <w:tc>
          <w:tcPr>
            <w:tcW w:w="2880" w:type="dxa"/>
          </w:tcPr>
          <w:p w14:paraId="59E58791">
            <w:pPr>
              <w:spacing w:after="0" w:line="240" w:lineRule="auto"/>
            </w:pPr>
          </w:p>
        </w:tc>
        <w:tc>
          <w:tcPr>
            <w:tcW w:w="2880" w:type="dxa"/>
          </w:tcPr>
          <w:p w14:paraId="336EA680">
            <w:pPr>
              <w:spacing w:after="0" w:line="240" w:lineRule="auto"/>
            </w:pPr>
            <w:r>
              <w:t>System.String</w:t>
            </w:r>
          </w:p>
        </w:tc>
      </w:tr>
      <w:tr w14:paraId="21D370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6894BAA1">
            <w:pPr>
              <w:spacing w:after="0" w:line="240" w:lineRule="auto"/>
            </w:pPr>
            <w:r>
              <w:t>MSG_ROW</w:t>
            </w:r>
          </w:p>
        </w:tc>
        <w:tc>
          <w:tcPr>
            <w:tcW w:w="2880" w:type="dxa"/>
          </w:tcPr>
          <w:p w14:paraId="4B71AEC2">
            <w:pPr>
              <w:spacing w:after="0" w:line="240" w:lineRule="auto"/>
            </w:pPr>
          </w:p>
        </w:tc>
        <w:tc>
          <w:tcPr>
            <w:tcW w:w="2880" w:type="dxa"/>
          </w:tcPr>
          <w:p w14:paraId="1B174A1B">
            <w:pPr>
              <w:spacing w:after="0" w:line="240" w:lineRule="auto"/>
            </w:pPr>
            <w:r>
              <w:t>System.String</w:t>
            </w:r>
          </w:p>
        </w:tc>
      </w:tr>
      <w:tr w14:paraId="4F98F7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BCD7F7">
            <w:pPr>
              <w:spacing w:after="0" w:line="240" w:lineRule="auto"/>
            </w:pPr>
            <w:r>
              <w:t>MSG_VIEW</w:t>
            </w:r>
          </w:p>
        </w:tc>
        <w:tc>
          <w:tcPr>
            <w:tcW w:w="2880" w:type="dxa"/>
          </w:tcPr>
          <w:p w14:paraId="11E4E70B">
            <w:pPr>
              <w:spacing w:after="0" w:line="240" w:lineRule="auto"/>
            </w:pPr>
          </w:p>
        </w:tc>
        <w:tc>
          <w:tcPr>
            <w:tcW w:w="2880" w:type="dxa"/>
          </w:tcPr>
          <w:p w14:paraId="1F7945B3">
            <w:pPr>
              <w:spacing w:after="0" w:line="240" w:lineRule="auto"/>
            </w:pPr>
            <w:r>
              <w:t>System.String</w:t>
            </w:r>
          </w:p>
        </w:tc>
      </w:tr>
      <w:tr w14:paraId="788700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2A59BCCA">
            <w:pPr>
              <w:spacing w:after="0" w:line="240" w:lineRule="auto"/>
            </w:pPr>
            <w:r>
              <w:t>ISDEFAULT</w:t>
            </w:r>
          </w:p>
        </w:tc>
        <w:tc>
          <w:tcPr>
            <w:tcW w:w="2880" w:type="dxa"/>
          </w:tcPr>
          <w:p w14:paraId="622E67DF">
            <w:pPr>
              <w:spacing w:after="0" w:line="240" w:lineRule="auto"/>
            </w:pPr>
          </w:p>
        </w:tc>
        <w:tc>
          <w:tcPr>
            <w:tcW w:w="2880" w:type="dxa"/>
          </w:tcPr>
          <w:p w14:paraId="1A6FDACC">
            <w:pPr>
              <w:spacing w:after="0" w:line="240" w:lineRule="auto"/>
            </w:pPr>
            <w:r>
              <w:t>System.String</w:t>
            </w:r>
          </w:p>
        </w:tc>
      </w:tr>
      <w:tr w14:paraId="38BF23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33DF36">
            <w:pPr>
              <w:spacing w:after="0" w:line="240" w:lineRule="auto"/>
            </w:pPr>
            <w:r>
              <w:t>IS_HEMS</w:t>
            </w:r>
          </w:p>
        </w:tc>
        <w:tc>
          <w:tcPr>
            <w:tcW w:w="2880" w:type="dxa"/>
          </w:tcPr>
          <w:p w14:paraId="40750199">
            <w:pPr>
              <w:spacing w:after="0" w:line="240" w:lineRule="auto"/>
            </w:pPr>
          </w:p>
        </w:tc>
        <w:tc>
          <w:tcPr>
            <w:tcW w:w="2880" w:type="dxa"/>
          </w:tcPr>
          <w:p w14:paraId="7900FACB">
            <w:pPr>
              <w:spacing w:after="0" w:line="240" w:lineRule="auto"/>
            </w:pPr>
            <w:r>
              <w:t>System.String</w:t>
            </w:r>
          </w:p>
        </w:tc>
      </w:tr>
      <w:tr w14:paraId="152C45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23C1BA">
            <w:pPr>
              <w:spacing w:after="0" w:line="240" w:lineRule="auto"/>
            </w:pPr>
            <w:r>
              <w:t>PAYNAMEABC</w:t>
            </w:r>
          </w:p>
        </w:tc>
        <w:tc>
          <w:tcPr>
            <w:tcW w:w="2880" w:type="dxa"/>
          </w:tcPr>
          <w:p w14:paraId="4B54C848">
            <w:pPr>
              <w:spacing w:after="0" w:line="240" w:lineRule="auto"/>
            </w:pPr>
          </w:p>
        </w:tc>
        <w:tc>
          <w:tcPr>
            <w:tcW w:w="2880" w:type="dxa"/>
          </w:tcPr>
          <w:p w14:paraId="2D6C2863">
            <w:pPr>
              <w:spacing w:after="0" w:line="240" w:lineRule="auto"/>
            </w:pPr>
            <w:r>
              <w:t>System.String</w:t>
            </w:r>
          </w:p>
        </w:tc>
      </w:tr>
      <w:tr w14:paraId="7186AC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121164">
            <w:pPr>
              <w:spacing w:after="0" w:line="240" w:lineRule="auto"/>
            </w:pPr>
            <w:r>
              <w:t>BAK01</w:t>
            </w:r>
          </w:p>
        </w:tc>
        <w:tc>
          <w:tcPr>
            <w:tcW w:w="2880" w:type="dxa"/>
          </w:tcPr>
          <w:p w14:paraId="31F6C9D8">
            <w:pPr>
              <w:spacing w:after="0" w:line="240" w:lineRule="auto"/>
            </w:pPr>
          </w:p>
        </w:tc>
        <w:tc>
          <w:tcPr>
            <w:tcW w:w="2880" w:type="dxa"/>
          </w:tcPr>
          <w:p w14:paraId="678C360E">
            <w:pPr>
              <w:spacing w:after="0" w:line="240" w:lineRule="auto"/>
            </w:pPr>
            <w:r>
              <w:t>System.String</w:t>
            </w:r>
          </w:p>
        </w:tc>
      </w:tr>
      <w:tr w14:paraId="24C935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C4E830">
            <w:pPr>
              <w:spacing w:after="0" w:line="240" w:lineRule="auto"/>
            </w:pPr>
            <w:r>
              <w:t>BAK02</w:t>
            </w:r>
          </w:p>
        </w:tc>
        <w:tc>
          <w:tcPr>
            <w:tcW w:w="2880" w:type="dxa"/>
          </w:tcPr>
          <w:p w14:paraId="1D0CDACA">
            <w:pPr>
              <w:spacing w:after="0" w:line="240" w:lineRule="auto"/>
            </w:pPr>
          </w:p>
        </w:tc>
        <w:tc>
          <w:tcPr>
            <w:tcW w:w="2880" w:type="dxa"/>
          </w:tcPr>
          <w:p w14:paraId="2DDE33E8">
            <w:pPr>
              <w:spacing w:after="0" w:line="240" w:lineRule="auto"/>
            </w:pPr>
            <w:r>
              <w:t>System.String</w:t>
            </w:r>
          </w:p>
        </w:tc>
      </w:tr>
    </w:tbl>
    <w:p w14:paraId="34C1B857"/>
    <w:p w14:paraId="45D463AD">
      <w:pPr>
        <w:pStyle w:val="4"/>
      </w:pPr>
      <w:r>
        <w:t>表：s_dept_base：s_dept_base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3F9B8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110A0F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225288ED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6F023484">
            <w:pPr>
              <w:spacing w:after="0" w:line="240" w:lineRule="auto"/>
            </w:pPr>
            <w:r>
              <w:t>字段类型（C#）</w:t>
            </w:r>
          </w:p>
        </w:tc>
      </w:tr>
      <w:tr w14:paraId="4B0658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3328C0">
            <w:pPr>
              <w:spacing w:after="0" w:line="240" w:lineRule="auto"/>
            </w:pPr>
            <w:r>
              <w:t>DEPTID</w:t>
            </w:r>
          </w:p>
        </w:tc>
        <w:tc>
          <w:tcPr>
            <w:tcW w:w="2880" w:type="dxa"/>
          </w:tcPr>
          <w:p w14:paraId="4ECC94B5">
            <w:pPr>
              <w:spacing w:after="0" w:line="240" w:lineRule="auto"/>
            </w:pPr>
          </w:p>
        </w:tc>
        <w:tc>
          <w:tcPr>
            <w:tcW w:w="2880" w:type="dxa"/>
          </w:tcPr>
          <w:p w14:paraId="53D72741">
            <w:pPr>
              <w:spacing w:after="0" w:line="240" w:lineRule="auto"/>
            </w:pPr>
            <w:r>
              <w:t>System.String</w:t>
            </w:r>
          </w:p>
        </w:tc>
      </w:tr>
      <w:tr w14:paraId="10578F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BE7C3B">
            <w:pPr>
              <w:spacing w:after="0" w:line="240" w:lineRule="auto"/>
            </w:pPr>
            <w:r>
              <w:t>DEPTNAME</w:t>
            </w:r>
          </w:p>
        </w:tc>
        <w:tc>
          <w:tcPr>
            <w:tcW w:w="2880" w:type="dxa"/>
          </w:tcPr>
          <w:p w14:paraId="76877EAC">
            <w:pPr>
              <w:spacing w:after="0" w:line="240" w:lineRule="auto"/>
            </w:pPr>
          </w:p>
        </w:tc>
        <w:tc>
          <w:tcPr>
            <w:tcW w:w="2880" w:type="dxa"/>
          </w:tcPr>
          <w:p w14:paraId="01CA182C">
            <w:pPr>
              <w:spacing w:after="0" w:line="240" w:lineRule="auto"/>
            </w:pPr>
            <w:r>
              <w:t>System.String</w:t>
            </w:r>
          </w:p>
        </w:tc>
      </w:tr>
      <w:tr w14:paraId="1F6E15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4E5902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5F7140AF">
            <w:pPr>
              <w:spacing w:after="0" w:line="240" w:lineRule="auto"/>
            </w:pPr>
          </w:p>
        </w:tc>
        <w:tc>
          <w:tcPr>
            <w:tcW w:w="2880" w:type="dxa"/>
          </w:tcPr>
          <w:p w14:paraId="07544808">
            <w:pPr>
              <w:spacing w:after="0" w:line="240" w:lineRule="auto"/>
            </w:pPr>
            <w:r>
              <w:t>System.String</w:t>
            </w:r>
          </w:p>
        </w:tc>
      </w:tr>
    </w:tbl>
    <w:p w14:paraId="4B68A91E"/>
    <w:p w14:paraId="798929B3">
      <w:pPr>
        <w:pStyle w:val="4"/>
      </w:pPr>
      <w:r>
        <w:t>表：s_user：s_user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5ED1C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77DE0D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027E340B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582A63EF">
            <w:pPr>
              <w:spacing w:after="0" w:line="240" w:lineRule="auto"/>
            </w:pPr>
            <w:r>
              <w:t>字段类型（C#）</w:t>
            </w:r>
          </w:p>
        </w:tc>
      </w:tr>
      <w:tr w14:paraId="0B503B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530A5B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206971BA">
            <w:pPr>
              <w:spacing w:after="0" w:line="240" w:lineRule="auto"/>
            </w:pPr>
          </w:p>
        </w:tc>
        <w:tc>
          <w:tcPr>
            <w:tcW w:w="2880" w:type="dxa"/>
          </w:tcPr>
          <w:p w14:paraId="1CB31B8C">
            <w:pPr>
              <w:spacing w:after="0" w:line="240" w:lineRule="auto"/>
            </w:pPr>
            <w:r>
              <w:t>System.String</w:t>
            </w:r>
          </w:p>
        </w:tc>
      </w:tr>
      <w:tr w14:paraId="5E8C16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1D4CF2">
            <w:pPr>
              <w:spacing w:after="0" w:line="240" w:lineRule="auto"/>
            </w:pPr>
            <w:r>
              <w:t>USERID</w:t>
            </w:r>
          </w:p>
        </w:tc>
        <w:tc>
          <w:tcPr>
            <w:tcW w:w="2880" w:type="dxa"/>
          </w:tcPr>
          <w:p w14:paraId="14454E48">
            <w:pPr>
              <w:spacing w:after="0" w:line="240" w:lineRule="auto"/>
            </w:pPr>
          </w:p>
        </w:tc>
        <w:tc>
          <w:tcPr>
            <w:tcW w:w="2880" w:type="dxa"/>
          </w:tcPr>
          <w:p w14:paraId="6E194502">
            <w:pPr>
              <w:spacing w:after="0" w:line="240" w:lineRule="auto"/>
            </w:pPr>
            <w:r>
              <w:t>System.String</w:t>
            </w:r>
          </w:p>
        </w:tc>
      </w:tr>
      <w:tr w14:paraId="7063DA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D4967F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1B0A77F3">
            <w:pPr>
              <w:spacing w:after="0" w:line="240" w:lineRule="auto"/>
            </w:pPr>
          </w:p>
        </w:tc>
        <w:tc>
          <w:tcPr>
            <w:tcW w:w="2880" w:type="dxa"/>
          </w:tcPr>
          <w:p w14:paraId="639DB6D3">
            <w:pPr>
              <w:spacing w:after="0" w:line="240" w:lineRule="auto"/>
            </w:pPr>
            <w:r>
              <w:t>System.String</w:t>
            </w:r>
          </w:p>
        </w:tc>
      </w:tr>
      <w:tr w14:paraId="14493A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5164B4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0751D682">
            <w:pPr>
              <w:spacing w:after="0" w:line="240" w:lineRule="auto"/>
            </w:pPr>
          </w:p>
        </w:tc>
        <w:tc>
          <w:tcPr>
            <w:tcW w:w="2880" w:type="dxa"/>
          </w:tcPr>
          <w:p w14:paraId="729B9BA4">
            <w:pPr>
              <w:spacing w:after="0" w:line="240" w:lineRule="auto"/>
            </w:pPr>
            <w:r>
              <w:t>System.String</w:t>
            </w:r>
          </w:p>
        </w:tc>
      </w:tr>
      <w:tr w14:paraId="11638B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36C0BF">
            <w:pPr>
              <w:spacing w:after="0" w:line="240" w:lineRule="auto"/>
            </w:pPr>
            <w:r>
              <w:t>WXPT_STATUS</w:t>
            </w:r>
          </w:p>
        </w:tc>
        <w:tc>
          <w:tcPr>
            <w:tcW w:w="2880" w:type="dxa"/>
          </w:tcPr>
          <w:p w14:paraId="0C1B0F03">
            <w:pPr>
              <w:spacing w:after="0" w:line="240" w:lineRule="auto"/>
            </w:pPr>
          </w:p>
        </w:tc>
        <w:tc>
          <w:tcPr>
            <w:tcW w:w="2880" w:type="dxa"/>
          </w:tcPr>
          <w:p w14:paraId="466ACA34">
            <w:pPr>
              <w:spacing w:after="0" w:line="240" w:lineRule="auto"/>
            </w:pPr>
            <w:r>
              <w:t>System.String</w:t>
            </w:r>
          </w:p>
        </w:tc>
      </w:tr>
      <w:tr w14:paraId="35D649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7B51F1">
            <w:pPr>
              <w:spacing w:after="0" w:line="240" w:lineRule="auto"/>
            </w:pPr>
            <w:r>
              <w:t>POWERSTAMP</w:t>
            </w:r>
          </w:p>
        </w:tc>
        <w:tc>
          <w:tcPr>
            <w:tcW w:w="2880" w:type="dxa"/>
          </w:tcPr>
          <w:p w14:paraId="1626D928">
            <w:pPr>
              <w:spacing w:after="0" w:line="240" w:lineRule="auto"/>
            </w:pPr>
          </w:p>
        </w:tc>
        <w:tc>
          <w:tcPr>
            <w:tcW w:w="2880" w:type="dxa"/>
          </w:tcPr>
          <w:p w14:paraId="770ACB06">
            <w:pPr>
              <w:spacing w:after="0" w:line="240" w:lineRule="auto"/>
            </w:pPr>
            <w:r>
              <w:t>System.String</w:t>
            </w:r>
          </w:p>
        </w:tc>
      </w:tr>
    </w:tbl>
    <w:p w14:paraId="00623058"/>
    <w:p w14:paraId="7CE91223">
      <w:pPr>
        <w:pStyle w:val="4"/>
      </w:pPr>
      <w:r>
        <w:t>表：s_user_base：s_user_base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DE4CF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6825E7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64F821F9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43C3BADB">
            <w:pPr>
              <w:spacing w:after="0" w:line="240" w:lineRule="auto"/>
            </w:pPr>
            <w:r>
              <w:t>字段类型（C#）</w:t>
            </w:r>
          </w:p>
        </w:tc>
      </w:tr>
      <w:tr w14:paraId="5D21E1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440FA5">
            <w:pPr>
              <w:spacing w:after="0" w:line="240" w:lineRule="auto"/>
            </w:pPr>
            <w:r>
              <w:t>USERID</w:t>
            </w:r>
          </w:p>
        </w:tc>
        <w:tc>
          <w:tcPr>
            <w:tcW w:w="2880" w:type="dxa"/>
          </w:tcPr>
          <w:p w14:paraId="090BC7AC">
            <w:pPr>
              <w:spacing w:after="0" w:line="240" w:lineRule="auto"/>
            </w:pPr>
          </w:p>
        </w:tc>
        <w:tc>
          <w:tcPr>
            <w:tcW w:w="2880" w:type="dxa"/>
          </w:tcPr>
          <w:p w14:paraId="51DD6D9D">
            <w:pPr>
              <w:spacing w:after="0" w:line="240" w:lineRule="auto"/>
            </w:pPr>
            <w:r>
              <w:t>System.String</w:t>
            </w:r>
          </w:p>
        </w:tc>
      </w:tr>
      <w:tr w14:paraId="6E57E4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81DEDC">
            <w:pPr>
              <w:spacing w:after="0" w:line="240" w:lineRule="auto"/>
            </w:pPr>
            <w:r>
              <w:t>USERNAME</w:t>
            </w:r>
          </w:p>
        </w:tc>
        <w:tc>
          <w:tcPr>
            <w:tcW w:w="2880" w:type="dxa"/>
          </w:tcPr>
          <w:p w14:paraId="2B95D767">
            <w:pPr>
              <w:spacing w:after="0" w:line="240" w:lineRule="auto"/>
            </w:pPr>
          </w:p>
        </w:tc>
        <w:tc>
          <w:tcPr>
            <w:tcW w:w="2880" w:type="dxa"/>
          </w:tcPr>
          <w:p w14:paraId="48974807">
            <w:pPr>
              <w:spacing w:after="0" w:line="240" w:lineRule="auto"/>
            </w:pPr>
            <w:r>
              <w:t>System.String</w:t>
            </w:r>
          </w:p>
        </w:tc>
      </w:tr>
      <w:tr w14:paraId="5056A7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09D273">
            <w:pPr>
              <w:spacing w:after="0" w:line="240" w:lineRule="auto"/>
            </w:pPr>
            <w:r>
              <w:t>USERABC</w:t>
            </w:r>
          </w:p>
        </w:tc>
        <w:tc>
          <w:tcPr>
            <w:tcW w:w="2880" w:type="dxa"/>
          </w:tcPr>
          <w:p w14:paraId="35C5C19B">
            <w:pPr>
              <w:spacing w:after="0" w:line="240" w:lineRule="auto"/>
            </w:pPr>
          </w:p>
        </w:tc>
        <w:tc>
          <w:tcPr>
            <w:tcW w:w="2880" w:type="dxa"/>
          </w:tcPr>
          <w:p w14:paraId="0F6D0F57">
            <w:pPr>
              <w:spacing w:after="0" w:line="240" w:lineRule="auto"/>
            </w:pPr>
            <w:r>
              <w:t>System.String</w:t>
            </w:r>
          </w:p>
        </w:tc>
      </w:tr>
      <w:tr w14:paraId="5E3F46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CF1B23">
            <w:pPr>
              <w:spacing w:after="0" w:line="240" w:lineRule="auto"/>
            </w:pPr>
            <w:r>
              <w:t>USERPASS</w:t>
            </w:r>
          </w:p>
        </w:tc>
        <w:tc>
          <w:tcPr>
            <w:tcW w:w="2880" w:type="dxa"/>
          </w:tcPr>
          <w:p w14:paraId="480C7922">
            <w:pPr>
              <w:spacing w:after="0" w:line="240" w:lineRule="auto"/>
            </w:pPr>
          </w:p>
        </w:tc>
        <w:tc>
          <w:tcPr>
            <w:tcW w:w="2880" w:type="dxa"/>
          </w:tcPr>
          <w:p w14:paraId="2FD80BBB">
            <w:pPr>
              <w:spacing w:after="0" w:line="240" w:lineRule="auto"/>
            </w:pPr>
            <w:r>
              <w:t>System.String</w:t>
            </w:r>
          </w:p>
        </w:tc>
      </w:tr>
      <w:tr w14:paraId="652DC8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1E5311">
            <w:pPr>
              <w:spacing w:after="0" w:line="240" w:lineRule="auto"/>
            </w:pPr>
            <w:r>
              <w:t>LASTCHGPASSDATE</w:t>
            </w:r>
          </w:p>
        </w:tc>
        <w:tc>
          <w:tcPr>
            <w:tcW w:w="2880" w:type="dxa"/>
          </w:tcPr>
          <w:p w14:paraId="1AC0317F">
            <w:pPr>
              <w:spacing w:after="0" w:line="240" w:lineRule="auto"/>
            </w:pPr>
          </w:p>
        </w:tc>
        <w:tc>
          <w:tcPr>
            <w:tcW w:w="2880" w:type="dxa"/>
          </w:tcPr>
          <w:p w14:paraId="74E38B9E">
            <w:pPr>
              <w:spacing w:after="0" w:line="240" w:lineRule="auto"/>
            </w:pPr>
            <w:r>
              <w:t>System.String</w:t>
            </w:r>
          </w:p>
        </w:tc>
      </w:tr>
      <w:tr w14:paraId="226A9F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DF19CE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3D521052">
            <w:pPr>
              <w:spacing w:after="0" w:line="240" w:lineRule="auto"/>
            </w:pPr>
          </w:p>
        </w:tc>
        <w:tc>
          <w:tcPr>
            <w:tcW w:w="2880" w:type="dxa"/>
          </w:tcPr>
          <w:p w14:paraId="6D287C22">
            <w:pPr>
              <w:spacing w:after="0" w:line="240" w:lineRule="auto"/>
            </w:pPr>
            <w:r>
              <w:t>System.String</w:t>
            </w:r>
          </w:p>
        </w:tc>
      </w:tr>
      <w:tr w14:paraId="4EFD38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AC4596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2484FF27">
            <w:pPr>
              <w:spacing w:after="0" w:line="240" w:lineRule="auto"/>
            </w:pPr>
          </w:p>
        </w:tc>
        <w:tc>
          <w:tcPr>
            <w:tcW w:w="2880" w:type="dxa"/>
          </w:tcPr>
          <w:p w14:paraId="5F54D2C9">
            <w:pPr>
              <w:spacing w:after="0" w:line="240" w:lineRule="auto"/>
            </w:pPr>
            <w:r>
              <w:t>System.String</w:t>
            </w:r>
          </w:p>
        </w:tc>
      </w:tr>
      <w:tr w14:paraId="59540C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F956A1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3A190D6C">
            <w:pPr>
              <w:spacing w:after="0" w:line="240" w:lineRule="auto"/>
            </w:pPr>
          </w:p>
        </w:tc>
        <w:tc>
          <w:tcPr>
            <w:tcW w:w="2880" w:type="dxa"/>
          </w:tcPr>
          <w:p w14:paraId="02E6681A">
            <w:pPr>
              <w:spacing w:after="0" w:line="240" w:lineRule="auto"/>
            </w:pPr>
            <w:r>
              <w:t>System.String</w:t>
            </w:r>
          </w:p>
        </w:tc>
      </w:tr>
      <w:tr w14:paraId="27BF12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F181CA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7750273A">
            <w:pPr>
              <w:spacing w:after="0" w:line="240" w:lineRule="auto"/>
            </w:pPr>
          </w:p>
        </w:tc>
        <w:tc>
          <w:tcPr>
            <w:tcW w:w="2880" w:type="dxa"/>
          </w:tcPr>
          <w:p w14:paraId="7676220B">
            <w:pPr>
              <w:spacing w:after="0" w:line="240" w:lineRule="auto"/>
            </w:pPr>
            <w:r>
              <w:t>System.String</w:t>
            </w:r>
          </w:p>
        </w:tc>
      </w:tr>
      <w:tr w14:paraId="6B266F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567327">
            <w:pPr>
              <w:spacing w:after="0" w:line="240" w:lineRule="auto"/>
            </w:pPr>
            <w:r>
              <w:t>PERSONALWSLOGID</w:t>
            </w:r>
          </w:p>
        </w:tc>
        <w:tc>
          <w:tcPr>
            <w:tcW w:w="2880" w:type="dxa"/>
          </w:tcPr>
          <w:p w14:paraId="61F47A07">
            <w:pPr>
              <w:spacing w:after="0" w:line="240" w:lineRule="auto"/>
            </w:pPr>
          </w:p>
        </w:tc>
        <w:tc>
          <w:tcPr>
            <w:tcW w:w="2880" w:type="dxa"/>
          </w:tcPr>
          <w:p w14:paraId="3C652E49">
            <w:pPr>
              <w:spacing w:after="0" w:line="240" w:lineRule="auto"/>
            </w:pPr>
            <w:r>
              <w:t>System.String</w:t>
            </w:r>
          </w:p>
        </w:tc>
      </w:tr>
      <w:tr w14:paraId="0BA019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597F7F">
            <w:pPr>
              <w:spacing w:after="0" w:line="240" w:lineRule="auto"/>
            </w:pPr>
            <w:r>
              <w:t>GREGRBIRTH</w:t>
            </w:r>
          </w:p>
        </w:tc>
        <w:tc>
          <w:tcPr>
            <w:tcW w:w="2880" w:type="dxa"/>
          </w:tcPr>
          <w:p w14:paraId="0101051E">
            <w:pPr>
              <w:spacing w:after="0" w:line="240" w:lineRule="auto"/>
            </w:pPr>
          </w:p>
        </w:tc>
        <w:tc>
          <w:tcPr>
            <w:tcW w:w="2880" w:type="dxa"/>
          </w:tcPr>
          <w:p w14:paraId="4B3DA45C">
            <w:pPr>
              <w:spacing w:after="0" w:line="240" w:lineRule="auto"/>
            </w:pPr>
            <w:r>
              <w:t>System.String</w:t>
            </w:r>
          </w:p>
        </w:tc>
      </w:tr>
      <w:tr w14:paraId="2BA78C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3CF04A">
            <w:pPr>
              <w:spacing w:after="0" w:line="240" w:lineRule="auto"/>
            </w:pPr>
            <w:r>
              <w:t>LUNARBIRTH</w:t>
            </w:r>
          </w:p>
        </w:tc>
        <w:tc>
          <w:tcPr>
            <w:tcW w:w="2880" w:type="dxa"/>
          </w:tcPr>
          <w:p w14:paraId="7211EA22">
            <w:pPr>
              <w:spacing w:after="0" w:line="240" w:lineRule="auto"/>
            </w:pPr>
          </w:p>
        </w:tc>
        <w:tc>
          <w:tcPr>
            <w:tcW w:w="2880" w:type="dxa"/>
          </w:tcPr>
          <w:p w14:paraId="1690C052">
            <w:pPr>
              <w:spacing w:after="0" w:line="240" w:lineRule="auto"/>
            </w:pPr>
            <w:r>
              <w:t>System.String</w:t>
            </w:r>
          </w:p>
        </w:tc>
      </w:tr>
      <w:tr w14:paraId="15E2F4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A8A7E6">
            <w:pPr>
              <w:spacing w:after="0" w:line="240" w:lineRule="auto"/>
            </w:pPr>
            <w:r>
              <w:t>IDCARD</w:t>
            </w:r>
          </w:p>
        </w:tc>
        <w:tc>
          <w:tcPr>
            <w:tcW w:w="2880" w:type="dxa"/>
          </w:tcPr>
          <w:p w14:paraId="502444DF">
            <w:pPr>
              <w:spacing w:after="0" w:line="240" w:lineRule="auto"/>
            </w:pPr>
          </w:p>
        </w:tc>
        <w:tc>
          <w:tcPr>
            <w:tcW w:w="2880" w:type="dxa"/>
          </w:tcPr>
          <w:p w14:paraId="64F7B865">
            <w:pPr>
              <w:spacing w:after="0" w:line="240" w:lineRule="auto"/>
            </w:pPr>
            <w:r>
              <w:t>System.String</w:t>
            </w:r>
          </w:p>
        </w:tc>
      </w:tr>
      <w:tr w14:paraId="093BD5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678F97">
            <w:pPr>
              <w:spacing w:after="0" w:line="240" w:lineRule="auto"/>
            </w:pPr>
            <w:r>
              <w:t>GENDER</w:t>
            </w:r>
          </w:p>
        </w:tc>
        <w:tc>
          <w:tcPr>
            <w:tcW w:w="2880" w:type="dxa"/>
          </w:tcPr>
          <w:p w14:paraId="791F22F2">
            <w:pPr>
              <w:spacing w:after="0" w:line="240" w:lineRule="auto"/>
            </w:pPr>
          </w:p>
        </w:tc>
        <w:tc>
          <w:tcPr>
            <w:tcW w:w="2880" w:type="dxa"/>
          </w:tcPr>
          <w:p w14:paraId="32DC7262">
            <w:pPr>
              <w:spacing w:after="0" w:line="240" w:lineRule="auto"/>
            </w:pPr>
            <w:r>
              <w:t>System.String</w:t>
            </w:r>
          </w:p>
        </w:tc>
      </w:tr>
      <w:tr w14:paraId="57052A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23F578">
            <w:pPr>
              <w:spacing w:after="0" w:line="240" w:lineRule="auto"/>
            </w:pPr>
            <w:r>
              <w:t>WORKSIGN</w:t>
            </w:r>
          </w:p>
        </w:tc>
        <w:tc>
          <w:tcPr>
            <w:tcW w:w="2880" w:type="dxa"/>
          </w:tcPr>
          <w:p w14:paraId="31FDE52B">
            <w:pPr>
              <w:spacing w:after="0" w:line="240" w:lineRule="auto"/>
            </w:pPr>
          </w:p>
        </w:tc>
        <w:tc>
          <w:tcPr>
            <w:tcW w:w="2880" w:type="dxa"/>
          </w:tcPr>
          <w:p w14:paraId="463CE34F">
            <w:pPr>
              <w:spacing w:after="0" w:line="240" w:lineRule="auto"/>
            </w:pPr>
            <w:r>
              <w:t>System.String</w:t>
            </w:r>
          </w:p>
        </w:tc>
      </w:tr>
      <w:tr w14:paraId="603BB9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E65654">
            <w:pPr>
              <w:spacing w:after="0" w:line="240" w:lineRule="auto"/>
            </w:pPr>
            <w:r>
              <w:t>TEL</w:t>
            </w:r>
          </w:p>
        </w:tc>
        <w:tc>
          <w:tcPr>
            <w:tcW w:w="2880" w:type="dxa"/>
          </w:tcPr>
          <w:p w14:paraId="46D5C790">
            <w:pPr>
              <w:spacing w:after="0" w:line="240" w:lineRule="auto"/>
            </w:pPr>
          </w:p>
        </w:tc>
        <w:tc>
          <w:tcPr>
            <w:tcW w:w="2880" w:type="dxa"/>
          </w:tcPr>
          <w:p w14:paraId="03777909">
            <w:pPr>
              <w:spacing w:after="0" w:line="240" w:lineRule="auto"/>
            </w:pPr>
            <w:r>
              <w:t>System.String</w:t>
            </w:r>
          </w:p>
        </w:tc>
      </w:tr>
      <w:tr w14:paraId="6CF0C4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868EDF">
            <w:pPr>
              <w:spacing w:after="0" w:line="240" w:lineRule="auto"/>
            </w:pPr>
            <w:r>
              <w:t>BASE_DEPTID</w:t>
            </w:r>
          </w:p>
        </w:tc>
        <w:tc>
          <w:tcPr>
            <w:tcW w:w="2880" w:type="dxa"/>
          </w:tcPr>
          <w:p w14:paraId="2C2397BC">
            <w:pPr>
              <w:spacing w:after="0" w:line="240" w:lineRule="auto"/>
            </w:pPr>
          </w:p>
        </w:tc>
        <w:tc>
          <w:tcPr>
            <w:tcW w:w="2880" w:type="dxa"/>
          </w:tcPr>
          <w:p w14:paraId="5629E48A">
            <w:pPr>
              <w:spacing w:after="0" w:line="240" w:lineRule="auto"/>
            </w:pPr>
            <w:r>
              <w:t>System.String</w:t>
            </w:r>
          </w:p>
        </w:tc>
      </w:tr>
      <w:tr w14:paraId="377222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DDA9C5">
            <w:pPr>
              <w:spacing w:after="0" w:line="240" w:lineRule="auto"/>
            </w:pPr>
            <w:r>
              <w:t>STATION</w:t>
            </w:r>
          </w:p>
        </w:tc>
        <w:tc>
          <w:tcPr>
            <w:tcW w:w="2880" w:type="dxa"/>
          </w:tcPr>
          <w:p w14:paraId="4169460D">
            <w:pPr>
              <w:spacing w:after="0" w:line="240" w:lineRule="auto"/>
            </w:pPr>
          </w:p>
        </w:tc>
        <w:tc>
          <w:tcPr>
            <w:tcW w:w="2880" w:type="dxa"/>
          </w:tcPr>
          <w:p w14:paraId="1CCC274C">
            <w:pPr>
              <w:spacing w:after="0" w:line="240" w:lineRule="auto"/>
            </w:pPr>
            <w:r>
              <w:t>System.String</w:t>
            </w:r>
          </w:p>
        </w:tc>
      </w:tr>
      <w:tr w14:paraId="0136C0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DBF12D">
            <w:pPr>
              <w:spacing w:after="0" w:line="240" w:lineRule="auto"/>
            </w:pPr>
            <w:r>
              <w:t>CHK_FLAG</w:t>
            </w:r>
          </w:p>
        </w:tc>
        <w:tc>
          <w:tcPr>
            <w:tcW w:w="2880" w:type="dxa"/>
          </w:tcPr>
          <w:p w14:paraId="08469B5D">
            <w:pPr>
              <w:spacing w:after="0" w:line="240" w:lineRule="auto"/>
            </w:pPr>
          </w:p>
        </w:tc>
        <w:tc>
          <w:tcPr>
            <w:tcW w:w="2880" w:type="dxa"/>
          </w:tcPr>
          <w:p w14:paraId="149FBDF6">
            <w:pPr>
              <w:spacing w:after="0" w:line="240" w:lineRule="auto"/>
            </w:pPr>
            <w:r>
              <w:t>System.String</w:t>
            </w:r>
          </w:p>
        </w:tc>
      </w:tr>
      <w:tr w14:paraId="466C2F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B75ABC">
            <w:pPr>
              <w:spacing w:after="0" w:line="240" w:lineRule="auto"/>
            </w:pPr>
            <w:r>
              <w:t>MAIL</w:t>
            </w:r>
          </w:p>
        </w:tc>
        <w:tc>
          <w:tcPr>
            <w:tcW w:w="2880" w:type="dxa"/>
          </w:tcPr>
          <w:p w14:paraId="390CC123">
            <w:pPr>
              <w:spacing w:after="0" w:line="240" w:lineRule="auto"/>
            </w:pPr>
          </w:p>
        </w:tc>
        <w:tc>
          <w:tcPr>
            <w:tcW w:w="2880" w:type="dxa"/>
          </w:tcPr>
          <w:p w14:paraId="75996905">
            <w:pPr>
              <w:spacing w:after="0" w:line="240" w:lineRule="auto"/>
            </w:pPr>
            <w:r>
              <w:t>System.String</w:t>
            </w:r>
          </w:p>
        </w:tc>
      </w:tr>
      <w:tr w14:paraId="358F97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34484D">
            <w:pPr>
              <w:spacing w:after="0" w:line="240" w:lineRule="auto"/>
            </w:pPr>
            <w:r>
              <w:t>BEGDATE</w:t>
            </w:r>
          </w:p>
        </w:tc>
        <w:tc>
          <w:tcPr>
            <w:tcW w:w="2880" w:type="dxa"/>
          </w:tcPr>
          <w:p w14:paraId="546DF93D">
            <w:pPr>
              <w:spacing w:after="0" w:line="240" w:lineRule="auto"/>
            </w:pPr>
          </w:p>
        </w:tc>
        <w:tc>
          <w:tcPr>
            <w:tcW w:w="2880" w:type="dxa"/>
          </w:tcPr>
          <w:p w14:paraId="0FBB22E6">
            <w:pPr>
              <w:spacing w:after="0" w:line="240" w:lineRule="auto"/>
            </w:pPr>
            <w:r>
              <w:t>System.String</w:t>
            </w:r>
          </w:p>
        </w:tc>
      </w:tr>
      <w:tr w14:paraId="1E63DB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276D2B">
            <w:pPr>
              <w:spacing w:after="0" w:line="240" w:lineRule="auto"/>
            </w:pPr>
            <w:r>
              <w:t>ENDDATE</w:t>
            </w:r>
          </w:p>
        </w:tc>
        <w:tc>
          <w:tcPr>
            <w:tcW w:w="2880" w:type="dxa"/>
          </w:tcPr>
          <w:p w14:paraId="06D2972D">
            <w:pPr>
              <w:spacing w:after="0" w:line="240" w:lineRule="auto"/>
            </w:pPr>
          </w:p>
        </w:tc>
        <w:tc>
          <w:tcPr>
            <w:tcW w:w="2880" w:type="dxa"/>
          </w:tcPr>
          <w:p w14:paraId="1F84970C">
            <w:pPr>
              <w:spacing w:after="0" w:line="240" w:lineRule="auto"/>
            </w:pPr>
            <w:r>
              <w:t>System.String</w:t>
            </w:r>
          </w:p>
        </w:tc>
      </w:tr>
      <w:tr w14:paraId="53DF2E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0021A3">
            <w:pPr>
              <w:spacing w:after="0" w:line="240" w:lineRule="auto"/>
            </w:pPr>
            <w:r>
              <w:t>BEGTIME</w:t>
            </w:r>
          </w:p>
        </w:tc>
        <w:tc>
          <w:tcPr>
            <w:tcW w:w="2880" w:type="dxa"/>
          </w:tcPr>
          <w:p w14:paraId="56B7D8B0">
            <w:pPr>
              <w:spacing w:after="0" w:line="240" w:lineRule="auto"/>
            </w:pPr>
          </w:p>
        </w:tc>
        <w:tc>
          <w:tcPr>
            <w:tcW w:w="2880" w:type="dxa"/>
          </w:tcPr>
          <w:p w14:paraId="102E74E3">
            <w:pPr>
              <w:spacing w:after="0" w:line="240" w:lineRule="auto"/>
            </w:pPr>
            <w:r>
              <w:t>System.String</w:t>
            </w:r>
          </w:p>
        </w:tc>
      </w:tr>
      <w:tr w14:paraId="5E18FD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A18155">
            <w:pPr>
              <w:spacing w:after="0" w:line="240" w:lineRule="auto"/>
            </w:pPr>
            <w:r>
              <w:t>ENDTIME</w:t>
            </w:r>
          </w:p>
        </w:tc>
        <w:tc>
          <w:tcPr>
            <w:tcW w:w="2880" w:type="dxa"/>
          </w:tcPr>
          <w:p w14:paraId="50EB826E">
            <w:pPr>
              <w:spacing w:after="0" w:line="240" w:lineRule="auto"/>
            </w:pPr>
          </w:p>
        </w:tc>
        <w:tc>
          <w:tcPr>
            <w:tcW w:w="2880" w:type="dxa"/>
          </w:tcPr>
          <w:p w14:paraId="268AD036">
            <w:pPr>
              <w:spacing w:after="0" w:line="240" w:lineRule="auto"/>
            </w:pPr>
            <w:r>
              <w:t>System.String</w:t>
            </w:r>
          </w:p>
        </w:tc>
      </w:tr>
      <w:tr w14:paraId="691815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0253D6">
            <w:pPr>
              <w:spacing w:after="0" w:line="240" w:lineRule="auto"/>
            </w:pPr>
            <w:r>
              <w:t>NEWRATE</w:t>
            </w:r>
          </w:p>
        </w:tc>
        <w:tc>
          <w:tcPr>
            <w:tcW w:w="2880" w:type="dxa"/>
          </w:tcPr>
          <w:p w14:paraId="0C29343F">
            <w:pPr>
              <w:spacing w:after="0" w:line="240" w:lineRule="auto"/>
            </w:pPr>
          </w:p>
        </w:tc>
        <w:tc>
          <w:tcPr>
            <w:tcW w:w="2880" w:type="dxa"/>
          </w:tcPr>
          <w:p w14:paraId="49856D7B">
            <w:pPr>
              <w:spacing w:after="0" w:line="240" w:lineRule="auto"/>
            </w:pPr>
            <w:r>
              <w:t>System.String</w:t>
            </w:r>
          </w:p>
        </w:tc>
      </w:tr>
      <w:tr w14:paraId="0E620C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D56A4A">
            <w:pPr>
              <w:spacing w:after="0" w:line="240" w:lineRule="auto"/>
            </w:pPr>
            <w:r>
              <w:t>OLDRATE</w:t>
            </w:r>
          </w:p>
        </w:tc>
        <w:tc>
          <w:tcPr>
            <w:tcW w:w="2880" w:type="dxa"/>
          </w:tcPr>
          <w:p w14:paraId="02BFFF01">
            <w:pPr>
              <w:spacing w:after="0" w:line="240" w:lineRule="auto"/>
            </w:pPr>
          </w:p>
        </w:tc>
        <w:tc>
          <w:tcPr>
            <w:tcW w:w="2880" w:type="dxa"/>
          </w:tcPr>
          <w:p w14:paraId="03E7D944">
            <w:pPr>
              <w:spacing w:after="0" w:line="240" w:lineRule="auto"/>
            </w:pPr>
            <w:r>
              <w:t>System.String</w:t>
            </w:r>
          </w:p>
        </w:tc>
      </w:tr>
      <w:tr w14:paraId="7EF149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BBBA2D">
            <w:pPr>
              <w:spacing w:after="0" w:line="240" w:lineRule="auto"/>
            </w:pPr>
            <w:r>
              <w:t>BEGFLAG</w:t>
            </w:r>
          </w:p>
        </w:tc>
        <w:tc>
          <w:tcPr>
            <w:tcW w:w="2880" w:type="dxa"/>
          </w:tcPr>
          <w:p w14:paraId="597E97A1">
            <w:pPr>
              <w:spacing w:after="0" w:line="240" w:lineRule="auto"/>
            </w:pPr>
          </w:p>
        </w:tc>
        <w:tc>
          <w:tcPr>
            <w:tcW w:w="2880" w:type="dxa"/>
          </w:tcPr>
          <w:p w14:paraId="3DA5298A">
            <w:pPr>
              <w:spacing w:after="0" w:line="240" w:lineRule="auto"/>
            </w:pPr>
            <w:r>
              <w:t>System.String</w:t>
            </w:r>
          </w:p>
        </w:tc>
      </w:tr>
      <w:tr w14:paraId="0009AA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3ECE36">
            <w:pPr>
              <w:spacing w:after="0" w:line="240" w:lineRule="auto"/>
            </w:pPr>
            <w:r>
              <w:t>ENDFLAG</w:t>
            </w:r>
          </w:p>
        </w:tc>
        <w:tc>
          <w:tcPr>
            <w:tcW w:w="2880" w:type="dxa"/>
          </w:tcPr>
          <w:p w14:paraId="470D611E">
            <w:pPr>
              <w:spacing w:after="0" w:line="240" w:lineRule="auto"/>
            </w:pPr>
          </w:p>
        </w:tc>
        <w:tc>
          <w:tcPr>
            <w:tcW w:w="2880" w:type="dxa"/>
          </w:tcPr>
          <w:p w14:paraId="58EE8638">
            <w:pPr>
              <w:spacing w:after="0" w:line="240" w:lineRule="auto"/>
            </w:pPr>
            <w:r>
              <w:t>System.String</w:t>
            </w:r>
          </w:p>
        </w:tc>
      </w:tr>
      <w:tr w14:paraId="1DB0EC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2BF2A4">
            <w:pPr>
              <w:spacing w:after="0" w:line="240" w:lineRule="auto"/>
            </w:pPr>
            <w:r>
              <w:t>NOTES1</w:t>
            </w:r>
          </w:p>
        </w:tc>
        <w:tc>
          <w:tcPr>
            <w:tcW w:w="2880" w:type="dxa"/>
          </w:tcPr>
          <w:p w14:paraId="41CB47EC">
            <w:pPr>
              <w:spacing w:after="0" w:line="240" w:lineRule="auto"/>
            </w:pPr>
          </w:p>
        </w:tc>
        <w:tc>
          <w:tcPr>
            <w:tcW w:w="2880" w:type="dxa"/>
          </w:tcPr>
          <w:p w14:paraId="66866834">
            <w:pPr>
              <w:spacing w:after="0" w:line="240" w:lineRule="auto"/>
            </w:pPr>
            <w:r>
              <w:t>System.String</w:t>
            </w:r>
          </w:p>
        </w:tc>
      </w:tr>
      <w:tr w14:paraId="6DE831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C42221">
            <w:pPr>
              <w:spacing w:after="0" w:line="240" w:lineRule="auto"/>
            </w:pPr>
            <w:r>
              <w:t>BUSNO</w:t>
            </w:r>
          </w:p>
        </w:tc>
        <w:tc>
          <w:tcPr>
            <w:tcW w:w="2880" w:type="dxa"/>
          </w:tcPr>
          <w:p w14:paraId="20F2A84A">
            <w:pPr>
              <w:spacing w:after="0" w:line="240" w:lineRule="auto"/>
            </w:pPr>
          </w:p>
        </w:tc>
        <w:tc>
          <w:tcPr>
            <w:tcW w:w="2880" w:type="dxa"/>
          </w:tcPr>
          <w:p w14:paraId="2DF701DD">
            <w:pPr>
              <w:spacing w:after="0" w:line="240" w:lineRule="auto"/>
            </w:pPr>
            <w:r>
              <w:t>System.String</w:t>
            </w:r>
          </w:p>
        </w:tc>
      </w:tr>
      <w:tr w14:paraId="2E61D8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C81868">
            <w:pPr>
              <w:spacing w:after="0" w:line="240" w:lineRule="auto"/>
            </w:pPr>
            <w:r>
              <w:t>BPUSERNAME</w:t>
            </w:r>
          </w:p>
        </w:tc>
        <w:tc>
          <w:tcPr>
            <w:tcW w:w="2880" w:type="dxa"/>
          </w:tcPr>
          <w:p w14:paraId="61D9945D">
            <w:pPr>
              <w:spacing w:after="0" w:line="240" w:lineRule="auto"/>
            </w:pPr>
          </w:p>
        </w:tc>
        <w:tc>
          <w:tcPr>
            <w:tcW w:w="2880" w:type="dxa"/>
          </w:tcPr>
          <w:p w14:paraId="0FBD9E0E">
            <w:pPr>
              <w:spacing w:after="0" w:line="240" w:lineRule="auto"/>
            </w:pPr>
            <w:r>
              <w:t>System.String</w:t>
            </w:r>
          </w:p>
        </w:tc>
      </w:tr>
      <w:tr w14:paraId="7916DB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2DBD0E">
            <w:pPr>
              <w:spacing w:after="0" w:line="240" w:lineRule="auto"/>
            </w:pPr>
            <w:r>
              <w:t>BPUSERPASS</w:t>
            </w:r>
          </w:p>
        </w:tc>
        <w:tc>
          <w:tcPr>
            <w:tcW w:w="2880" w:type="dxa"/>
          </w:tcPr>
          <w:p w14:paraId="1056B2D1">
            <w:pPr>
              <w:spacing w:after="0" w:line="240" w:lineRule="auto"/>
            </w:pPr>
          </w:p>
        </w:tc>
        <w:tc>
          <w:tcPr>
            <w:tcW w:w="2880" w:type="dxa"/>
          </w:tcPr>
          <w:p w14:paraId="05B4BB81">
            <w:pPr>
              <w:spacing w:after="0" w:line="240" w:lineRule="auto"/>
            </w:pPr>
            <w:r>
              <w:t>System.String</w:t>
            </w:r>
          </w:p>
        </w:tc>
      </w:tr>
      <w:tr w14:paraId="4BD67E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F3AC21">
            <w:pPr>
              <w:spacing w:after="0" w:line="240" w:lineRule="auto"/>
            </w:pPr>
            <w:r>
              <w:t>EMAIL</w:t>
            </w:r>
          </w:p>
        </w:tc>
        <w:tc>
          <w:tcPr>
            <w:tcW w:w="2880" w:type="dxa"/>
          </w:tcPr>
          <w:p w14:paraId="32A7FAAC">
            <w:pPr>
              <w:spacing w:after="0" w:line="240" w:lineRule="auto"/>
            </w:pPr>
          </w:p>
        </w:tc>
        <w:tc>
          <w:tcPr>
            <w:tcW w:w="2880" w:type="dxa"/>
          </w:tcPr>
          <w:p w14:paraId="38AAC038">
            <w:pPr>
              <w:spacing w:after="0" w:line="240" w:lineRule="auto"/>
            </w:pPr>
            <w:r>
              <w:t>System.String</w:t>
            </w:r>
          </w:p>
        </w:tc>
      </w:tr>
      <w:tr w14:paraId="4C7453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3C1507">
            <w:pPr>
              <w:spacing w:after="0" w:line="240" w:lineRule="auto"/>
            </w:pPr>
            <w:r>
              <w:t>USEREXT</w:t>
            </w:r>
          </w:p>
        </w:tc>
        <w:tc>
          <w:tcPr>
            <w:tcW w:w="2880" w:type="dxa"/>
          </w:tcPr>
          <w:p w14:paraId="50860A34">
            <w:pPr>
              <w:spacing w:after="0" w:line="240" w:lineRule="auto"/>
            </w:pPr>
          </w:p>
        </w:tc>
        <w:tc>
          <w:tcPr>
            <w:tcW w:w="2880" w:type="dxa"/>
          </w:tcPr>
          <w:p w14:paraId="58AE7FC2">
            <w:pPr>
              <w:spacing w:after="0" w:line="240" w:lineRule="auto"/>
            </w:pPr>
            <w:r>
              <w:t>System.String</w:t>
            </w:r>
          </w:p>
        </w:tc>
      </w:tr>
      <w:tr w14:paraId="2415DA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A26D2A">
            <w:pPr>
              <w:spacing w:after="0" w:line="240" w:lineRule="auto"/>
            </w:pPr>
            <w:r>
              <w:t>EXTNO</w:t>
            </w:r>
          </w:p>
        </w:tc>
        <w:tc>
          <w:tcPr>
            <w:tcW w:w="2880" w:type="dxa"/>
          </w:tcPr>
          <w:p w14:paraId="36976CA4">
            <w:pPr>
              <w:spacing w:after="0" w:line="240" w:lineRule="auto"/>
            </w:pPr>
          </w:p>
        </w:tc>
        <w:tc>
          <w:tcPr>
            <w:tcW w:w="2880" w:type="dxa"/>
          </w:tcPr>
          <w:p w14:paraId="4C3DB449">
            <w:pPr>
              <w:spacing w:after="0" w:line="240" w:lineRule="auto"/>
            </w:pPr>
            <w:r>
              <w:t>System.String</w:t>
            </w:r>
          </w:p>
        </w:tc>
      </w:tr>
      <w:tr w14:paraId="0F1260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2BF538">
            <w:pPr>
              <w:spacing w:after="0" w:line="240" w:lineRule="auto"/>
            </w:pPr>
            <w:r>
              <w:t>BUYER_FLAG</w:t>
            </w:r>
          </w:p>
        </w:tc>
        <w:tc>
          <w:tcPr>
            <w:tcW w:w="2880" w:type="dxa"/>
          </w:tcPr>
          <w:p w14:paraId="78467307">
            <w:pPr>
              <w:spacing w:after="0" w:line="240" w:lineRule="auto"/>
            </w:pPr>
          </w:p>
        </w:tc>
        <w:tc>
          <w:tcPr>
            <w:tcW w:w="2880" w:type="dxa"/>
          </w:tcPr>
          <w:p w14:paraId="463E7456">
            <w:pPr>
              <w:spacing w:after="0" w:line="240" w:lineRule="auto"/>
            </w:pPr>
            <w:r>
              <w:t>System.String</w:t>
            </w:r>
          </w:p>
        </w:tc>
      </w:tr>
      <w:tr w14:paraId="344139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CC0BFE">
            <w:pPr>
              <w:spacing w:after="0" w:line="240" w:lineRule="auto"/>
            </w:pPr>
            <w:r>
              <w:t>SALER_FLAG</w:t>
            </w:r>
          </w:p>
        </w:tc>
        <w:tc>
          <w:tcPr>
            <w:tcW w:w="2880" w:type="dxa"/>
          </w:tcPr>
          <w:p w14:paraId="316580CB">
            <w:pPr>
              <w:spacing w:after="0" w:line="240" w:lineRule="auto"/>
            </w:pPr>
          </w:p>
        </w:tc>
        <w:tc>
          <w:tcPr>
            <w:tcW w:w="2880" w:type="dxa"/>
          </w:tcPr>
          <w:p w14:paraId="3EAF5F18">
            <w:pPr>
              <w:spacing w:after="0" w:line="240" w:lineRule="auto"/>
            </w:pPr>
            <w:r>
              <w:t>System.String</w:t>
            </w:r>
          </w:p>
        </w:tc>
      </w:tr>
      <w:tr w14:paraId="30CC38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A951C5">
            <w:pPr>
              <w:spacing w:after="0" w:line="240" w:lineRule="auto"/>
            </w:pPr>
            <w:r>
              <w:t>RECKONERID</w:t>
            </w:r>
          </w:p>
        </w:tc>
        <w:tc>
          <w:tcPr>
            <w:tcW w:w="2880" w:type="dxa"/>
          </w:tcPr>
          <w:p w14:paraId="6C9803D5">
            <w:pPr>
              <w:spacing w:after="0" w:line="240" w:lineRule="auto"/>
            </w:pPr>
          </w:p>
        </w:tc>
        <w:tc>
          <w:tcPr>
            <w:tcW w:w="2880" w:type="dxa"/>
          </w:tcPr>
          <w:p w14:paraId="2E8525E5">
            <w:pPr>
              <w:spacing w:after="0" w:line="240" w:lineRule="auto"/>
            </w:pPr>
            <w:r>
              <w:t>System.String</w:t>
            </w:r>
          </w:p>
        </w:tc>
      </w:tr>
      <w:tr w14:paraId="766B4B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9CE8AD">
            <w:pPr>
              <w:spacing w:after="0" w:line="240" w:lineRule="auto"/>
            </w:pPr>
            <w:r>
              <w:t>THRESHOLD</w:t>
            </w:r>
          </w:p>
        </w:tc>
        <w:tc>
          <w:tcPr>
            <w:tcW w:w="2880" w:type="dxa"/>
          </w:tcPr>
          <w:p w14:paraId="5274BD1A">
            <w:pPr>
              <w:spacing w:after="0" w:line="240" w:lineRule="auto"/>
            </w:pPr>
          </w:p>
        </w:tc>
        <w:tc>
          <w:tcPr>
            <w:tcW w:w="2880" w:type="dxa"/>
          </w:tcPr>
          <w:p w14:paraId="6599D989">
            <w:pPr>
              <w:spacing w:after="0" w:line="240" w:lineRule="auto"/>
            </w:pPr>
            <w:r>
              <w:t>System.String</w:t>
            </w:r>
          </w:p>
        </w:tc>
      </w:tr>
      <w:tr w14:paraId="77171F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DB97A3">
            <w:pPr>
              <w:spacing w:after="0" w:line="240" w:lineRule="auto"/>
            </w:pPr>
            <w:r>
              <w:t>LOGINDATE</w:t>
            </w:r>
          </w:p>
        </w:tc>
        <w:tc>
          <w:tcPr>
            <w:tcW w:w="2880" w:type="dxa"/>
          </w:tcPr>
          <w:p w14:paraId="16D0001B">
            <w:pPr>
              <w:spacing w:after="0" w:line="240" w:lineRule="auto"/>
            </w:pPr>
          </w:p>
        </w:tc>
        <w:tc>
          <w:tcPr>
            <w:tcW w:w="2880" w:type="dxa"/>
          </w:tcPr>
          <w:p w14:paraId="63F6C78B">
            <w:pPr>
              <w:spacing w:after="0" w:line="240" w:lineRule="auto"/>
            </w:pPr>
            <w:r>
              <w:t>System.String</w:t>
            </w:r>
          </w:p>
        </w:tc>
      </w:tr>
      <w:tr w14:paraId="669027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C3881E">
            <w:pPr>
              <w:spacing w:after="0" w:line="240" w:lineRule="auto"/>
            </w:pPr>
            <w:r>
              <w:t>INITPASS</w:t>
            </w:r>
          </w:p>
        </w:tc>
        <w:tc>
          <w:tcPr>
            <w:tcW w:w="2880" w:type="dxa"/>
          </w:tcPr>
          <w:p w14:paraId="1251903C">
            <w:pPr>
              <w:spacing w:after="0" w:line="240" w:lineRule="auto"/>
            </w:pPr>
          </w:p>
        </w:tc>
        <w:tc>
          <w:tcPr>
            <w:tcW w:w="2880" w:type="dxa"/>
          </w:tcPr>
          <w:p w14:paraId="504BADD0">
            <w:pPr>
              <w:spacing w:after="0" w:line="240" w:lineRule="auto"/>
            </w:pPr>
            <w:r>
              <w:t>System.String</w:t>
            </w:r>
          </w:p>
        </w:tc>
      </w:tr>
      <w:tr w14:paraId="768C6D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083613">
            <w:pPr>
              <w:spacing w:after="0" w:line="240" w:lineRule="auto"/>
            </w:pPr>
            <w:r>
              <w:t>IFREPEATLOGIN</w:t>
            </w:r>
          </w:p>
        </w:tc>
        <w:tc>
          <w:tcPr>
            <w:tcW w:w="2880" w:type="dxa"/>
          </w:tcPr>
          <w:p w14:paraId="1D9790C8">
            <w:pPr>
              <w:spacing w:after="0" w:line="240" w:lineRule="auto"/>
            </w:pPr>
          </w:p>
        </w:tc>
        <w:tc>
          <w:tcPr>
            <w:tcW w:w="2880" w:type="dxa"/>
          </w:tcPr>
          <w:p w14:paraId="6A335AF5">
            <w:pPr>
              <w:spacing w:after="0" w:line="240" w:lineRule="auto"/>
            </w:pPr>
            <w:r>
              <w:t>System.String</w:t>
            </w:r>
          </w:p>
        </w:tc>
      </w:tr>
      <w:tr w14:paraId="695FBD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B8B9F5">
            <w:pPr>
              <w:spacing w:after="0" w:line="240" w:lineRule="auto"/>
            </w:pPr>
            <w:r>
              <w:t>ISSENDTEL</w:t>
            </w:r>
          </w:p>
        </w:tc>
        <w:tc>
          <w:tcPr>
            <w:tcW w:w="2880" w:type="dxa"/>
          </w:tcPr>
          <w:p w14:paraId="4751B7C6">
            <w:pPr>
              <w:spacing w:after="0" w:line="240" w:lineRule="auto"/>
            </w:pPr>
          </w:p>
        </w:tc>
        <w:tc>
          <w:tcPr>
            <w:tcW w:w="2880" w:type="dxa"/>
          </w:tcPr>
          <w:p w14:paraId="1B297E6D">
            <w:pPr>
              <w:spacing w:after="0" w:line="240" w:lineRule="auto"/>
            </w:pPr>
            <w:r>
              <w:t>System.String</w:t>
            </w:r>
          </w:p>
        </w:tc>
      </w:tr>
      <w:tr w14:paraId="46C2CC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642302">
            <w:pPr>
              <w:spacing w:after="0" w:line="240" w:lineRule="auto"/>
            </w:pPr>
            <w:r>
              <w:t>BPUSERIDO</w:t>
            </w:r>
          </w:p>
        </w:tc>
        <w:tc>
          <w:tcPr>
            <w:tcW w:w="2880" w:type="dxa"/>
          </w:tcPr>
          <w:p w14:paraId="5F786326">
            <w:pPr>
              <w:spacing w:after="0" w:line="240" w:lineRule="auto"/>
            </w:pPr>
          </w:p>
        </w:tc>
        <w:tc>
          <w:tcPr>
            <w:tcW w:w="2880" w:type="dxa"/>
          </w:tcPr>
          <w:p w14:paraId="2B33E55F">
            <w:pPr>
              <w:spacing w:after="0" w:line="240" w:lineRule="auto"/>
            </w:pPr>
            <w:r>
              <w:t>System.String</w:t>
            </w:r>
          </w:p>
        </w:tc>
      </w:tr>
      <w:tr w14:paraId="1E8D6A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49E2DF">
            <w:pPr>
              <w:spacing w:after="0" w:line="240" w:lineRule="auto"/>
            </w:pPr>
            <w:r>
              <w:t>PHY_FLAG</w:t>
            </w:r>
          </w:p>
        </w:tc>
        <w:tc>
          <w:tcPr>
            <w:tcW w:w="2880" w:type="dxa"/>
          </w:tcPr>
          <w:p w14:paraId="1EF30F0A">
            <w:pPr>
              <w:spacing w:after="0" w:line="240" w:lineRule="auto"/>
            </w:pPr>
          </w:p>
        </w:tc>
        <w:tc>
          <w:tcPr>
            <w:tcW w:w="2880" w:type="dxa"/>
          </w:tcPr>
          <w:p w14:paraId="56631BC0">
            <w:pPr>
              <w:spacing w:after="0" w:line="240" w:lineRule="auto"/>
            </w:pPr>
            <w:r>
              <w:t>System.String</w:t>
            </w:r>
          </w:p>
        </w:tc>
      </w:tr>
      <w:tr w14:paraId="5568B6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2E0214">
            <w:pPr>
              <w:spacing w:after="0" w:line="240" w:lineRule="auto"/>
            </w:pPr>
            <w:r>
              <w:t>BAK_VARCHAR1</w:t>
            </w:r>
          </w:p>
        </w:tc>
        <w:tc>
          <w:tcPr>
            <w:tcW w:w="2880" w:type="dxa"/>
          </w:tcPr>
          <w:p w14:paraId="5CCB68BA">
            <w:pPr>
              <w:spacing w:after="0" w:line="240" w:lineRule="auto"/>
            </w:pPr>
          </w:p>
        </w:tc>
        <w:tc>
          <w:tcPr>
            <w:tcW w:w="2880" w:type="dxa"/>
          </w:tcPr>
          <w:p w14:paraId="4E606A14">
            <w:pPr>
              <w:spacing w:after="0" w:line="240" w:lineRule="auto"/>
            </w:pPr>
            <w:r>
              <w:t>System.String</w:t>
            </w:r>
          </w:p>
        </w:tc>
      </w:tr>
      <w:tr w14:paraId="4CFD53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DB9633">
            <w:pPr>
              <w:spacing w:after="0" w:line="240" w:lineRule="auto"/>
            </w:pPr>
            <w:r>
              <w:t>BAK_VARCHAR2</w:t>
            </w:r>
          </w:p>
        </w:tc>
        <w:tc>
          <w:tcPr>
            <w:tcW w:w="2880" w:type="dxa"/>
          </w:tcPr>
          <w:p w14:paraId="1CC69A3B">
            <w:pPr>
              <w:spacing w:after="0" w:line="240" w:lineRule="auto"/>
            </w:pPr>
          </w:p>
        </w:tc>
        <w:tc>
          <w:tcPr>
            <w:tcW w:w="2880" w:type="dxa"/>
          </w:tcPr>
          <w:p w14:paraId="663967EE">
            <w:pPr>
              <w:spacing w:after="0" w:line="240" w:lineRule="auto"/>
            </w:pPr>
            <w:r>
              <w:t>System.String</w:t>
            </w:r>
          </w:p>
        </w:tc>
      </w:tr>
      <w:tr w14:paraId="603151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69735B">
            <w:pPr>
              <w:spacing w:after="0" w:line="240" w:lineRule="auto"/>
            </w:pPr>
            <w:r>
              <w:t>DOCTOR_FLAG</w:t>
            </w:r>
          </w:p>
        </w:tc>
        <w:tc>
          <w:tcPr>
            <w:tcW w:w="2880" w:type="dxa"/>
          </w:tcPr>
          <w:p w14:paraId="1D15C134">
            <w:pPr>
              <w:spacing w:after="0" w:line="240" w:lineRule="auto"/>
            </w:pPr>
          </w:p>
        </w:tc>
        <w:tc>
          <w:tcPr>
            <w:tcW w:w="2880" w:type="dxa"/>
          </w:tcPr>
          <w:p w14:paraId="57386420">
            <w:pPr>
              <w:spacing w:after="0" w:line="240" w:lineRule="auto"/>
            </w:pPr>
            <w:r>
              <w:t>System.String</w:t>
            </w:r>
          </w:p>
        </w:tc>
      </w:tr>
      <w:tr w14:paraId="0A9CF7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958C05">
            <w:pPr>
              <w:spacing w:after="0" w:line="240" w:lineRule="auto"/>
            </w:pPr>
            <w:r>
              <w:t>DEPARTMENT</w:t>
            </w:r>
          </w:p>
        </w:tc>
        <w:tc>
          <w:tcPr>
            <w:tcW w:w="2880" w:type="dxa"/>
          </w:tcPr>
          <w:p w14:paraId="676E7D41">
            <w:pPr>
              <w:spacing w:after="0" w:line="240" w:lineRule="auto"/>
            </w:pPr>
          </w:p>
        </w:tc>
        <w:tc>
          <w:tcPr>
            <w:tcW w:w="2880" w:type="dxa"/>
          </w:tcPr>
          <w:p w14:paraId="55E96E23">
            <w:pPr>
              <w:spacing w:after="0" w:line="240" w:lineRule="auto"/>
            </w:pPr>
            <w:r>
              <w:t>System.String</w:t>
            </w:r>
          </w:p>
        </w:tc>
      </w:tr>
      <w:tr w14:paraId="7FB385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686541">
            <w:pPr>
              <w:spacing w:after="0" w:line="240" w:lineRule="auto"/>
            </w:pPr>
            <w:r>
              <w:t>REGISTER_TYPE</w:t>
            </w:r>
          </w:p>
        </w:tc>
        <w:tc>
          <w:tcPr>
            <w:tcW w:w="2880" w:type="dxa"/>
          </w:tcPr>
          <w:p w14:paraId="7044FA1D">
            <w:pPr>
              <w:spacing w:after="0" w:line="240" w:lineRule="auto"/>
            </w:pPr>
          </w:p>
        </w:tc>
        <w:tc>
          <w:tcPr>
            <w:tcW w:w="2880" w:type="dxa"/>
          </w:tcPr>
          <w:p w14:paraId="3D7AEBE4">
            <w:pPr>
              <w:spacing w:after="0" w:line="240" w:lineRule="auto"/>
            </w:pPr>
            <w:r>
              <w:t>System.String</w:t>
            </w:r>
          </w:p>
        </w:tc>
      </w:tr>
      <w:tr w14:paraId="5FAD0B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421B51">
            <w:pPr>
              <w:spacing w:after="0" w:line="240" w:lineRule="auto"/>
            </w:pPr>
            <w:r>
              <w:t>REGAMT_RATE</w:t>
            </w:r>
          </w:p>
        </w:tc>
        <w:tc>
          <w:tcPr>
            <w:tcW w:w="2880" w:type="dxa"/>
          </w:tcPr>
          <w:p w14:paraId="7BB46929">
            <w:pPr>
              <w:spacing w:after="0" w:line="240" w:lineRule="auto"/>
            </w:pPr>
          </w:p>
        </w:tc>
        <w:tc>
          <w:tcPr>
            <w:tcW w:w="2880" w:type="dxa"/>
          </w:tcPr>
          <w:p w14:paraId="1DDD88D8">
            <w:pPr>
              <w:spacing w:after="0" w:line="240" w:lineRule="auto"/>
            </w:pPr>
            <w:r>
              <w:t>System.String</w:t>
            </w:r>
          </w:p>
        </w:tc>
      </w:tr>
      <w:tr w14:paraId="604C69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150B6E">
            <w:pPr>
              <w:spacing w:after="0" w:line="240" w:lineRule="auto"/>
            </w:pPr>
            <w:r>
              <w:t>LIMIT_DAY</w:t>
            </w:r>
          </w:p>
        </w:tc>
        <w:tc>
          <w:tcPr>
            <w:tcW w:w="2880" w:type="dxa"/>
          </w:tcPr>
          <w:p w14:paraId="53FFB622">
            <w:pPr>
              <w:spacing w:after="0" w:line="240" w:lineRule="auto"/>
            </w:pPr>
          </w:p>
        </w:tc>
        <w:tc>
          <w:tcPr>
            <w:tcW w:w="2880" w:type="dxa"/>
          </w:tcPr>
          <w:p w14:paraId="3B7EB0D0">
            <w:pPr>
              <w:spacing w:after="0" w:line="240" w:lineRule="auto"/>
            </w:pPr>
            <w:r>
              <w:t>System.String</w:t>
            </w:r>
          </w:p>
        </w:tc>
      </w:tr>
      <w:tr w14:paraId="56D928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B86E4A">
            <w:pPr>
              <w:spacing w:after="0" w:line="240" w:lineRule="auto"/>
            </w:pPr>
            <w:r>
              <w:t>USER_RATE</w:t>
            </w:r>
          </w:p>
        </w:tc>
        <w:tc>
          <w:tcPr>
            <w:tcW w:w="2880" w:type="dxa"/>
          </w:tcPr>
          <w:p w14:paraId="2EEF2C13">
            <w:pPr>
              <w:spacing w:after="0" w:line="240" w:lineRule="auto"/>
            </w:pPr>
          </w:p>
        </w:tc>
        <w:tc>
          <w:tcPr>
            <w:tcW w:w="2880" w:type="dxa"/>
          </w:tcPr>
          <w:p w14:paraId="12518BA1">
            <w:pPr>
              <w:spacing w:after="0" w:line="240" w:lineRule="auto"/>
            </w:pPr>
            <w:r>
              <w:t>System.String</w:t>
            </w:r>
          </w:p>
        </w:tc>
      </w:tr>
      <w:tr w14:paraId="1CDC5A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39290D">
            <w:pPr>
              <w:spacing w:after="0" w:line="240" w:lineRule="auto"/>
            </w:pPr>
            <w:r>
              <w:t>WAITER_FLAG</w:t>
            </w:r>
          </w:p>
        </w:tc>
        <w:tc>
          <w:tcPr>
            <w:tcW w:w="2880" w:type="dxa"/>
          </w:tcPr>
          <w:p w14:paraId="14FE183F">
            <w:pPr>
              <w:spacing w:after="0" w:line="240" w:lineRule="auto"/>
            </w:pPr>
          </w:p>
        </w:tc>
        <w:tc>
          <w:tcPr>
            <w:tcW w:w="2880" w:type="dxa"/>
          </w:tcPr>
          <w:p w14:paraId="2348D213">
            <w:pPr>
              <w:spacing w:after="0" w:line="240" w:lineRule="auto"/>
            </w:pPr>
            <w:r>
              <w:t>System.String</w:t>
            </w:r>
          </w:p>
        </w:tc>
      </w:tr>
      <w:tr w14:paraId="36C813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DD3E12">
            <w:pPr>
              <w:spacing w:after="0" w:line="240" w:lineRule="auto"/>
            </w:pPr>
            <w:r>
              <w:t>DRUGGIST_FLAG</w:t>
            </w:r>
          </w:p>
        </w:tc>
        <w:tc>
          <w:tcPr>
            <w:tcW w:w="2880" w:type="dxa"/>
          </w:tcPr>
          <w:p w14:paraId="4F44A923">
            <w:pPr>
              <w:spacing w:after="0" w:line="240" w:lineRule="auto"/>
            </w:pPr>
          </w:p>
        </w:tc>
        <w:tc>
          <w:tcPr>
            <w:tcW w:w="2880" w:type="dxa"/>
          </w:tcPr>
          <w:p w14:paraId="10845AD5">
            <w:pPr>
              <w:spacing w:after="0" w:line="240" w:lineRule="auto"/>
            </w:pPr>
            <w:r>
              <w:t>System.String</w:t>
            </w:r>
          </w:p>
        </w:tc>
      </w:tr>
      <w:tr w14:paraId="3FB0F9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B6C049">
            <w:pPr>
              <w:spacing w:after="0" w:line="240" w:lineRule="auto"/>
            </w:pPr>
            <w:r>
              <w:t>USER_KIND</w:t>
            </w:r>
          </w:p>
        </w:tc>
        <w:tc>
          <w:tcPr>
            <w:tcW w:w="2880" w:type="dxa"/>
          </w:tcPr>
          <w:p w14:paraId="528152AE">
            <w:pPr>
              <w:spacing w:after="0" w:line="240" w:lineRule="auto"/>
            </w:pPr>
          </w:p>
        </w:tc>
        <w:tc>
          <w:tcPr>
            <w:tcW w:w="2880" w:type="dxa"/>
          </w:tcPr>
          <w:p w14:paraId="397A3A76">
            <w:pPr>
              <w:spacing w:after="0" w:line="240" w:lineRule="auto"/>
            </w:pPr>
            <w:r>
              <w:t>System.String</w:t>
            </w:r>
          </w:p>
        </w:tc>
      </w:tr>
      <w:tr w14:paraId="52EBF2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5ECF57">
            <w:pPr>
              <w:spacing w:after="0" w:line="240" w:lineRule="auto"/>
            </w:pPr>
            <w:r>
              <w:t>CRMCOMPID</w:t>
            </w:r>
          </w:p>
        </w:tc>
        <w:tc>
          <w:tcPr>
            <w:tcW w:w="2880" w:type="dxa"/>
          </w:tcPr>
          <w:p w14:paraId="14B26C8A">
            <w:pPr>
              <w:spacing w:after="0" w:line="240" w:lineRule="auto"/>
            </w:pPr>
          </w:p>
        </w:tc>
        <w:tc>
          <w:tcPr>
            <w:tcW w:w="2880" w:type="dxa"/>
          </w:tcPr>
          <w:p w14:paraId="21EFED2D">
            <w:pPr>
              <w:spacing w:after="0" w:line="240" w:lineRule="auto"/>
            </w:pPr>
            <w:r>
              <w:t>System.String</w:t>
            </w:r>
          </w:p>
        </w:tc>
      </w:tr>
      <w:tr w14:paraId="6A7515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A76176">
            <w:pPr>
              <w:spacing w:after="0" w:line="240" w:lineRule="auto"/>
            </w:pPr>
            <w:r>
              <w:t>URL_PICTURE</w:t>
            </w:r>
          </w:p>
        </w:tc>
        <w:tc>
          <w:tcPr>
            <w:tcW w:w="2880" w:type="dxa"/>
          </w:tcPr>
          <w:p w14:paraId="7BD254E8">
            <w:pPr>
              <w:spacing w:after="0" w:line="240" w:lineRule="auto"/>
            </w:pPr>
          </w:p>
        </w:tc>
        <w:tc>
          <w:tcPr>
            <w:tcW w:w="2880" w:type="dxa"/>
          </w:tcPr>
          <w:p w14:paraId="1EFE4FD2">
            <w:pPr>
              <w:spacing w:after="0" w:line="240" w:lineRule="auto"/>
            </w:pPr>
            <w:r>
              <w:t>System.String</w:t>
            </w:r>
          </w:p>
        </w:tc>
      </w:tr>
      <w:tr w14:paraId="785CEB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C4B593">
            <w:pPr>
              <w:spacing w:after="0" w:line="240" w:lineRule="auto"/>
            </w:pPr>
            <w:r>
              <w:t>REC_MARK</w:t>
            </w:r>
          </w:p>
        </w:tc>
        <w:tc>
          <w:tcPr>
            <w:tcW w:w="2880" w:type="dxa"/>
          </w:tcPr>
          <w:p w14:paraId="5F31EF12">
            <w:pPr>
              <w:spacing w:after="0" w:line="240" w:lineRule="auto"/>
            </w:pPr>
          </w:p>
        </w:tc>
        <w:tc>
          <w:tcPr>
            <w:tcW w:w="2880" w:type="dxa"/>
          </w:tcPr>
          <w:p w14:paraId="57F67590">
            <w:pPr>
              <w:spacing w:after="0" w:line="240" w:lineRule="auto"/>
            </w:pPr>
            <w:r>
              <w:t>System.String</w:t>
            </w:r>
          </w:p>
        </w:tc>
      </w:tr>
      <w:tr w14:paraId="6CDDAC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379616">
            <w:pPr>
              <w:spacing w:after="0" w:line="240" w:lineRule="auto"/>
            </w:pPr>
            <w:r>
              <w:t>CNAME</w:t>
            </w:r>
          </w:p>
        </w:tc>
        <w:tc>
          <w:tcPr>
            <w:tcW w:w="2880" w:type="dxa"/>
          </w:tcPr>
          <w:p w14:paraId="35E96424">
            <w:pPr>
              <w:spacing w:after="0" w:line="240" w:lineRule="auto"/>
            </w:pPr>
          </w:p>
        </w:tc>
        <w:tc>
          <w:tcPr>
            <w:tcW w:w="2880" w:type="dxa"/>
          </w:tcPr>
          <w:p w14:paraId="3C6CB1F2">
            <w:pPr>
              <w:spacing w:after="0" w:line="240" w:lineRule="auto"/>
            </w:pPr>
            <w:r>
              <w:t>System.String</w:t>
            </w:r>
          </w:p>
        </w:tc>
      </w:tr>
      <w:tr w14:paraId="0AAE3E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874018">
            <w:pPr>
              <w:spacing w:after="0" w:line="240" w:lineRule="auto"/>
            </w:pPr>
            <w:r>
              <w:t>UNAME</w:t>
            </w:r>
          </w:p>
        </w:tc>
        <w:tc>
          <w:tcPr>
            <w:tcW w:w="2880" w:type="dxa"/>
          </w:tcPr>
          <w:p w14:paraId="547AD502">
            <w:pPr>
              <w:spacing w:after="0" w:line="240" w:lineRule="auto"/>
            </w:pPr>
          </w:p>
        </w:tc>
        <w:tc>
          <w:tcPr>
            <w:tcW w:w="2880" w:type="dxa"/>
          </w:tcPr>
          <w:p w14:paraId="78160DD9">
            <w:pPr>
              <w:spacing w:after="0" w:line="240" w:lineRule="auto"/>
            </w:pPr>
            <w:r>
              <w:t>System.String</w:t>
            </w:r>
          </w:p>
        </w:tc>
      </w:tr>
      <w:tr w14:paraId="1425A1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D92229">
            <w:pPr>
              <w:spacing w:after="0" w:line="240" w:lineRule="auto"/>
            </w:pPr>
            <w:r>
              <w:t>PWD</w:t>
            </w:r>
          </w:p>
        </w:tc>
        <w:tc>
          <w:tcPr>
            <w:tcW w:w="2880" w:type="dxa"/>
          </w:tcPr>
          <w:p w14:paraId="15FEB416">
            <w:pPr>
              <w:spacing w:after="0" w:line="240" w:lineRule="auto"/>
            </w:pPr>
          </w:p>
        </w:tc>
        <w:tc>
          <w:tcPr>
            <w:tcW w:w="2880" w:type="dxa"/>
          </w:tcPr>
          <w:p w14:paraId="08A32768">
            <w:pPr>
              <w:spacing w:after="0" w:line="240" w:lineRule="auto"/>
            </w:pPr>
            <w:r>
              <w:t>System.String</w:t>
            </w:r>
          </w:p>
        </w:tc>
      </w:tr>
      <w:tr w14:paraId="65F2C5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79BF05">
            <w:pPr>
              <w:spacing w:after="0" w:line="240" w:lineRule="auto"/>
            </w:pPr>
            <w:r>
              <w:t>CRM_USERTYPE</w:t>
            </w:r>
          </w:p>
        </w:tc>
        <w:tc>
          <w:tcPr>
            <w:tcW w:w="2880" w:type="dxa"/>
          </w:tcPr>
          <w:p w14:paraId="166ED77F">
            <w:pPr>
              <w:spacing w:after="0" w:line="240" w:lineRule="auto"/>
            </w:pPr>
          </w:p>
        </w:tc>
        <w:tc>
          <w:tcPr>
            <w:tcW w:w="2880" w:type="dxa"/>
          </w:tcPr>
          <w:p w14:paraId="7384EB95">
            <w:pPr>
              <w:spacing w:after="0" w:line="240" w:lineRule="auto"/>
            </w:pPr>
            <w:r>
              <w:t>System.String</w:t>
            </w:r>
          </w:p>
        </w:tc>
      </w:tr>
      <w:tr w14:paraId="19D098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4B8CC1">
            <w:pPr>
              <w:spacing w:after="0" w:line="240" w:lineRule="auto"/>
            </w:pPr>
            <w:r>
              <w:t>TPHONE</w:t>
            </w:r>
          </w:p>
        </w:tc>
        <w:tc>
          <w:tcPr>
            <w:tcW w:w="2880" w:type="dxa"/>
          </w:tcPr>
          <w:p w14:paraId="71ABA027">
            <w:pPr>
              <w:spacing w:after="0" w:line="240" w:lineRule="auto"/>
            </w:pPr>
          </w:p>
        </w:tc>
        <w:tc>
          <w:tcPr>
            <w:tcW w:w="2880" w:type="dxa"/>
          </w:tcPr>
          <w:p w14:paraId="214B2A87">
            <w:pPr>
              <w:spacing w:after="0" w:line="240" w:lineRule="auto"/>
            </w:pPr>
            <w:r>
              <w:t>System.String</w:t>
            </w:r>
          </w:p>
        </w:tc>
      </w:tr>
      <w:tr w14:paraId="36C1D2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29A27F">
            <w:pPr>
              <w:spacing w:after="0" w:line="240" w:lineRule="auto"/>
            </w:pPr>
            <w:r>
              <w:t>OPENID</w:t>
            </w:r>
          </w:p>
        </w:tc>
        <w:tc>
          <w:tcPr>
            <w:tcW w:w="2880" w:type="dxa"/>
          </w:tcPr>
          <w:p w14:paraId="513BE814">
            <w:pPr>
              <w:spacing w:after="0" w:line="240" w:lineRule="auto"/>
            </w:pPr>
          </w:p>
        </w:tc>
        <w:tc>
          <w:tcPr>
            <w:tcW w:w="2880" w:type="dxa"/>
          </w:tcPr>
          <w:p w14:paraId="08CB628A">
            <w:pPr>
              <w:spacing w:after="0" w:line="240" w:lineRule="auto"/>
            </w:pPr>
            <w:r>
              <w:t>System.String</w:t>
            </w:r>
          </w:p>
        </w:tc>
      </w:tr>
      <w:tr w14:paraId="693671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3A0EF4">
            <w:pPr>
              <w:spacing w:after="0" w:line="240" w:lineRule="auto"/>
            </w:pPr>
            <w:r>
              <w:t>WECHAT_AVATAR</w:t>
            </w:r>
          </w:p>
        </w:tc>
        <w:tc>
          <w:tcPr>
            <w:tcW w:w="2880" w:type="dxa"/>
          </w:tcPr>
          <w:p w14:paraId="37676C8B">
            <w:pPr>
              <w:spacing w:after="0" w:line="240" w:lineRule="auto"/>
            </w:pPr>
          </w:p>
        </w:tc>
        <w:tc>
          <w:tcPr>
            <w:tcW w:w="2880" w:type="dxa"/>
          </w:tcPr>
          <w:p w14:paraId="695B70ED">
            <w:pPr>
              <w:spacing w:after="0" w:line="240" w:lineRule="auto"/>
            </w:pPr>
            <w:r>
              <w:t>System.String</w:t>
            </w:r>
          </w:p>
        </w:tc>
      </w:tr>
      <w:tr w14:paraId="448CE7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AD40E5">
            <w:pPr>
              <w:spacing w:after="0" w:line="240" w:lineRule="auto"/>
            </w:pPr>
            <w:r>
              <w:t>EXPERTISE</w:t>
            </w:r>
          </w:p>
        </w:tc>
        <w:tc>
          <w:tcPr>
            <w:tcW w:w="2880" w:type="dxa"/>
          </w:tcPr>
          <w:p w14:paraId="19E83AB9">
            <w:pPr>
              <w:spacing w:after="0" w:line="240" w:lineRule="auto"/>
            </w:pPr>
          </w:p>
        </w:tc>
        <w:tc>
          <w:tcPr>
            <w:tcW w:w="2880" w:type="dxa"/>
          </w:tcPr>
          <w:p w14:paraId="24E20A57">
            <w:pPr>
              <w:spacing w:after="0" w:line="240" w:lineRule="auto"/>
            </w:pPr>
            <w:r>
              <w:t>System.String</w:t>
            </w:r>
          </w:p>
        </w:tc>
      </w:tr>
      <w:tr w14:paraId="6CADFE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BC2228">
            <w:pPr>
              <w:spacing w:after="0" w:line="240" w:lineRule="auto"/>
            </w:pPr>
            <w:r>
              <w:t>IFDEPLOY</w:t>
            </w:r>
          </w:p>
        </w:tc>
        <w:tc>
          <w:tcPr>
            <w:tcW w:w="2880" w:type="dxa"/>
          </w:tcPr>
          <w:p w14:paraId="7BCA01EF">
            <w:pPr>
              <w:spacing w:after="0" w:line="240" w:lineRule="auto"/>
            </w:pPr>
          </w:p>
        </w:tc>
        <w:tc>
          <w:tcPr>
            <w:tcW w:w="2880" w:type="dxa"/>
          </w:tcPr>
          <w:p w14:paraId="4FE3B71C">
            <w:pPr>
              <w:spacing w:after="0" w:line="240" w:lineRule="auto"/>
            </w:pPr>
            <w:r>
              <w:t>System.String</w:t>
            </w:r>
          </w:p>
        </w:tc>
      </w:tr>
      <w:tr w14:paraId="557A77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1368EE">
            <w:pPr>
              <w:spacing w:after="0" w:line="240" w:lineRule="auto"/>
            </w:pPr>
            <w:r>
              <w:t>COM_FLAG</w:t>
            </w:r>
          </w:p>
        </w:tc>
        <w:tc>
          <w:tcPr>
            <w:tcW w:w="2880" w:type="dxa"/>
          </w:tcPr>
          <w:p w14:paraId="3D15BE2E">
            <w:pPr>
              <w:spacing w:after="0" w:line="240" w:lineRule="auto"/>
            </w:pPr>
          </w:p>
        </w:tc>
        <w:tc>
          <w:tcPr>
            <w:tcW w:w="2880" w:type="dxa"/>
          </w:tcPr>
          <w:p w14:paraId="41A4ED7B">
            <w:pPr>
              <w:spacing w:after="0" w:line="240" w:lineRule="auto"/>
            </w:pPr>
            <w:r>
              <w:t>System.String</w:t>
            </w:r>
          </w:p>
        </w:tc>
      </w:tr>
      <w:tr w14:paraId="169DF2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6E6C8F">
            <w:pPr>
              <w:spacing w:after="0" w:line="240" w:lineRule="auto"/>
            </w:pPr>
            <w:r>
              <w:t>USER_TYPE</w:t>
            </w:r>
          </w:p>
        </w:tc>
        <w:tc>
          <w:tcPr>
            <w:tcW w:w="2880" w:type="dxa"/>
          </w:tcPr>
          <w:p w14:paraId="4376E3A8">
            <w:pPr>
              <w:spacing w:after="0" w:line="240" w:lineRule="auto"/>
            </w:pPr>
          </w:p>
        </w:tc>
        <w:tc>
          <w:tcPr>
            <w:tcW w:w="2880" w:type="dxa"/>
          </w:tcPr>
          <w:p w14:paraId="4811EB62">
            <w:pPr>
              <w:spacing w:after="0" w:line="240" w:lineRule="auto"/>
            </w:pPr>
            <w:r>
              <w:t>System.String</w:t>
            </w:r>
          </w:p>
        </w:tc>
      </w:tr>
      <w:tr w14:paraId="370270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DB9DEE">
            <w:pPr>
              <w:spacing w:after="0" w:line="240" w:lineRule="auto"/>
            </w:pPr>
            <w:r>
              <w:t>ISEMAILUSER</w:t>
            </w:r>
          </w:p>
        </w:tc>
        <w:tc>
          <w:tcPr>
            <w:tcW w:w="2880" w:type="dxa"/>
          </w:tcPr>
          <w:p w14:paraId="20E32940">
            <w:pPr>
              <w:spacing w:after="0" w:line="240" w:lineRule="auto"/>
            </w:pPr>
          </w:p>
        </w:tc>
        <w:tc>
          <w:tcPr>
            <w:tcW w:w="2880" w:type="dxa"/>
          </w:tcPr>
          <w:p w14:paraId="344B02B7">
            <w:pPr>
              <w:spacing w:after="0" w:line="240" w:lineRule="auto"/>
            </w:pPr>
            <w:r>
              <w:t>System.String</w:t>
            </w:r>
          </w:p>
        </w:tc>
      </w:tr>
      <w:tr w14:paraId="216191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8F62B7">
            <w:pPr>
              <w:spacing w:after="0" w:line="240" w:lineRule="auto"/>
            </w:pPr>
            <w:r>
              <w:t>DOCTOR_AVATAR</w:t>
            </w:r>
          </w:p>
        </w:tc>
        <w:tc>
          <w:tcPr>
            <w:tcW w:w="2880" w:type="dxa"/>
          </w:tcPr>
          <w:p w14:paraId="18061726">
            <w:pPr>
              <w:spacing w:after="0" w:line="240" w:lineRule="auto"/>
            </w:pPr>
          </w:p>
        </w:tc>
        <w:tc>
          <w:tcPr>
            <w:tcW w:w="2880" w:type="dxa"/>
          </w:tcPr>
          <w:p w14:paraId="12679EA3">
            <w:pPr>
              <w:spacing w:after="0" w:line="240" w:lineRule="auto"/>
            </w:pPr>
            <w:r>
              <w:t>System.String</w:t>
            </w:r>
          </w:p>
        </w:tc>
      </w:tr>
      <w:tr w14:paraId="3E5A5B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FE34EA">
            <w:pPr>
              <w:spacing w:after="0" w:line="240" w:lineRule="auto"/>
            </w:pPr>
            <w:r>
              <w:t>FILE_FORMAT</w:t>
            </w:r>
          </w:p>
        </w:tc>
        <w:tc>
          <w:tcPr>
            <w:tcW w:w="2880" w:type="dxa"/>
          </w:tcPr>
          <w:p w14:paraId="20977A55">
            <w:pPr>
              <w:spacing w:after="0" w:line="240" w:lineRule="auto"/>
            </w:pPr>
          </w:p>
        </w:tc>
        <w:tc>
          <w:tcPr>
            <w:tcW w:w="2880" w:type="dxa"/>
          </w:tcPr>
          <w:p w14:paraId="13B17AC3">
            <w:pPr>
              <w:spacing w:after="0" w:line="240" w:lineRule="auto"/>
            </w:pPr>
            <w:r>
              <w:t>System.String</w:t>
            </w:r>
          </w:p>
        </w:tc>
      </w:tr>
      <w:tr w14:paraId="291A5C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06C53A">
            <w:pPr>
              <w:spacing w:after="0" w:line="240" w:lineRule="auto"/>
            </w:pPr>
            <w:r>
              <w:t>FTPURL</w:t>
            </w:r>
          </w:p>
        </w:tc>
        <w:tc>
          <w:tcPr>
            <w:tcW w:w="2880" w:type="dxa"/>
          </w:tcPr>
          <w:p w14:paraId="349F52A0">
            <w:pPr>
              <w:spacing w:after="0" w:line="240" w:lineRule="auto"/>
            </w:pPr>
          </w:p>
        </w:tc>
        <w:tc>
          <w:tcPr>
            <w:tcW w:w="2880" w:type="dxa"/>
          </w:tcPr>
          <w:p w14:paraId="5C14EB81">
            <w:pPr>
              <w:spacing w:after="0" w:line="240" w:lineRule="auto"/>
            </w:pPr>
            <w:r>
              <w:t>System.String</w:t>
            </w:r>
          </w:p>
        </w:tc>
      </w:tr>
      <w:tr w14:paraId="3BCE37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00111B">
            <w:pPr>
              <w:spacing w:after="0" w:line="240" w:lineRule="auto"/>
            </w:pPr>
            <w:r>
              <w:t>FTPIP</w:t>
            </w:r>
          </w:p>
        </w:tc>
        <w:tc>
          <w:tcPr>
            <w:tcW w:w="2880" w:type="dxa"/>
          </w:tcPr>
          <w:p w14:paraId="50A04EB3">
            <w:pPr>
              <w:spacing w:after="0" w:line="240" w:lineRule="auto"/>
            </w:pPr>
          </w:p>
        </w:tc>
        <w:tc>
          <w:tcPr>
            <w:tcW w:w="2880" w:type="dxa"/>
          </w:tcPr>
          <w:p w14:paraId="2714D9DD">
            <w:pPr>
              <w:spacing w:after="0" w:line="240" w:lineRule="auto"/>
            </w:pPr>
            <w:r>
              <w:t>System.String</w:t>
            </w:r>
          </w:p>
        </w:tc>
      </w:tr>
      <w:tr w14:paraId="1CC3E6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73B359">
            <w:pPr>
              <w:spacing w:after="0" w:line="240" w:lineRule="auto"/>
            </w:pPr>
            <w:r>
              <w:t>WXPT_BUSNO</w:t>
            </w:r>
          </w:p>
        </w:tc>
        <w:tc>
          <w:tcPr>
            <w:tcW w:w="2880" w:type="dxa"/>
          </w:tcPr>
          <w:p w14:paraId="66284C3B">
            <w:pPr>
              <w:spacing w:after="0" w:line="240" w:lineRule="auto"/>
            </w:pPr>
          </w:p>
        </w:tc>
        <w:tc>
          <w:tcPr>
            <w:tcW w:w="2880" w:type="dxa"/>
          </w:tcPr>
          <w:p w14:paraId="2911AE3F">
            <w:pPr>
              <w:spacing w:after="0" w:line="240" w:lineRule="auto"/>
            </w:pPr>
            <w:r>
              <w:t>System.String</w:t>
            </w:r>
          </w:p>
        </w:tc>
      </w:tr>
      <w:tr w14:paraId="29FDB5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16C9AC">
            <w:pPr>
              <w:spacing w:after="0" w:line="240" w:lineRule="auto"/>
            </w:pPr>
            <w:r>
              <w:t>WXPT_STATUS</w:t>
            </w:r>
          </w:p>
        </w:tc>
        <w:tc>
          <w:tcPr>
            <w:tcW w:w="2880" w:type="dxa"/>
          </w:tcPr>
          <w:p w14:paraId="5128E095">
            <w:pPr>
              <w:spacing w:after="0" w:line="240" w:lineRule="auto"/>
            </w:pPr>
          </w:p>
        </w:tc>
        <w:tc>
          <w:tcPr>
            <w:tcW w:w="2880" w:type="dxa"/>
          </w:tcPr>
          <w:p w14:paraId="4538D094">
            <w:pPr>
              <w:spacing w:after="0" w:line="240" w:lineRule="auto"/>
            </w:pPr>
            <w:r>
              <w:t>System.String</w:t>
            </w:r>
          </w:p>
        </w:tc>
      </w:tr>
      <w:tr w14:paraId="0D0483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47D2DD">
            <w:pPr>
              <w:spacing w:after="0" w:line="240" w:lineRule="auto"/>
            </w:pPr>
            <w:r>
              <w:t>WXPT_LASTTIME</w:t>
            </w:r>
          </w:p>
        </w:tc>
        <w:tc>
          <w:tcPr>
            <w:tcW w:w="2880" w:type="dxa"/>
          </w:tcPr>
          <w:p w14:paraId="1E3224D4">
            <w:pPr>
              <w:spacing w:after="0" w:line="240" w:lineRule="auto"/>
            </w:pPr>
          </w:p>
        </w:tc>
        <w:tc>
          <w:tcPr>
            <w:tcW w:w="2880" w:type="dxa"/>
          </w:tcPr>
          <w:p w14:paraId="43F1978A">
            <w:pPr>
              <w:spacing w:after="0" w:line="240" w:lineRule="auto"/>
            </w:pPr>
            <w:r>
              <w:t>System.String</w:t>
            </w:r>
          </w:p>
        </w:tc>
      </w:tr>
      <w:tr w14:paraId="21AE11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C0DBF9">
            <w:pPr>
              <w:spacing w:after="0" w:line="240" w:lineRule="auto"/>
            </w:pPr>
            <w:r>
              <w:t>DOCTOR_SORT</w:t>
            </w:r>
          </w:p>
        </w:tc>
        <w:tc>
          <w:tcPr>
            <w:tcW w:w="2880" w:type="dxa"/>
          </w:tcPr>
          <w:p w14:paraId="6E4761AA">
            <w:pPr>
              <w:spacing w:after="0" w:line="240" w:lineRule="auto"/>
            </w:pPr>
          </w:p>
        </w:tc>
        <w:tc>
          <w:tcPr>
            <w:tcW w:w="2880" w:type="dxa"/>
          </w:tcPr>
          <w:p w14:paraId="7B483467">
            <w:pPr>
              <w:spacing w:after="0" w:line="240" w:lineRule="auto"/>
            </w:pPr>
            <w:r>
              <w:t>System.String</w:t>
            </w:r>
          </w:p>
        </w:tc>
      </w:tr>
      <w:tr w14:paraId="50F5CE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1D8EE3">
            <w:pPr>
              <w:spacing w:after="0" w:line="240" w:lineRule="auto"/>
            </w:pPr>
            <w:r>
              <w:t>BE_GOOD_AT</w:t>
            </w:r>
          </w:p>
        </w:tc>
        <w:tc>
          <w:tcPr>
            <w:tcW w:w="2880" w:type="dxa"/>
          </w:tcPr>
          <w:p w14:paraId="580AF98F">
            <w:pPr>
              <w:spacing w:after="0" w:line="240" w:lineRule="auto"/>
            </w:pPr>
          </w:p>
        </w:tc>
        <w:tc>
          <w:tcPr>
            <w:tcW w:w="2880" w:type="dxa"/>
          </w:tcPr>
          <w:p w14:paraId="0CE28609">
            <w:pPr>
              <w:spacing w:after="0" w:line="240" w:lineRule="auto"/>
            </w:pPr>
            <w:r>
              <w:t>System.String</w:t>
            </w:r>
          </w:p>
        </w:tc>
      </w:tr>
      <w:tr w14:paraId="7A7FA7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8A8799">
            <w:pPr>
              <w:spacing w:after="0" w:line="240" w:lineRule="auto"/>
            </w:pPr>
            <w:r>
              <w:t>DOCTOR_PROFESSOR</w:t>
            </w:r>
          </w:p>
        </w:tc>
        <w:tc>
          <w:tcPr>
            <w:tcW w:w="2880" w:type="dxa"/>
          </w:tcPr>
          <w:p w14:paraId="4F454F66">
            <w:pPr>
              <w:spacing w:after="0" w:line="240" w:lineRule="auto"/>
            </w:pPr>
          </w:p>
        </w:tc>
        <w:tc>
          <w:tcPr>
            <w:tcW w:w="2880" w:type="dxa"/>
          </w:tcPr>
          <w:p w14:paraId="31B76E87">
            <w:pPr>
              <w:spacing w:after="0" w:line="240" w:lineRule="auto"/>
            </w:pPr>
            <w:r>
              <w:t>System.String</w:t>
            </w:r>
          </w:p>
        </w:tc>
      </w:tr>
      <w:tr w14:paraId="78DBB9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65C715">
            <w:pPr>
              <w:spacing w:after="0" w:line="240" w:lineRule="auto"/>
            </w:pPr>
            <w:r>
              <w:t>WXYY_FLAG</w:t>
            </w:r>
          </w:p>
        </w:tc>
        <w:tc>
          <w:tcPr>
            <w:tcW w:w="2880" w:type="dxa"/>
          </w:tcPr>
          <w:p w14:paraId="2C52C90B">
            <w:pPr>
              <w:spacing w:after="0" w:line="240" w:lineRule="auto"/>
            </w:pPr>
          </w:p>
        </w:tc>
        <w:tc>
          <w:tcPr>
            <w:tcW w:w="2880" w:type="dxa"/>
          </w:tcPr>
          <w:p w14:paraId="3B8A21E9">
            <w:pPr>
              <w:spacing w:after="0" w:line="240" w:lineRule="auto"/>
            </w:pPr>
            <w:r>
              <w:t>System.String</w:t>
            </w:r>
          </w:p>
        </w:tc>
      </w:tr>
      <w:tr w14:paraId="290D74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8EAB95">
            <w:pPr>
              <w:spacing w:after="0" w:line="240" w:lineRule="auto"/>
            </w:pPr>
            <w:r>
              <w:t>USERMARK</w:t>
            </w:r>
          </w:p>
        </w:tc>
        <w:tc>
          <w:tcPr>
            <w:tcW w:w="2880" w:type="dxa"/>
          </w:tcPr>
          <w:p w14:paraId="5F2F6E94">
            <w:pPr>
              <w:spacing w:after="0" w:line="240" w:lineRule="auto"/>
            </w:pPr>
          </w:p>
        </w:tc>
        <w:tc>
          <w:tcPr>
            <w:tcW w:w="2880" w:type="dxa"/>
          </w:tcPr>
          <w:p w14:paraId="0BB0CB16">
            <w:pPr>
              <w:spacing w:after="0" w:line="240" w:lineRule="auto"/>
            </w:pPr>
            <w:r>
              <w:t>System.String</w:t>
            </w:r>
          </w:p>
        </w:tc>
      </w:tr>
    </w:tbl>
    <w:p w14:paraId="53A15659"/>
    <w:p w14:paraId="3D542F35">
      <w:pPr>
        <w:pStyle w:val="4"/>
      </w:pPr>
      <w:r>
        <w:t>表：s_user_busi：s_user_busi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90F9C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D3E787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7A492579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64760FAF">
            <w:pPr>
              <w:spacing w:after="0" w:line="240" w:lineRule="auto"/>
            </w:pPr>
            <w:r>
              <w:t>字段类型（C#）</w:t>
            </w:r>
          </w:p>
        </w:tc>
      </w:tr>
      <w:tr w14:paraId="7BECAE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9DFF74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613F8CAA">
            <w:pPr>
              <w:spacing w:after="0" w:line="240" w:lineRule="auto"/>
            </w:pPr>
          </w:p>
        </w:tc>
        <w:tc>
          <w:tcPr>
            <w:tcW w:w="2880" w:type="dxa"/>
          </w:tcPr>
          <w:p w14:paraId="3DE7897A">
            <w:pPr>
              <w:spacing w:after="0" w:line="240" w:lineRule="auto"/>
            </w:pPr>
            <w:r>
              <w:t>System.String</w:t>
            </w:r>
          </w:p>
        </w:tc>
      </w:tr>
      <w:tr w14:paraId="7B1B40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21A8CF">
            <w:pPr>
              <w:spacing w:after="0" w:line="240" w:lineRule="auto"/>
            </w:pPr>
            <w:r>
              <w:t>USERID</w:t>
            </w:r>
          </w:p>
        </w:tc>
        <w:tc>
          <w:tcPr>
            <w:tcW w:w="2880" w:type="dxa"/>
          </w:tcPr>
          <w:p w14:paraId="25C81645">
            <w:pPr>
              <w:spacing w:after="0" w:line="240" w:lineRule="auto"/>
            </w:pPr>
          </w:p>
        </w:tc>
        <w:tc>
          <w:tcPr>
            <w:tcW w:w="2880" w:type="dxa"/>
          </w:tcPr>
          <w:p w14:paraId="6F72C29A">
            <w:pPr>
              <w:spacing w:after="0" w:line="240" w:lineRule="auto"/>
            </w:pPr>
            <w:r>
              <w:t>System.String</w:t>
            </w:r>
          </w:p>
        </w:tc>
      </w:tr>
      <w:tr w14:paraId="4169D9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3B28EC">
            <w:pPr>
              <w:spacing w:after="0" w:line="240" w:lineRule="auto"/>
            </w:pPr>
            <w:r>
              <w:t>BUSNO</w:t>
            </w:r>
          </w:p>
        </w:tc>
        <w:tc>
          <w:tcPr>
            <w:tcW w:w="2880" w:type="dxa"/>
          </w:tcPr>
          <w:p w14:paraId="277223CE">
            <w:pPr>
              <w:spacing w:after="0" w:line="240" w:lineRule="auto"/>
            </w:pPr>
          </w:p>
        </w:tc>
        <w:tc>
          <w:tcPr>
            <w:tcW w:w="2880" w:type="dxa"/>
          </w:tcPr>
          <w:p w14:paraId="6AAFEA23">
            <w:pPr>
              <w:spacing w:after="0" w:line="240" w:lineRule="auto"/>
            </w:pPr>
            <w:r>
              <w:t>System.String</w:t>
            </w:r>
          </w:p>
        </w:tc>
      </w:tr>
      <w:tr w14:paraId="3716C0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6E1BCE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6DBA7F30">
            <w:pPr>
              <w:spacing w:after="0" w:line="240" w:lineRule="auto"/>
            </w:pPr>
          </w:p>
        </w:tc>
        <w:tc>
          <w:tcPr>
            <w:tcW w:w="2880" w:type="dxa"/>
          </w:tcPr>
          <w:p w14:paraId="7FECF3F6">
            <w:pPr>
              <w:spacing w:after="0" w:line="240" w:lineRule="auto"/>
            </w:pPr>
            <w:r>
              <w:t>System.String</w:t>
            </w:r>
          </w:p>
        </w:tc>
      </w:tr>
      <w:tr w14:paraId="756CFC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5D70F8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7730D214">
            <w:pPr>
              <w:spacing w:after="0" w:line="240" w:lineRule="auto"/>
            </w:pPr>
          </w:p>
        </w:tc>
        <w:tc>
          <w:tcPr>
            <w:tcW w:w="2880" w:type="dxa"/>
          </w:tcPr>
          <w:p w14:paraId="25C90099">
            <w:pPr>
              <w:spacing w:after="0" w:line="240" w:lineRule="auto"/>
            </w:pPr>
            <w:r>
              <w:t>System.String</w:t>
            </w:r>
          </w:p>
        </w:tc>
      </w:tr>
      <w:tr w14:paraId="72F138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F9B664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70E492BE">
            <w:pPr>
              <w:spacing w:after="0" w:line="240" w:lineRule="auto"/>
            </w:pPr>
          </w:p>
        </w:tc>
        <w:tc>
          <w:tcPr>
            <w:tcW w:w="2880" w:type="dxa"/>
          </w:tcPr>
          <w:p w14:paraId="19643772">
            <w:pPr>
              <w:spacing w:after="0" w:line="240" w:lineRule="auto"/>
            </w:pPr>
            <w:r>
              <w:t>System.String</w:t>
            </w:r>
          </w:p>
        </w:tc>
      </w:tr>
      <w:tr w14:paraId="38169C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CCA4AD">
            <w:pPr>
              <w:spacing w:after="0" w:line="240" w:lineRule="auto"/>
            </w:pPr>
            <w:r>
              <w:t>POSNO</w:t>
            </w:r>
          </w:p>
        </w:tc>
        <w:tc>
          <w:tcPr>
            <w:tcW w:w="2880" w:type="dxa"/>
          </w:tcPr>
          <w:p w14:paraId="0C7C4866">
            <w:pPr>
              <w:spacing w:after="0" w:line="240" w:lineRule="auto"/>
            </w:pPr>
          </w:p>
        </w:tc>
        <w:tc>
          <w:tcPr>
            <w:tcW w:w="2880" w:type="dxa"/>
          </w:tcPr>
          <w:p w14:paraId="1E0CFF7B">
            <w:pPr>
              <w:spacing w:after="0" w:line="240" w:lineRule="auto"/>
            </w:pPr>
            <w:r>
              <w:t>System.String</w:t>
            </w:r>
          </w:p>
        </w:tc>
      </w:tr>
      <w:tr w14:paraId="677916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9C2A11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3C0552DB">
            <w:pPr>
              <w:spacing w:after="0" w:line="240" w:lineRule="auto"/>
            </w:pPr>
          </w:p>
        </w:tc>
        <w:tc>
          <w:tcPr>
            <w:tcW w:w="2880" w:type="dxa"/>
          </w:tcPr>
          <w:p w14:paraId="3995A53B">
            <w:pPr>
              <w:spacing w:after="0" w:line="240" w:lineRule="auto"/>
            </w:pPr>
            <w:r>
              <w:t>System.String</w:t>
            </w:r>
          </w:p>
        </w:tc>
      </w:tr>
      <w:tr w14:paraId="71C232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A8A3D8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5E8CC295">
            <w:pPr>
              <w:spacing w:after="0" w:line="240" w:lineRule="auto"/>
            </w:pPr>
          </w:p>
        </w:tc>
        <w:tc>
          <w:tcPr>
            <w:tcW w:w="2880" w:type="dxa"/>
          </w:tcPr>
          <w:p w14:paraId="1D8E7700">
            <w:pPr>
              <w:spacing w:after="0" w:line="240" w:lineRule="auto"/>
            </w:pPr>
            <w:r>
              <w:t>System.String</w:t>
            </w:r>
          </w:p>
        </w:tc>
      </w:tr>
    </w:tbl>
    <w:p w14:paraId="539D4A92"/>
    <w:p w14:paraId="4C915555">
      <w:pPr>
        <w:pStyle w:val="4"/>
      </w:pPr>
      <w:r>
        <w:t>表：s_zone：s_zone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88FBA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15D17D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1F104730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77D3E6FF">
            <w:pPr>
              <w:spacing w:after="0" w:line="240" w:lineRule="auto"/>
            </w:pPr>
            <w:r>
              <w:t>字段类型（C#）</w:t>
            </w:r>
          </w:p>
        </w:tc>
      </w:tr>
      <w:tr w14:paraId="48BC2E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9926EB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74C02972">
            <w:pPr>
              <w:spacing w:after="0" w:line="240" w:lineRule="auto"/>
            </w:pPr>
          </w:p>
        </w:tc>
        <w:tc>
          <w:tcPr>
            <w:tcW w:w="2880" w:type="dxa"/>
          </w:tcPr>
          <w:p w14:paraId="67DC46C2">
            <w:pPr>
              <w:spacing w:after="0" w:line="240" w:lineRule="auto"/>
            </w:pPr>
            <w:r>
              <w:t>System.String</w:t>
            </w:r>
          </w:p>
        </w:tc>
      </w:tr>
      <w:tr w14:paraId="5B67E2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5503CA">
            <w:pPr>
              <w:spacing w:after="0" w:line="240" w:lineRule="auto"/>
            </w:pPr>
            <w:r>
              <w:t>BUSNO</w:t>
            </w:r>
          </w:p>
        </w:tc>
        <w:tc>
          <w:tcPr>
            <w:tcW w:w="2880" w:type="dxa"/>
          </w:tcPr>
          <w:p w14:paraId="201A557C">
            <w:pPr>
              <w:spacing w:after="0" w:line="240" w:lineRule="auto"/>
            </w:pPr>
          </w:p>
        </w:tc>
        <w:tc>
          <w:tcPr>
            <w:tcW w:w="2880" w:type="dxa"/>
          </w:tcPr>
          <w:p w14:paraId="59871B08">
            <w:pPr>
              <w:spacing w:after="0" w:line="240" w:lineRule="auto"/>
            </w:pPr>
            <w:r>
              <w:t>System.String</w:t>
            </w:r>
          </w:p>
        </w:tc>
      </w:tr>
      <w:tr w14:paraId="33DF2D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7CC4E9">
            <w:pPr>
              <w:spacing w:after="0" w:line="240" w:lineRule="auto"/>
            </w:pPr>
            <w:r>
              <w:t>ZONENO</w:t>
            </w:r>
          </w:p>
        </w:tc>
        <w:tc>
          <w:tcPr>
            <w:tcW w:w="2880" w:type="dxa"/>
          </w:tcPr>
          <w:p w14:paraId="3B826A94">
            <w:pPr>
              <w:spacing w:after="0" w:line="240" w:lineRule="auto"/>
            </w:pPr>
          </w:p>
        </w:tc>
        <w:tc>
          <w:tcPr>
            <w:tcW w:w="2880" w:type="dxa"/>
          </w:tcPr>
          <w:p w14:paraId="0D1DF9DD">
            <w:pPr>
              <w:spacing w:after="0" w:line="240" w:lineRule="auto"/>
            </w:pPr>
            <w:r>
              <w:t>System.String</w:t>
            </w:r>
          </w:p>
        </w:tc>
      </w:tr>
      <w:tr w14:paraId="213BC2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E1048F">
            <w:pPr>
              <w:spacing w:after="0" w:line="240" w:lineRule="auto"/>
            </w:pPr>
            <w:r>
              <w:t>ZONENAME</w:t>
            </w:r>
          </w:p>
        </w:tc>
        <w:tc>
          <w:tcPr>
            <w:tcW w:w="2880" w:type="dxa"/>
          </w:tcPr>
          <w:p w14:paraId="13B6637D">
            <w:pPr>
              <w:spacing w:after="0" w:line="240" w:lineRule="auto"/>
            </w:pPr>
          </w:p>
        </w:tc>
        <w:tc>
          <w:tcPr>
            <w:tcW w:w="2880" w:type="dxa"/>
          </w:tcPr>
          <w:p w14:paraId="767C56E1">
            <w:pPr>
              <w:spacing w:after="0" w:line="240" w:lineRule="auto"/>
            </w:pPr>
            <w:r>
              <w:t>System.String</w:t>
            </w:r>
          </w:p>
        </w:tc>
      </w:tr>
      <w:tr w14:paraId="15B899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9BFE78">
            <w:pPr>
              <w:spacing w:after="0" w:line="240" w:lineRule="auto"/>
            </w:pPr>
            <w:r>
              <w:t>CHARGE</w:t>
            </w:r>
          </w:p>
        </w:tc>
        <w:tc>
          <w:tcPr>
            <w:tcW w:w="2880" w:type="dxa"/>
          </w:tcPr>
          <w:p w14:paraId="7CAB278D">
            <w:pPr>
              <w:spacing w:after="0" w:line="240" w:lineRule="auto"/>
            </w:pPr>
          </w:p>
        </w:tc>
        <w:tc>
          <w:tcPr>
            <w:tcW w:w="2880" w:type="dxa"/>
          </w:tcPr>
          <w:p w14:paraId="4FD4CF2D">
            <w:pPr>
              <w:spacing w:after="0" w:line="240" w:lineRule="auto"/>
            </w:pPr>
            <w:r>
              <w:t>System.String</w:t>
            </w:r>
          </w:p>
        </w:tc>
      </w:tr>
      <w:tr w14:paraId="215B56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844F40">
            <w:pPr>
              <w:spacing w:after="0" w:line="240" w:lineRule="auto"/>
            </w:pPr>
            <w:r>
              <w:t>ACCNO</w:t>
            </w:r>
          </w:p>
        </w:tc>
        <w:tc>
          <w:tcPr>
            <w:tcW w:w="2880" w:type="dxa"/>
          </w:tcPr>
          <w:p w14:paraId="7A3D0129">
            <w:pPr>
              <w:spacing w:after="0" w:line="240" w:lineRule="auto"/>
            </w:pPr>
          </w:p>
        </w:tc>
        <w:tc>
          <w:tcPr>
            <w:tcW w:w="2880" w:type="dxa"/>
          </w:tcPr>
          <w:p w14:paraId="5CC3CCC9">
            <w:pPr>
              <w:spacing w:after="0" w:line="240" w:lineRule="auto"/>
            </w:pPr>
            <w:r>
              <w:t>System.String</w:t>
            </w:r>
          </w:p>
        </w:tc>
      </w:tr>
      <w:tr w14:paraId="4EE320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A12223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16948181">
            <w:pPr>
              <w:spacing w:after="0" w:line="240" w:lineRule="auto"/>
            </w:pPr>
          </w:p>
        </w:tc>
        <w:tc>
          <w:tcPr>
            <w:tcW w:w="2880" w:type="dxa"/>
          </w:tcPr>
          <w:p w14:paraId="4C9D2F8C">
            <w:pPr>
              <w:spacing w:after="0" w:line="240" w:lineRule="auto"/>
            </w:pPr>
            <w:r>
              <w:t>System.String</w:t>
            </w:r>
          </w:p>
        </w:tc>
      </w:tr>
      <w:tr w14:paraId="5C9D62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626881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67464731">
            <w:pPr>
              <w:spacing w:after="0" w:line="240" w:lineRule="auto"/>
            </w:pPr>
          </w:p>
        </w:tc>
        <w:tc>
          <w:tcPr>
            <w:tcW w:w="2880" w:type="dxa"/>
          </w:tcPr>
          <w:p w14:paraId="3B503526">
            <w:pPr>
              <w:spacing w:after="0" w:line="240" w:lineRule="auto"/>
            </w:pPr>
            <w:r>
              <w:t>System.String</w:t>
            </w:r>
          </w:p>
        </w:tc>
      </w:tr>
      <w:tr w14:paraId="2A92BC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7EDA8E">
            <w:pPr>
              <w:spacing w:after="0" w:line="240" w:lineRule="auto"/>
            </w:pPr>
            <w:r>
              <w:t>ZONETYPE</w:t>
            </w:r>
          </w:p>
        </w:tc>
        <w:tc>
          <w:tcPr>
            <w:tcW w:w="2880" w:type="dxa"/>
          </w:tcPr>
          <w:p w14:paraId="0F11FFEC">
            <w:pPr>
              <w:spacing w:after="0" w:line="240" w:lineRule="auto"/>
            </w:pPr>
          </w:p>
        </w:tc>
        <w:tc>
          <w:tcPr>
            <w:tcW w:w="2880" w:type="dxa"/>
          </w:tcPr>
          <w:p w14:paraId="7E9326C5">
            <w:pPr>
              <w:spacing w:after="0" w:line="240" w:lineRule="auto"/>
            </w:pPr>
            <w:r>
              <w:t>System.String</w:t>
            </w:r>
          </w:p>
        </w:tc>
      </w:tr>
      <w:tr w14:paraId="200DDC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707397">
            <w:pPr>
              <w:spacing w:after="0" w:line="240" w:lineRule="auto"/>
            </w:pPr>
            <w:r>
              <w:t>STORE_REQ</w:t>
            </w:r>
          </w:p>
        </w:tc>
        <w:tc>
          <w:tcPr>
            <w:tcW w:w="2880" w:type="dxa"/>
          </w:tcPr>
          <w:p w14:paraId="19B28FB2">
            <w:pPr>
              <w:spacing w:after="0" w:line="240" w:lineRule="auto"/>
            </w:pPr>
          </w:p>
        </w:tc>
        <w:tc>
          <w:tcPr>
            <w:tcW w:w="2880" w:type="dxa"/>
          </w:tcPr>
          <w:p w14:paraId="1CFB47C9">
            <w:pPr>
              <w:spacing w:after="0" w:line="240" w:lineRule="auto"/>
            </w:pPr>
            <w:r>
              <w:t>System.String</w:t>
            </w:r>
          </w:p>
        </w:tc>
      </w:tr>
      <w:tr w14:paraId="721B4F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BA59A0">
            <w:pPr>
              <w:spacing w:after="0" w:line="240" w:lineRule="auto"/>
            </w:pPr>
            <w:r>
              <w:t>FLAG</w:t>
            </w:r>
          </w:p>
        </w:tc>
        <w:tc>
          <w:tcPr>
            <w:tcW w:w="2880" w:type="dxa"/>
          </w:tcPr>
          <w:p w14:paraId="4EC04D2B">
            <w:pPr>
              <w:spacing w:after="0" w:line="240" w:lineRule="auto"/>
            </w:pPr>
          </w:p>
        </w:tc>
        <w:tc>
          <w:tcPr>
            <w:tcW w:w="2880" w:type="dxa"/>
          </w:tcPr>
          <w:p w14:paraId="3A502BDE">
            <w:pPr>
              <w:spacing w:after="0" w:line="240" w:lineRule="auto"/>
            </w:pPr>
            <w:r>
              <w:t>System.String</w:t>
            </w:r>
          </w:p>
        </w:tc>
      </w:tr>
    </w:tbl>
    <w:p w14:paraId="07A87E05"/>
    <w:p w14:paraId="4F78626E">
      <w:pPr>
        <w:pStyle w:val="4"/>
      </w:pPr>
      <w:r>
        <w:t>表：t_abnormity_d：t_abnormity_d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EF522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FE23BF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4B8A24E7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737E1D9C">
            <w:pPr>
              <w:spacing w:after="0" w:line="240" w:lineRule="auto"/>
            </w:pPr>
            <w:r>
              <w:t>字段类型（C#）</w:t>
            </w:r>
          </w:p>
        </w:tc>
      </w:tr>
      <w:tr w14:paraId="380049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D01D12">
            <w:pPr>
              <w:spacing w:after="0" w:line="240" w:lineRule="auto"/>
            </w:pPr>
            <w:r>
              <w:t>ABNORMITYNO</w:t>
            </w:r>
          </w:p>
        </w:tc>
        <w:tc>
          <w:tcPr>
            <w:tcW w:w="2880" w:type="dxa"/>
          </w:tcPr>
          <w:p w14:paraId="52EDDFA2">
            <w:pPr>
              <w:spacing w:after="0" w:line="240" w:lineRule="auto"/>
            </w:pPr>
          </w:p>
        </w:tc>
        <w:tc>
          <w:tcPr>
            <w:tcW w:w="2880" w:type="dxa"/>
          </w:tcPr>
          <w:p w14:paraId="25A83DEC">
            <w:pPr>
              <w:spacing w:after="0" w:line="240" w:lineRule="auto"/>
            </w:pPr>
            <w:r>
              <w:t>System.String</w:t>
            </w:r>
          </w:p>
        </w:tc>
      </w:tr>
      <w:tr w14:paraId="4983C0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45B1C1">
            <w:pPr>
              <w:spacing w:after="0" w:line="240" w:lineRule="auto"/>
            </w:pPr>
            <w:r>
              <w:t>BATID</w:t>
            </w:r>
          </w:p>
        </w:tc>
        <w:tc>
          <w:tcPr>
            <w:tcW w:w="2880" w:type="dxa"/>
          </w:tcPr>
          <w:p w14:paraId="4C8BCC3F">
            <w:pPr>
              <w:spacing w:after="0" w:line="240" w:lineRule="auto"/>
            </w:pPr>
          </w:p>
        </w:tc>
        <w:tc>
          <w:tcPr>
            <w:tcW w:w="2880" w:type="dxa"/>
          </w:tcPr>
          <w:p w14:paraId="1EB57B9A">
            <w:pPr>
              <w:spacing w:after="0" w:line="240" w:lineRule="auto"/>
            </w:pPr>
            <w:r>
              <w:t>System.String</w:t>
            </w:r>
          </w:p>
        </w:tc>
      </w:tr>
      <w:tr w14:paraId="38EED3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E7D022">
            <w:pPr>
              <w:spacing w:after="0" w:line="240" w:lineRule="auto"/>
            </w:pPr>
            <w:r>
              <w:t>STALLNO</w:t>
            </w:r>
          </w:p>
        </w:tc>
        <w:tc>
          <w:tcPr>
            <w:tcW w:w="2880" w:type="dxa"/>
          </w:tcPr>
          <w:p w14:paraId="231CF7A2">
            <w:pPr>
              <w:spacing w:after="0" w:line="240" w:lineRule="auto"/>
            </w:pPr>
          </w:p>
        </w:tc>
        <w:tc>
          <w:tcPr>
            <w:tcW w:w="2880" w:type="dxa"/>
          </w:tcPr>
          <w:p w14:paraId="670D6D75">
            <w:pPr>
              <w:spacing w:after="0" w:line="240" w:lineRule="auto"/>
            </w:pPr>
            <w:r>
              <w:t>System.String</w:t>
            </w:r>
          </w:p>
        </w:tc>
      </w:tr>
      <w:tr w14:paraId="3E2EF5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F003DE">
            <w:pPr>
              <w:spacing w:after="0" w:line="240" w:lineRule="auto"/>
            </w:pPr>
            <w:r>
              <w:t>WAREID</w:t>
            </w:r>
          </w:p>
        </w:tc>
        <w:tc>
          <w:tcPr>
            <w:tcW w:w="2880" w:type="dxa"/>
          </w:tcPr>
          <w:p w14:paraId="666B6680">
            <w:pPr>
              <w:spacing w:after="0" w:line="240" w:lineRule="auto"/>
            </w:pPr>
          </w:p>
        </w:tc>
        <w:tc>
          <w:tcPr>
            <w:tcW w:w="2880" w:type="dxa"/>
          </w:tcPr>
          <w:p w14:paraId="7352B280">
            <w:pPr>
              <w:spacing w:after="0" w:line="240" w:lineRule="auto"/>
            </w:pPr>
            <w:r>
              <w:t>System.String</w:t>
            </w:r>
          </w:p>
        </w:tc>
      </w:tr>
      <w:tr w14:paraId="6152D9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633DCB">
            <w:pPr>
              <w:spacing w:after="0" w:line="240" w:lineRule="auto"/>
            </w:pPr>
            <w:r>
              <w:t>ROWNO</w:t>
            </w:r>
          </w:p>
        </w:tc>
        <w:tc>
          <w:tcPr>
            <w:tcW w:w="2880" w:type="dxa"/>
          </w:tcPr>
          <w:p w14:paraId="7D90491D">
            <w:pPr>
              <w:spacing w:after="0" w:line="240" w:lineRule="auto"/>
            </w:pPr>
          </w:p>
        </w:tc>
        <w:tc>
          <w:tcPr>
            <w:tcW w:w="2880" w:type="dxa"/>
          </w:tcPr>
          <w:p w14:paraId="20FC5EB0">
            <w:pPr>
              <w:spacing w:after="0" w:line="240" w:lineRule="auto"/>
            </w:pPr>
            <w:r>
              <w:t>System.String</w:t>
            </w:r>
          </w:p>
        </w:tc>
      </w:tr>
      <w:tr w14:paraId="048798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9A731E">
            <w:pPr>
              <w:spacing w:after="0" w:line="240" w:lineRule="auto"/>
            </w:pPr>
            <w:r>
              <w:t>ABNTYPE</w:t>
            </w:r>
          </w:p>
        </w:tc>
        <w:tc>
          <w:tcPr>
            <w:tcW w:w="2880" w:type="dxa"/>
          </w:tcPr>
          <w:p w14:paraId="151473B2">
            <w:pPr>
              <w:spacing w:after="0" w:line="240" w:lineRule="auto"/>
            </w:pPr>
          </w:p>
        </w:tc>
        <w:tc>
          <w:tcPr>
            <w:tcW w:w="2880" w:type="dxa"/>
          </w:tcPr>
          <w:p w14:paraId="1762AA2E">
            <w:pPr>
              <w:spacing w:after="0" w:line="240" w:lineRule="auto"/>
            </w:pPr>
            <w:r>
              <w:t>System.String</w:t>
            </w:r>
          </w:p>
        </w:tc>
      </w:tr>
      <w:tr w14:paraId="070D52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47C03880">
            <w:pPr>
              <w:spacing w:after="0" w:line="240" w:lineRule="auto"/>
            </w:pPr>
            <w:r>
              <w:t>WAREQTYA</w:t>
            </w:r>
          </w:p>
        </w:tc>
        <w:tc>
          <w:tcPr>
            <w:tcW w:w="2880" w:type="dxa"/>
          </w:tcPr>
          <w:p w14:paraId="26D89C6A">
            <w:pPr>
              <w:spacing w:after="0" w:line="240" w:lineRule="auto"/>
            </w:pPr>
          </w:p>
        </w:tc>
        <w:tc>
          <w:tcPr>
            <w:tcW w:w="2880" w:type="dxa"/>
          </w:tcPr>
          <w:p w14:paraId="10790660">
            <w:pPr>
              <w:spacing w:after="0" w:line="240" w:lineRule="auto"/>
            </w:pPr>
            <w:r>
              <w:t>System.String</w:t>
            </w:r>
          </w:p>
        </w:tc>
      </w:tr>
      <w:tr w14:paraId="769309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028104">
            <w:pPr>
              <w:spacing w:after="0" w:line="240" w:lineRule="auto"/>
            </w:pPr>
            <w:r>
              <w:t>WAREQTYB</w:t>
            </w:r>
          </w:p>
        </w:tc>
        <w:tc>
          <w:tcPr>
            <w:tcW w:w="2880" w:type="dxa"/>
          </w:tcPr>
          <w:p w14:paraId="247DD684">
            <w:pPr>
              <w:spacing w:after="0" w:line="240" w:lineRule="auto"/>
            </w:pPr>
          </w:p>
        </w:tc>
        <w:tc>
          <w:tcPr>
            <w:tcW w:w="2880" w:type="dxa"/>
          </w:tcPr>
          <w:p w14:paraId="251F99DD">
            <w:pPr>
              <w:spacing w:after="0" w:line="240" w:lineRule="auto"/>
            </w:pPr>
            <w:r>
              <w:t>System.String</w:t>
            </w:r>
          </w:p>
        </w:tc>
      </w:tr>
      <w:tr w14:paraId="5E7CCE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9D063F">
            <w:pPr>
              <w:spacing w:after="0" w:line="240" w:lineRule="auto"/>
            </w:pPr>
            <w:r>
              <w:t>MAKENO</w:t>
            </w:r>
          </w:p>
        </w:tc>
        <w:tc>
          <w:tcPr>
            <w:tcW w:w="2880" w:type="dxa"/>
          </w:tcPr>
          <w:p w14:paraId="77CD7770">
            <w:pPr>
              <w:spacing w:after="0" w:line="240" w:lineRule="auto"/>
            </w:pPr>
          </w:p>
        </w:tc>
        <w:tc>
          <w:tcPr>
            <w:tcW w:w="2880" w:type="dxa"/>
          </w:tcPr>
          <w:p w14:paraId="69E6D5F0">
            <w:pPr>
              <w:spacing w:after="0" w:line="240" w:lineRule="auto"/>
            </w:pPr>
            <w:r>
              <w:t>System.String</w:t>
            </w:r>
          </w:p>
        </w:tc>
      </w:tr>
      <w:tr w14:paraId="4E5D83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A7E21A">
            <w:pPr>
              <w:spacing w:after="0" w:line="240" w:lineRule="auto"/>
            </w:pPr>
            <w:r>
              <w:t>MAKEDATE</w:t>
            </w:r>
          </w:p>
        </w:tc>
        <w:tc>
          <w:tcPr>
            <w:tcW w:w="2880" w:type="dxa"/>
          </w:tcPr>
          <w:p w14:paraId="63F8E3B7">
            <w:pPr>
              <w:spacing w:after="0" w:line="240" w:lineRule="auto"/>
            </w:pPr>
          </w:p>
        </w:tc>
        <w:tc>
          <w:tcPr>
            <w:tcW w:w="2880" w:type="dxa"/>
          </w:tcPr>
          <w:p w14:paraId="52A18294">
            <w:pPr>
              <w:spacing w:after="0" w:line="240" w:lineRule="auto"/>
            </w:pPr>
            <w:r>
              <w:t>System.String</w:t>
            </w:r>
          </w:p>
        </w:tc>
      </w:tr>
      <w:tr w14:paraId="33491E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F6AB7E">
            <w:pPr>
              <w:spacing w:after="0" w:line="240" w:lineRule="auto"/>
            </w:pPr>
            <w:r>
              <w:t>INVALIDATE</w:t>
            </w:r>
          </w:p>
        </w:tc>
        <w:tc>
          <w:tcPr>
            <w:tcW w:w="2880" w:type="dxa"/>
          </w:tcPr>
          <w:p w14:paraId="20A7AFB4">
            <w:pPr>
              <w:spacing w:after="0" w:line="240" w:lineRule="auto"/>
            </w:pPr>
          </w:p>
        </w:tc>
        <w:tc>
          <w:tcPr>
            <w:tcW w:w="2880" w:type="dxa"/>
          </w:tcPr>
          <w:p w14:paraId="77515333">
            <w:pPr>
              <w:spacing w:after="0" w:line="240" w:lineRule="auto"/>
            </w:pPr>
            <w:r>
              <w:t>System.String</w:t>
            </w:r>
          </w:p>
        </w:tc>
      </w:tr>
      <w:tr w14:paraId="5F467F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D3E15E">
            <w:pPr>
              <w:spacing w:after="0" w:line="240" w:lineRule="auto"/>
            </w:pPr>
            <w:r>
              <w:t>VENCUSNO</w:t>
            </w:r>
          </w:p>
        </w:tc>
        <w:tc>
          <w:tcPr>
            <w:tcW w:w="2880" w:type="dxa"/>
          </w:tcPr>
          <w:p w14:paraId="77E3A18E">
            <w:pPr>
              <w:spacing w:after="0" w:line="240" w:lineRule="auto"/>
            </w:pPr>
          </w:p>
        </w:tc>
        <w:tc>
          <w:tcPr>
            <w:tcW w:w="2880" w:type="dxa"/>
          </w:tcPr>
          <w:p w14:paraId="5A0E6DD3">
            <w:pPr>
              <w:spacing w:after="0" w:line="240" w:lineRule="auto"/>
            </w:pPr>
            <w:r>
              <w:t>System.String</w:t>
            </w:r>
          </w:p>
        </w:tc>
      </w:tr>
      <w:tr w14:paraId="6A1B36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89A95F">
            <w:pPr>
              <w:spacing w:after="0" w:line="240" w:lineRule="auto"/>
            </w:pPr>
            <w:r>
              <w:t>BUYER</w:t>
            </w:r>
          </w:p>
        </w:tc>
        <w:tc>
          <w:tcPr>
            <w:tcW w:w="2880" w:type="dxa"/>
          </w:tcPr>
          <w:p w14:paraId="26D450D4">
            <w:pPr>
              <w:spacing w:after="0" w:line="240" w:lineRule="auto"/>
            </w:pPr>
          </w:p>
        </w:tc>
        <w:tc>
          <w:tcPr>
            <w:tcW w:w="2880" w:type="dxa"/>
          </w:tcPr>
          <w:p w14:paraId="0F8147AB">
            <w:pPr>
              <w:spacing w:after="0" w:line="240" w:lineRule="auto"/>
            </w:pPr>
            <w:r>
              <w:t>System.String</w:t>
            </w:r>
          </w:p>
        </w:tc>
      </w:tr>
      <w:tr w14:paraId="689922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E277AE">
            <w:pPr>
              <w:spacing w:after="0" w:line="240" w:lineRule="auto"/>
            </w:pPr>
            <w:r>
              <w:t>AVGPURPRICE</w:t>
            </w:r>
          </w:p>
        </w:tc>
        <w:tc>
          <w:tcPr>
            <w:tcW w:w="2880" w:type="dxa"/>
          </w:tcPr>
          <w:p w14:paraId="3D56428F">
            <w:pPr>
              <w:spacing w:after="0" w:line="240" w:lineRule="auto"/>
            </w:pPr>
          </w:p>
        </w:tc>
        <w:tc>
          <w:tcPr>
            <w:tcW w:w="2880" w:type="dxa"/>
          </w:tcPr>
          <w:p w14:paraId="51FA0E5A">
            <w:pPr>
              <w:spacing w:after="0" w:line="240" w:lineRule="auto"/>
            </w:pPr>
            <w:r>
              <w:t>System.String</w:t>
            </w:r>
          </w:p>
        </w:tc>
      </w:tr>
      <w:tr w14:paraId="28FE60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BF6F74">
            <w:pPr>
              <w:spacing w:after="0" w:line="240" w:lineRule="auto"/>
            </w:pPr>
            <w:r>
              <w:t>PURPRICE</w:t>
            </w:r>
          </w:p>
        </w:tc>
        <w:tc>
          <w:tcPr>
            <w:tcW w:w="2880" w:type="dxa"/>
          </w:tcPr>
          <w:p w14:paraId="6A207846">
            <w:pPr>
              <w:spacing w:after="0" w:line="240" w:lineRule="auto"/>
            </w:pPr>
          </w:p>
        </w:tc>
        <w:tc>
          <w:tcPr>
            <w:tcW w:w="2880" w:type="dxa"/>
          </w:tcPr>
          <w:p w14:paraId="7756A7E7">
            <w:pPr>
              <w:spacing w:after="0" w:line="240" w:lineRule="auto"/>
            </w:pPr>
            <w:r>
              <w:t>System.String</w:t>
            </w:r>
          </w:p>
        </w:tc>
      </w:tr>
      <w:tr w14:paraId="7824D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E861A4">
            <w:pPr>
              <w:spacing w:after="0" w:line="240" w:lineRule="auto"/>
            </w:pPr>
            <w:r>
              <w:t>PURTAX</w:t>
            </w:r>
          </w:p>
        </w:tc>
        <w:tc>
          <w:tcPr>
            <w:tcW w:w="2880" w:type="dxa"/>
          </w:tcPr>
          <w:p w14:paraId="026D586B">
            <w:pPr>
              <w:spacing w:after="0" w:line="240" w:lineRule="auto"/>
            </w:pPr>
          </w:p>
        </w:tc>
        <w:tc>
          <w:tcPr>
            <w:tcW w:w="2880" w:type="dxa"/>
          </w:tcPr>
          <w:p w14:paraId="7A76DD63">
            <w:pPr>
              <w:spacing w:after="0" w:line="240" w:lineRule="auto"/>
            </w:pPr>
            <w:r>
              <w:t>System.String</w:t>
            </w:r>
          </w:p>
        </w:tc>
      </w:tr>
      <w:tr w14:paraId="114B8B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86652E">
            <w:pPr>
              <w:spacing w:after="0" w:line="240" w:lineRule="auto"/>
            </w:pPr>
            <w:r>
              <w:t>SALETAX</w:t>
            </w:r>
          </w:p>
        </w:tc>
        <w:tc>
          <w:tcPr>
            <w:tcW w:w="2880" w:type="dxa"/>
          </w:tcPr>
          <w:p w14:paraId="6DAB1C7B">
            <w:pPr>
              <w:spacing w:after="0" w:line="240" w:lineRule="auto"/>
            </w:pPr>
          </w:p>
        </w:tc>
        <w:tc>
          <w:tcPr>
            <w:tcW w:w="2880" w:type="dxa"/>
          </w:tcPr>
          <w:p w14:paraId="75A44EFB">
            <w:pPr>
              <w:spacing w:after="0" w:line="240" w:lineRule="auto"/>
            </w:pPr>
            <w:r>
              <w:t>System.String</w:t>
            </w:r>
          </w:p>
        </w:tc>
      </w:tr>
      <w:tr w14:paraId="5B55CA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818EED">
            <w:pPr>
              <w:spacing w:after="0" w:line="240" w:lineRule="auto"/>
            </w:pPr>
            <w:r>
              <w:t>SALEPRICE</w:t>
            </w:r>
          </w:p>
        </w:tc>
        <w:tc>
          <w:tcPr>
            <w:tcW w:w="2880" w:type="dxa"/>
          </w:tcPr>
          <w:p w14:paraId="58DF2858">
            <w:pPr>
              <w:spacing w:after="0" w:line="240" w:lineRule="auto"/>
            </w:pPr>
          </w:p>
        </w:tc>
        <w:tc>
          <w:tcPr>
            <w:tcW w:w="2880" w:type="dxa"/>
          </w:tcPr>
          <w:p w14:paraId="053FE82D">
            <w:pPr>
              <w:spacing w:after="0" w:line="240" w:lineRule="auto"/>
            </w:pPr>
            <w:r>
              <w:t>System.String</w:t>
            </w:r>
          </w:p>
        </w:tc>
      </w:tr>
      <w:tr w14:paraId="371EAC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C64634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6B191936">
            <w:pPr>
              <w:spacing w:after="0" w:line="240" w:lineRule="auto"/>
            </w:pPr>
          </w:p>
        </w:tc>
        <w:tc>
          <w:tcPr>
            <w:tcW w:w="2880" w:type="dxa"/>
          </w:tcPr>
          <w:p w14:paraId="2C011CCA">
            <w:pPr>
              <w:spacing w:after="0" w:line="240" w:lineRule="auto"/>
            </w:pPr>
            <w:r>
              <w:t>System.String</w:t>
            </w:r>
          </w:p>
        </w:tc>
      </w:tr>
      <w:tr w14:paraId="53C44E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AECE3B">
            <w:pPr>
              <w:spacing w:after="0" w:line="240" w:lineRule="auto"/>
            </w:pPr>
            <w:r>
              <w:t>PAYTYPE</w:t>
            </w:r>
          </w:p>
        </w:tc>
        <w:tc>
          <w:tcPr>
            <w:tcW w:w="2880" w:type="dxa"/>
          </w:tcPr>
          <w:p w14:paraId="02687C03">
            <w:pPr>
              <w:spacing w:after="0" w:line="240" w:lineRule="auto"/>
            </w:pPr>
          </w:p>
        </w:tc>
        <w:tc>
          <w:tcPr>
            <w:tcW w:w="2880" w:type="dxa"/>
          </w:tcPr>
          <w:p w14:paraId="205E4ABB">
            <w:pPr>
              <w:spacing w:after="0" w:line="240" w:lineRule="auto"/>
            </w:pPr>
            <w:r>
              <w:t>System.String</w:t>
            </w:r>
          </w:p>
        </w:tc>
      </w:tr>
      <w:tr w14:paraId="433F74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FEAF48">
            <w:pPr>
              <w:spacing w:after="0" w:line="240" w:lineRule="auto"/>
            </w:pPr>
            <w:r>
              <w:t>FACTORYID</w:t>
            </w:r>
          </w:p>
        </w:tc>
        <w:tc>
          <w:tcPr>
            <w:tcW w:w="2880" w:type="dxa"/>
          </w:tcPr>
          <w:p w14:paraId="67FCB4F1">
            <w:pPr>
              <w:spacing w:after="0" w:line="240" w:lineRule="auto"/>
            </w:pPr>
          </w:p>
        </w:tc>
        <w:tc>
          <w:tcPr>
            <w:tcW w:w="2880" w:type="dxa"/>
          </w:tcPr>
          <w:p w14:paraId="07B37A57">
            <w:pPr>
              <w:spacing w:after="0" w:line="240" w:lineRule="auto"/>
            </w:pPr>
            <w:r>
              <w:t>System.String</w:t>
            </w:r>
          </w:p>
        </w:tc>
      </w:tr>
      <w:tr w14:paraId="7F6A3B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276CD0">
            <w:pPr>
              <w:spacing w:after="0" w:line="240" w:lineRule="auto"/>
            </w:pPr>
            <w:r>
              <w:t>AREACODE</w:t>
            </w:r>
          </w:p>
        </w:tc>
        <w:tc>
          <w:tcPr>
            <w:tcW w:w="2880" w:type="dxa"/>
          </w:tcPr>
          <w:p w14:paraId="21FE49C1">
            <w:pPr>
              <w:spacing w:after="0" w:line="240" w:lineRule="auto"/>
            </w:pPr>
          </w:p>
        </w:tc>
        <w:tc>
          <w:tcPr>
            <w:tcW w:w="2880" w:type="dxa"/>
          </w:tcPr>
          <w:p w14:paraId="3E0C4D8E">
            <w:pPr>
              <w:spacing w:after="0" w:line="240" w:lineRule="auto"/>
            </w:pPr>
            <w:r>
              <w:t>System.String</w:t>
            </w:r>
          </w:p>
        </w:tc>
      </w:tr>
      <w:tr w14:paraId="1DA17A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AAA750">
            <w:pPr>
              <w:spacing w:after="0" w:line="240" w:lineRule="auto"/>
            </w:pPr>
            <w:r>
              <w:t>REASON</w:t>
            </w:r>
          </w:p>
        </w:tc>
        <w:tc>
          <w:tcPr>
            <w:tcW w:w="2880" w:type="dxa"/>
          </w:tcPr>
          <w:p w14:paraId="5F66BCC3">
            <w:pPr>
              <w:spacing w:after="0" w:line="240" w:lineRule="auto"/>
            </w:pPr>
          </w:p>
        </w:tc>
        <w:tc>
          <w:tcPr>
            <w:tcW w:w="2880" w:type="dxa"/>
          </w:tcPr>
          <w:p w14:paraId="72EE541C">
            <w:pPr>
              <w:spacing w:after="0" w:line="240" w:lineRule="auto"/>
            </w:pPr>
            <w:r>
              <w:t>System.String</w:t>
            </w:r>
          </w:p>
        </w:tc>
      </w:tr>
      <w:tr w14:paraId="64FBB1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F7632B">
            <w:pPr>
              <w:spacing w:after="0" w:line="240" w:lineRule="auto"/>
            </w:pPr>
            <w:r>
              <w:t>INSPEC_RESULTS</w:t>
            </w:r>
          </w:p>
        </w:tc>
        <w:tc>
          <w:tcPr>
            <w:tcW w:w="2880" w:type="dxa"/>
          </w:tcPr>
          <w:p w14:paraId="1923FC8E">
            <w:pPr>
              <w:spacing w:after="0" w:line="240" w:lineRule="auto"/>
            </w:pPr>
          </w:p>
        </w:tc>
        <w:tc>
          <w:tcPr>
            <w:tcW w:w="2880" w:type="dxa"/>
          </w:tcPr>
          <w:p w14:paraId="41F780FD">
            <w:pPr>
              <w:spacing w:after="0" w:line="240" w:lineRule="auto"/>
            </w:pPr>
            <w:r>
              <w:t>System.String</w:t>
            </w:r>
          </w:p>
        </w:tc>
      </w:tr>
      <w:tr w14:paraId="3823CB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10E3D4">
            <w:pPr>
              <w:spacing w:after="0" w:line="240" w:lineRule="auto"/>
            </w:pPr>
            <w:r>
              <w:t>TODESTROY</w:t>
            </w:r>
          </w:p>
        </w:tc>
        <w:tc>
          <w:tcPr>
            <w:tcW w:w="2880" w:type="dxa"/>
          </w:tcPr>
          <w:p w14:paraId="01053F29">
            <w:pPr>
              <w:spacing w:after="0" w:line="240" w:lineRule="auto"/>
            </w:pPr>
          </w:p>
        </w:tc>
        <w:tc>
          <w:tcPr>
            <w:tcW w:w="2880" w:type="dxa"/>
          </w:tcPr>
          <w:p w14:paraId="3E0A5FB8">
            <w:pPr>
              <w:spacing w:after="0" w:line="240" w:lineRule="auto"/>
            </w:pPr>
            <w:r>
              <w:t>System.String</w:t>
            </w:r>
          </w:p>
        </w:tc>
      </w:tr>
      <w:tr w14:paraId="071D63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D06A6E">
            <w:pPr>
              <w:spacing w:after="0" w:line="240" w:lineRule="auto"/>
            </w:pPr>
            <w:r>
              <w:t>ISDESTROYED</w:t>
            </w:r>
          </w:p>
        </w:tc>
        <w:tc>
          <w:tcPr>
            <w:tcW w:w="2880" w:type="dxa"/>
          </w:tcPr>
          <w:p w14:paraId="4EBD8B7C">
            <w:pPr>
              <w:spacing w:after="0" w:line="240" w:lineRule="auto"/>
            </w:pPr>
          </w:p>
        </w:tc>
        <w:tc>
          <w:tcPr>
            <w:tcW w:w="2880" w:type="dxa"/>
          </w:tcPr>
          <w:p w14:paraId="01D73DB8">
            <w:pPr>
              <w:spacing w:after="0" w:line="240" w:lineRule="auto"/>
            </w:pPr>
            <w:r>
              <w:t>System.String</w:t>
            </w:r>
          </w:p>
        </w:tc>
      </w:tr>
      <w:tr w14:paraId="39895F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3DA36B">
            <w:pPr>
              <w:spacing w:after="0" w:line="240" w:lineRule="auto"/>
            </w:pPr>
            <w:r>
              <w:t>FAILURENO</w:t>
            </w:r>
          </w:p>
        </w:tc>
        <w:tc>
          <w:tcPr>
            <w:tcW w:w="2880" w:type="dxa"/>
          </w:tcPr>
          <w:p w14:paraId="184F0B78">
            <w:pPr>
              <w:spacing w:after="0" w:line="240" w:lineRule="auto"/>
            </w:pPr>
          </w:p>
        </w:tc>
        <w:tc>
          <w:tcPr>
            <w:tcW w:w="2880" w:type="dxa"/>
          </w:tcPr>
          <w:p w14:paraId="41489EC6">
            <w:pPr>
              <w:spacing w:after="0" w:line="240" w:lineRule="auto"/>
            </w:pPr>
            <w:r>
              <w:t>System.String</w:t>
            </w:r>
          </w:p>
        </w:tc>
      </w:tr>
      <w:tr w14:paraId="659EFF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10B070">
            <w:pPr>
              <w:spacing w:after="0" w:line="240" w:lineRule="auto"/>
            </w:pPr>
            <w:r>
              <w:t>CASHTYPE</w:t>
            </w:r>
          </w:p>
        </w:tc>
        <w:tc>
          <w:tcPr>
            <w:tcW w:w="2880" w:type="dxa"/>
          </w:tcPr>
          <w:p w14:paraId="465AE94E">
            <w:pPr>
              <w:spacing w:after="0" w:line="240" w:lineRule="auto"/>
            </w:pPr>
          </w:p>
        </w:tc>
        <w:tc>
          <w:tcPr>
            <w:tcW w:w="2880" w:type="dxa"/>
          </w:tcPr>
          <w:p w14:paraId="1B200B5A">
            <w:pPr>
              <w:spacing w:after="0" w:line="240" w:lineRule="auto"/>
            </w:pPr>
            <w:r>
              <w:t>System.String</w:t>
            </w:r>
          </w:p>
        </w:tc>
      </w:tr>
      <w:tr w14:paraId="5CFEEF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792EC1">
            <w:pPr>
              <w:spacing w:after="0" w:line="240" w:lineRule="auto"/>
            </w:pPr>
            <w:r>
              <w:t>BATCHNO</w:t>
            </w:r>
          </w:p>
        </w:tc>
        <w:tc>
          <w:tcPr>
            <w:tcW w:w="2880" w:type="dxa"/>
          </w:tcPr>
          <w:p w14:paraId="6D417348">
            <w:pPr>
              <w:spacing w:after="0" w:line="240" w:lineRule="auto"/>
            </w:pPr>
          </w:p>
        </w:tc>
        <w:tc>
          <w:tcPr>
            <w:tcW w:w="2880" w:type="dxa"/>
          </w:tcPr>
          <w:p w14:paraId="7C4309FB">
            <w:pPr>
              <w:spacing w:after="0" w:line="240" w:lineRule="auto"/>
            </w:pPr>
            <w:r>
              <w:t>System.String</w:t>
            </w:r>
          </w:p>
        </w:tc>
      </w:tr>
      <w:tr w14:paraId="76B3E0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21941B">
            <w:pPr>
              <w:spacing w:after="0" w:line="240" w:lineRule="auto"/>
            </w:pPr>
            <w:r>
              <w:t>IDNO</w:t>
            </w:r>
          </w:p>
        </w:tc>
        <w:tc>
          <w:tcPr>
            <w:tcW w:w="2880" w:type="dxa"/>
          </w:tcPr>
          <w:p w14:paraId="587EAE4B">
            <w:pPr>
              <w:spacing w:after="0" w:line="240" w:lineRule="auto"/>
            </w:pPr>
          </w:p>
        </w:tc>
        <w:tc>
          <w:tcPr>
            <w:tcW w:w="2880" w:type="dxa"/>
          </w:tcPr>
          <w:p w14:paraId="0BCBB0AC">
            <w:pPr>
              <w:spacing w:after="0" w:line="240" w:lineRule="auto"/>
            </w:pPr>
            <w:r>
              <w:t>System.String</w:t>
            </w:r>
          </w:p>
        </w:tc>
      </w:tr>
      <w:tr w14:paraId="06D73F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4E1759">
            <w:pPr>
              <w:spacing w:after="0" w:line="240" w:lineRule="auto"/>
            </w:pPr>
            <w:r>
              <w:t>C_ROW_ID_WMS</w:t>
            </w:r>
          </w:p>
        </w:tc>
        <w:tc>
          <w:tcPr>
            <w:tcW w:w="2880" w:type="dxa"/>
          </w:tcPr>
          <w:p w14:paraId="4A098C9E">
            <w:pPr>
              <w:spacing w:after="0" w:line="240" w:lineRule="auto"/>
            </w:pPr>
          </w:p>
        </w:tc>
        <w:tc>
          <w:tcPr>
            <w:tcW w:w="2880" w:type="dxa"/>
          </w:tcPr>
          <w:p w14:paraId="36F6AC4F">
            <w:pPr>
              <w:spacing w:after="0" w:line="240" w:lineRule="auto"/>
            </w:pPr>
            <w:r>
              <w:t>System.String</w:t>
            </w:r>
          </w:p>
        </w:tc>
      </w:tr>
      <w:tr w14:paraId="1E94D3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1FCC6D">
            <w:pPr>
              <w:spacing w:after="0" w:line="240" w:lineRule="auto"/>
            </w:pPr>
            <w:r>
              <w:t>SUBITEMID</w:t>
            </w:r>
          </w:p>
        </w:tc>
        <w:tc>
          <w:tcPr>
            <w:tcW w:w="2880" w:type="dxa"/>
          </w:tcPr>
          <w:p w14:paraId="188AA432">
            <w:pPr>
              <w:spacing w:after="0" w:line="240" w:lineRule="auto"/>
            </w:pPr>
          </w:p>
        </w:tc>
        <w:tc>
          <w:tcPr>
            <w:tcW w:w="2880" w:type="dxa"/>
          </w:tcPr>
          <w:p w14:paraId="79C7AAF0">
            <w:pPr>
              <w:spacing w:after="0" w:line="240" w:lineRule="auto"/>
            </w:pPr>
            <w:r>
              <w:t>System.String</w:t>
            </w:r>
          </w:p>
        </w:tc>
      </w:tr>
      <w:tr w14:paraId="3EF3E4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A64E63">
            <w:pPr>
              <w:spacing w:after="0" w:line="240" w:lineRule="auto"/>
            </w:pPr>
            <w:r>
              <w:t>ABNAPPLYNO</w:t>
            </w:r>
          </w:p>
        </w:tc>
        <w:tc>
          <w:tcPr>
            <w:tcW w:w="2880" w:type="dxa"/>
          </w:tcPr>
          <w:p w14:paraId="663E8D95">
            <w:pPr>
              <w:spacing w:after="0" w:line="240" w:lineRule="auto"/>
            </w:pPr>
          </w:p>
        </w:tc>
        <w:tc>
          <w:tcPr>
            <w:tcW w:w="2880" w:type="dxa"/>
          </w:tcPr>
          <w:p w14:paraId="4F1E54D5">
            <w:pPr>
              <w:spacing w:after="0" w:line="240" w:lineRule="auto"/>
            </w:pPr>
            <w:r>
              <w:t>System.String</w:t>
            </w:r>
          </w:p>
        </w:tc>
      </w:tr>
      <w:tr w14:paraId="2D8540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F04539">
            <w:pPr>
              <w:spacing w:after="0" w:line="240" w:lineRule="auto"/>
            </w:pPr>
            <w:r>
              <w:t>APPLYROWNO</w:t>
            </w:r>
          </w:p>
        </w:tc>
        <w:tc>
          <w:tcPr>
            <w:tcW w:w="2880" w:type="dxa"/>
          </w:tcPr>
          <w:p w14:paraId="574154AF">
            <w:pPr>
              <w:spacing w:after="0" w:line="240" w:lineRule="auto"/>
            </w:pPr>
          </w:p>
        </w:tc>
        <w:tc>
          <w:tcPr>
            <w:tcW w:w="2880" w:type="dxa"/>
          </w:tcPr>
          <w:p w14:paraId="52290A3E">
            <w:pPr>
              <w:spacing w:after="0" w:line="240" w:lineRule="auto"/>
            </w:pPr>
            <w:r>
              <w:t>System.String</w:t>
            </w:r>
          </w:p>
        </w:tc>
      </w:tr>
      <w:tr w14:paraId="3D2E9B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F202BF">
            <w:pPr>
              <w:spacing w:after="0" w:line="240" w:lineRule="auto"/>
            </w:pPr>
            <w:r>
              <w:t>TRAN_STATUS</w:t>
            </w:r>
          </w:p>
        </w:tc>
        <w:tc>
          <w:tcPr>
            <w:tcW w:w="2880" w:type="dxa"/>
          </w:tcPr>
          <w:p w14:paraId="3B70275D">
            <w:pPr>
              <w:spacing w:after="0" w:line="240" w:lineRule="auto"/>
            </w:pPr>
          </w:p>
        </w:tc>
        <w:tc>
          <w:tcPr>
            <w:tcW w:w="2880" w:type="dxa"/>
          </w:tcPr>
          <w:p w14:paraId="41B3F9F8">
            <w:pPr>
              <w:spacing w:after="0" w:line="240" w:lineRule="auto"/>
            </w:pPr>
            <w:r>
              <w:t>System.String</w:t>
            </w:r>
          </w:p>
        </w:tc>
      </w:tr>
      <w:tr w14:paraId="2F12A4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B4DA1D">
            <w:pPr>
              <w:spacing w:after="0" w:line="240" w:lineRule="auto"/>
            </w:pPr>
            <w:r>
              <w:t>NEWSTALLNO</w:t>
            </w:r>
          </w:p>
        </w:tc>
        <w:tc>
          <w:tcPr>
            <w:tcW w:w="2880" w:type="dxa"/>
          </w:tcPr>
          <w:p w14:paraId="5C417E1C">
            <w:pPr>
              <w:spacing w:after="0" w:line="240" w:lineRule="auto"/>
            </w:pPr>
          </w:p>
        </w:tc>
        <w:tc>
          <w:tcPr>
            <w:tcW w:w="2880" w:type="dxa"/>
          </w:tcPr>
          <w:p w14:paraId="2AA5ADB4">
            <w:pPr>
              <w:spacing w:after="0" w:line="240" w:lineRule="auto"/>
            </w:pPr>
            <w:r>
              <w:t>System.String</w:t>
            </w:r>
          </w:p>
        </w:tc>
      </w:tr>
    </w:tbl>
    <w:p w14:paraId="2B4B446D"/>
    <w:p w14:paraId="762BA02A">
      <w:pPr>
        <w:pStyle w:val="4"/>
      </w:pPr>
      <w:r>
        <w:t>表：t_abnormity_h：t_abnormity_h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D3EEE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75AF3A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58BF20C6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43A2BC30">
            <w:pPr>
              <w:spacing w:after="0" w:line="240" w:lineRule="auto"/>
            </w:pPr>
            <w:r>
              <w:t>字段类型（C#）</w:t>
            </w:r>
          </w:p>
        </w:tc>
      </w:tr>
      <w:tr w14:paraId="3DFA58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1F37F8">
            <w:pPr>
              <w:spacing w:after="0" w:line="240" w:lineRule="auto"/>
            </w:pPr>
            <w:r>
              <w:t>ABNORMITYNO</w:t>
            </w:r>
          </w:p>
        </w:tc>
        <w:tc>
          <w:tcPr>
            <w:tcW w:w="2880" w:type="dxa"/>
          </w:tcPr>
          <w:p w14:paraId="41B927C6">
            <w:pPr>
              <w:spacing w:after="0" w:line="240" w:lineRule="auto"/>
            </w:pPr>
          </w:p>
        </w:tc>
        <w:tc>
          <w:tcPr>
            <w:tcW w:w="2880" w:type="dxa"/>
          </w:tcPr>
          <w:p w14:paraId="2EDCB862">
            <w:pPr>
              <w:spacing w:after="0" w:line="240" w:lineRule="auto"/>
            </w:pPr>
            <w:r>
              <w:t>System.String</w:t>
            </w:r>
          </w:p>
        </w:tc>
      </w:tr>
      <w:tr w14:paraId="45F70F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1F4BF5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66C0C237">
            <w:pPr>
              <w:spacing w:after="0" w:line="240" w:lineRule="auto"/>
            </w:pPr>
          </w:p>
        </w:tc>
        <w:tc>
          <w:tcPr>
            <w:tcW w:w="2880" w:type="dxa"/>
          </w:tcPr>
          <w:p w14:paraId="6F18546E">
            <w:pPr>
              <w:spacing w:after="0" w:line="240" w:lineRule="auto"/>
            </w:pPr>
            <w:r>
              <w:t>System.String</w:t>
            </w:r>
          </w:p>
        </w:tc>
      </w:tr>
      <w:tr w14:paraId="7FA6AE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20E490">
            <w:pPr>
              <w:spacing w:after="0" w:line="240" w:lineRule="auto"/>
            </w:pPr>
            <w:r>
              <w:t>BUSNO</w:t>
            </w:r>
          </w:p>
        </w:tc>
        <w:tc>
          <w:tcPr>
            <w:tcW w:w="2880" w:type="dxa"/>
          </w:tcPr>
          <w:p w14:paraId="4E55112E">
            <w:pPr>
              <w:spacing w:after="0" w:line="240" w:lineRule="auto"/>
            </w:pPr>
          </w:p>
        </w:tc>
        <w:tc>
          <w:tcPr>
            <w:tcW w:w="2880" w:type="dxa"/>
          </w:tcPr>
          <w:p w14:paraId="2E0F0353">
            <w:pPr>
              <w:spacing w:after="0" w:line="240" w:lineRule="auto"/>
            </w:pPr>
            <w:r>
              <w:t>System.String</w:t>
            </w:r>
          </w:p>
        </w:tc>
      </w:tr>
      <w:tr w14:paraId="418F1C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A9F26F">
            <w:pPr>
              <w:spacing w:after="0" w:line="240" w:lineRule="auto"/>
            </w:pPr>
            <w:r>
              <w:t>PROPOSER</w:t>
            </w:r>
          </w:p>
        </w:tc>
        <w:tc>
          <w:tcPr>
            <w:tcW w:w="2880" w:type="dxa"/>
          </w:tcPr>
          <w:p w14:paraId="704B28E4">
            <w:pPr>
              <w:spacing w:after="0" w:line="240" w:lineRule="auto"/>
            </w:pPr>
          </w:p>
        </w:tc>
        <w:tc>
          <w:tcPr>
            <w:tcW w:w="2880" w:type="dxa"/>
          </w:tcPr>
          <w:p w14:paraId="3A11EBCB">
            <w:pPr>
              <w:spacing w:after="0" w:line="240" w:lineRule="auto"/>
            </w:pPr>
            <w:r>
              <w:t>System.String</w:t>
            </w:r>
          </w:p>
        </w:tc>
      </w:tr>
      <w:tr w14:paraId="7279DA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047F59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5149998E">
            <w:pPr>
              <w:spacing w:after="0" w:line="240" w:lineRule="auto"/>
            </w:pPr>
          </w:p>
        </w:tc>
        <w:tc>
          <w:tcPr>
            <w:tcW w:w="2880" w:type="dxa"/>
          </w:tcPr>
          <w:p w14:paraId="79CCE789">
            <w:pPr>
              <w:spacing w:after="0" w:line="240" w:lineRule="auto"/>
            </w:pPr>
            <w:r>
              <w:t>System.String</w:t>
            </w:r>
          </w:p>
        </w:tc>
      </w:tr>
      <w:tr w14:paraId="757F6D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A49226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70FE6B74">
            <w:pPr>
              <w:spacing w:after="0" w:line="240" w:lineRule="auto"/>
            </w:pPr>
          </w:p>
        </w:tc>
        <w:tc>
          <w:tcPr>
            <w:tcW w:w="2880" w:type="dxa"/>
          </w:tcPr>
          <w:p w14:paraId="25E610F9">
            <w:pPr>
              <w:spacing w:after="0" w:line="240" w:lineRule="auto"/>
            </w:pPr>
            <w:r>
              <w:t>System.String</w:t>
            </w:r>
          </w:p>
        </w:tc>
      </w:tr>
      <w:tr w14:paraId="50D513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C51AE6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21AEFA7A">
            <w:pPr>
              <w:spacing w:after="0" w:line="240" w:lineRule="auto"/>
            </w:pPr>
          </w:p>
        </w:tc>
        <w:tc>
          <w:tcPr>
            <w:tcW w:w="2880" w:type="dxa"/>
          </w:tcPr>
          <w:p w14:paraId="5B0E113B">
            <w:pPr>
              <w:spacing w:after="0" w:line="240" w:lineRule="auto"/>
            </w:pPr>
            <w:r>
              <w:t>System.String</w:t>
            </w:r>
          </w:p>
        </w:tc>
      </w:tr>
      <w:tr w14:paraId="02D578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A5924B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70FAE871">
            <w:pPr>
              <w:spacing w:after="0" w:line="240" w:lineRule="auto"/>
            </w:pPr>
          </w:p>
        </w:tc>
        <w:tc>
          <w:tcPr>
            <w:tcW w:w="2880" w:type="dxa"/>
          </w:tcPr>
          <w:p w14:paraId="58FA6CF2">
            <w:pPr>
              <w:spacing w:after="0" w:line="240" w:lineRule="auto"/>
            </w:pPr>
            <w:r>
              <w:t>System.String</w:t>
            </w:r>
          </w:p>
        </w:tc>
      </w:tr>
      <w:tr w14:paraId="2F1EA0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2A9C2A">
            <w:pPr>
              <w:spacing w:after="0" w:line="240" w:lineRule="auto"/>
            </w:pPr>
            <w:r>
              <w:t>EXECDATE</w:t>
            </w:r>
          </w:p>
        </w:tc>
        <w:tc>
          <w:tcPr>
            <w:tcW w:w="2880" w:type="dxa"/>
          </w:tcPr>
          <w:p w14:paraId="455CA65D">
            <w:pPr>
              <w:spacing w:after="0" w:line="240" w:lineRule="auto"/>
            </w:pPr>
          </w:p>
        </w:tc>
        <w:tc>
          <w:tcPr>
            <w:tcW w:w="2880" w:type="dxa"/>
          </w:tcPr>
          <w:p w14:paraId="69488728">
            <w:pPr>
              <w:spacing w:after="0" w:line="240" w:lineRule="auto"/>
            </w:pPr>
            <w:r>
              <w:t>System.String</w:t>
            </w:r>
          </w:p>
        </w:tc>
      </w:tr>
      <w:tr w14:paraId="1B2650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1CABE1">
            <w:pPr>
              <w:spacing w:after="0" w:line="240" w:lineRule="auto"/>
            </w:pPr>
            <w:r>
              <w:t>CHECKER1</w:t>
            </w:r>
          </w:p>
        </w:tc>
        <w:tc>
          <w:tcPr>
            <w:tcW w:w="2880" w:type="dxa"/>
          </w:tcPr>
          <w:p w14:paraId="181AF78C">
            <w:pPr>
              <w:spacing w:after="0" w:line="240" w:lineRule="auto"/>
            </w:pPr>
          </w:p>
        </w:tc>
        <w:tc>
          <w:tcPr>
            <w:tcW w:w="2880" w:type="dxa"/>
          </w:tcPr>
          <w:p w14:paraId="55D76869">
            <w:pPr>
              <w:spacing w:after="0" w:line="240" w:lineRule="auto"/>
            </w:pPr>
            <w:r>
              <w:t>System.String</w:t>
            </w:r>
          </w:p>
        </w:tc>
      </w:tr>
      <w:tr w14:paraId="6F04F1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D46D51">
            <w:pPr>
              <w:spacing w:after="0" w:line="240" w:lineRule="auto"/>
            </w:pPr>
            <w:r>
              <w:t>CHECKBIT1</w:t>
            </w:r>
          </w:p>
        </w:tc>
        <w:tc>
          <w:tcPr>
            <w:tcW w:w="2880" w:type="dxa"/>
          </w:tcPr>
          <w:p w14:paraId="31EC45DD">
            <w:pPr>
              <w:spacing w:after="0" w:line="240" w:lineRule="auto"/>
            </w:pPr>
          </w:p>
        </w:tc>
        <w:tc>
          <w:tcPr>
            <w:tcW w:w="2880" w:type="dxa"/>
          </w:tcPr>
          <w:p w14:paraId="5BA7781E">
            <w:pPr>
              <w:spacing w:after="0" w:line="240" w:lineRule="auto"/>
            </w:pPr>
            <w:r>
              <w:t>System.String</w:t>
            </w:r>
          </w:p>
        </w:tc>
      </w:tr>
      <w:tr w14:paraId="489E9C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EA057C">
            <w:pPr>
              <w:spacing w:after="0" w:line="240" w:lineRule="auto"/>
            </w:pPr>
            <w:r>
              <w:t>CHECKER2</w:t>
            </w:r>
          </w:p>
        </w:tc>
        <w:tc>
          <w:tcPr>
            <w:tcW w:w="2880" w:type="dxa"/>
          </w:tcPr>
          <w:p w14:paraId="7E9057E6">
            <w:pPr>
              <w:spacing w:after="0" w:line="240" w:lineRule="auto"/>
            </w:pPr>
          </w:p>
        </w:tc>
        <w:tc>
          <w:tcPr>
            <w:tcW w:w="2880" w:type="dxa"/>
          </w:tcPr>
          <w:p w14:paraId="2D322FD3">
            <w:pPr>
              <w:spacing w:after="0" w:line="240" w:lineRule="auto"/>
            </w:pPr>
            <w:r>
              <w:t>System.String</w:t>
            </w:r>
          </w:p>
        </w:tc>
      </w:tr>
      <w:tr w14:paraId="0E3FE1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4A8A07">
            <w:pPr>
              <w:spacing w:after="0" w:line="240" w:lineRule="auto"/>
            </w:pPr>
            <w:r>
              <w:t>CHECKBIT2</w:t>
            </w:r>
          </w:p>
        </w:tc>
        <w:tc>
          <w:tcPr>
            <w:tcW w:w="2880" w:type="dxa"/>
          </w:tcPr>
          <w:p w14:paraId="3DEC508F">
            <w:pPr>
              <w:spacing w:after="0" w:line="240" w:lineRule="auto"/>
            </w:pPr>
          </w:p>
        </w:tc>
        <w:tc>
          <w:tcPr>
            <w:tcW w:w="2880" w:type="dxa"/>
          </w:tcPr>
          <w:p w14:paraId="46D65D95">
            <w:pPr>
              <w:spacing w:after="0" w:line="240" w:lineRule="auto"/>
            </w:pPr>
            <w:r>
              <w:t>System.String</w:t>
            </w:r>
          </w:p>
        </w:tc>
      </w:tr>
      <w:tr w14:paraId="5F4863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E8B060">
            <w:pPr>
              <w:spacing w:after="0" w:line="240" w:lineRule="auto"/>
            </w:pPr>
            <w:r>
              <w:t>CHECKER3</w:t>
            </w:r>
          </w:p>
        </w:tc>
        <w:tc>
          <w:tcPr>
            <w:tcW w:w="2880" w:type="dxa"/>
          </w:tcPr>
          <w:p w14:paraId="4D865ED5">
            <w:pPr>
              <w:spacing w:after="0" w:line="240" w:lineRule="auto"/>
            </w:pPr>
          </w:p>
        </w:tc>
        <w:tc>
          <w:tcPr>
            <w:tcW w:w="2880" w:type="dxa"/>
          </w:tcPr>
          <w:p w14:paraId="64181168">
            <w:pPr>
              <w:spacing w:after="0" w:line="240" w:lineRule="auto"/>
            </w:pPr>
            <w:r>
              <w:t>System.String</w:t>
            </w:r>
          </w:p>
        </w:tc>
      </w:tr>
      <w:tr w14:paraId="2A0323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FA0DAC">
            <w:pPr>
              <w:spacing w:after="0" w:line="240" w:lineRule="auto"/>
            </w:pPr>
            <w:r>
              <w:t>CHECKBIT3</w:t>
            </w:r>
          </w:p>
        </w:tc>
        <w:tc>
          <w:tcPr>
            <w:tcW w:w="2880" w:type="dxa"/>
          </w:tcPr>
          <w:p w14:paraId="3BB2081C">
            <w:pPr>
              <w:spacing w:after="0" w:line="240" w:lineRule="auto"/>
            </w:pPr>
          </w:p>
        </w:tc>
        <w:tc>
          <w:tcPr>
            <w:tcW w:w="2880" w:type="dxa"/>
          </w:tcPr>
          <w:p w14:paraId="594916C4">
            <w:pPr>
              <w:spacing w:after="0" w:line="240" w:lineRule="auto"/>
            </w:pPr>
            <w:r>
              <w:t>System.String</w:t>
            </w:r>
          </w:p>
        </w:tc>
      </w:tr>
      <w:tr w14:paraId="3CDA16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330167">
            <w:pPr>
              <w:spacing w:after="0" w:line="240" w:lineRule="auto"/>
            </w:pPr>
            <w:r>
              <w:t>CHECKER4</w:t>
            </w:r>
          </w:p>
        </w:tc>
        <w:tc>
          <w:tcPr>
            <w:tcW w:w="2880" w:type="dxa"/>
          </w:tcPr>
          <w:p w14:paraId="2D4D1A76">
            <w:pPr>
              <w:spacing w:after="0" w:line="240" w:lineRule="auto"/>
            </w:pPr>
          </w:p>
        </w:tc>
        <w:tc>
          <w:tcPr>
            <w:tcW w:w="2880" w:type="dxa"/>
          </w:tcPr>
          <w:p w14:paraId="17CF55AB">
            <w:pPr>
              <w:spacing w:after="0" w:line="240" w:lineRule="auto"/>
            </w:pPr>
            <w:r>
              <w:t>System.String</w:t>
            </w:r>
          </w:p>
        </w:tc>
      </w:tr>
      <w:tr w14:paraId="1969E6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E1101E">
            <w:pPr>
              <w:spacing w:after="0" w:line="240" w:lineRule="auto"/>
            </w:pPr>
            <w:r>
              <w:t>CHECKBIT4</w:t>
            </w:r>
          </w:p>
        </w:tc>
        <w:tc>
          <w:tcPr>
            <w:tcW w:w="2880" w:type="dxa"/>
          </w:tcPr>
          <w:p w14:paraId="377FDF98">
            <w:pPr>
              <w:spacing w:after="0" w:line="240" w:lineRule="auto"/>
            </w:pPr>
          </w:p>
        </w:tc>
        <w:tc>
          <w:tcPr>
            <w:tcW w:w="2880" w:type="dxa"/>
          </w:tcPr>
          <w:p w14:paraId="2A897E6D">
            <w:pPr>
              <w:spacing w:after="0" w:line="240" w:lineRule="auto"/>
            </w:pPr>
            <w:r>
              <w:t>System.String</w:t>
            </w:r>
          </w:p>
        </w:tc>
      </w:tr>
      <w:tr w14:paraId="4352C1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6445E7">
            <w:pPr>
              <w:spacing w:after="0" w:line="240" w:lineRule="auto"/>
            </w:pPr>
            <w:r>
              <w:t>CHECKER5</w:t>
            </w:r>
          </w:p>
        </w:tc>
        <w:tc>
          <w:tcPr>
            <w:tcW w:w="2880" w:type="dxa"/>
          </w:tcPr>
          <w:p w14:paraId="1D0F4930">
            <w:pPr>
              <w:spacing w:after="0" w:line="240" w:lineRule="auto"/>
            </w:pPr>
          </w:p>
        </w:tc>
        <w:tc>
          <w:tcPr>
            <w:tcW w:w="2880" w:type="dxa"/>
          </w:tcPr>
          <w:p w14:paraId="2FEF5B47">
            <w:pPr>
              <w:spacing w:after="0" w:line="240" w:lineRule="auto"/>
            </w:pPr>
            <w:r>
              <w:t>System.String</w:t>
            </w:r>
          </w:p>
        </w:tc>
      </w:tr>
      <w:tr w14:paraId="5A2C32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510F69">
            <w:pPr>
              <w:spacing w:after="0" w:line="240" w:lineRule="auto"/>
            </w:pPr>
            <w:r>
              <w:t>CHECKBIT5</w:t>
            </w:r>
          </w:p>
        </w:tc>
        <w:tc>
          <w:tcPr>
            <w:tcW w:w="2880" w:type="dxa"/>
          </w:tcPr>
          <w:p w14:paraId="744B0E12">
            <w:pPr>
              <w:spacing w:after="0" w:line="240" w:lineRule="auto"/>
            </w:pPr>
          </w:p>
        </w:tc>
        <w:tc>
          <w:tcPr>
            <w:tcW w:w="2880" w:type="dxa"/>
          </w:tcPr>
          <w:p w14:paraId="36F6E019">
            <w:pPr>
              <w:spacing w:after="0" w:line="240" w:lineRule="auto"/>
            </w:pPr>
            <w:r>
              <w:t>System.String</w:t>
            </w:r>
          </w:p>
        </w:tc>
      </w:tr>
      <w:tr w14:paraId="10C5AD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23DF41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1622909A">
            <w:pPr>
              <w:spacing w:after="0" w:line="240" w:lineRule="auto"/>
            </w:pPr>
          </w:p>
        </w:tc>
        <w:tc>
          <w:tcPr>
            <w:tcW w:w="2880" w:type="dxa"/>
          </w:tcPr>
          <w:p w14:paraId="24A6C2BD">
            <w:pPr>
              <w:spacing w:after="0" w:line="240" w:lineRule="auto"/>
            </w:pPr>
            <w:r>
              <w:t>System.String</w:t>
            </w:r>
          </w:p>
        </w:tc>
      </w:tr>
      <w:tr w14:paraId="045A5C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7C62CD">
            <w:pPr>
              <w:spacing w:after="0" w:line="240" w:lineRule="auto"/>
            </w:pPr>
            <w:r>
              <w:t>OWNERID</w:t>
            </w:r>
          </w:p>
        </w:tc>
        <w:tc>
          <w:tcPr>
            <w:tcW w:w="2880" w:type="dxa"/>
          </w:tcPr>
          <w:p w14:paraId="2B29F0FC">
            <w:pPr>
              <w:spacing w:after="0" w:line="240" w:lineRule="auto"/>
            </w:pPr>
          </w:p>
        </w:tc>
        <w:tc>
          <w:tcPr>
            <w:tcW w:w="2880" w:type="dxa"/>
          </w:tcPr>
          <w:p w14:paraId="46D73F61">
            <w:pPr>
              <w:spacing w:after="0" w:line="240" w:lineRule="auto"/>
            </w:pPr>
            <w:r>
              <w:t>System.String</w:t>
            </w:r>
          </w:p>
        </w:tc>
      </w:tr>
      <w:tr w14:paraId="0F0666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36253A">
            <w:pPr>
              <w:spacing w:after="0" w:line="240" w:lineRule="auto"/>
            </w:pPr>
            <w:r>
              <w:t>CHECKDATE1</w:t>
            </w:r>
          </w:p>
        </w:tc>
        <w:tc>
          <w:tcPr>
            <w:tcW w:w="2880" w:type="dxa"/>
          </w:tcPr>
          <w:p w14:paraId="16022D6D">
            <w:pPr>
              <w:spacing w:after="0" w:line="240" w:lineRule="auto"/>
            </w:pPr>
          </w:p>
        </w:tc>
        <w:tc>
          <w:tcPr>
            <w:tcW w:w="2880" w:type="dxa"/>
          </w:tcPr>
          <w:p w14:paraId="22A3BBD3">
            <w:pPr>
              <w:spacing w:after="0" w:line="240" w:lineRule="auto"/>
            </w:pPr>
            <w:r>
              <w:t>System.String</w:t>
            </w:r>
          </w:p>
        </w:tc>
      </w:tr>
      <w:tr w14:paraId="472560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500A29">
            <w:pPr>
              <w:spacing w:after="0" w:line="240" w:lineRule="auto"/>
            </w:pPr>
            <w:r>
              <w:t>CHECKDATE2</w:t>
            </w:r>
          </w:p>
        </w:tc>
        <w:tc>
          <w:tcPr>
            <w:tcW w:w="2880" w:type="dxa"/>
          </w:tcPr>
          <w:p w14:paraId="7C103EC7">
            <w:pPr>
              <w:spacing w:after="0" w:line="240" w:lineRule="auto"/>
            </w:pPr>
          </w:p>
        </w:tc>
        <w:tc>
          <w:tcPr>
            <w:tcW w:w="2880" w:type="dxa"/>
          </w:tcPr>
          <w:p w14:paraId="6BBF4313">
            <w:pPr>
              <w:spacing w:after="0" w:line="240" w:lineRule="auto"/>
            </w:pPr>
            <w:r>
              <w:t>System.String</w:t>
            </w:r>
          </w:p>
        </w:tc>
      </w:tr>
      <w:tr w14:paraId="608449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B26C47">
            <w:pPr>
              <w:spacing w:after="0" w:line="240" w:lineRule="auto"/>
            </w:pPr>
            <w:r>
              <w:t>CHECKDATE3</w:t>
            </w:r>
          </w:p>
        </w:tc>
        <w:tc>
          <w:tcPr>
            <w:tcW w:w="2880" w:type="dxa"/>
          </w:tcPr>
          <w:p w14:paraId="763E02D8">
            <w:pPr>
              <w:spacing w:after="0" w:line="240" w:lineRule="auto"/>
            </w:pPr>
          </w:p>
        </w:tc>
        <w:tc>
          <w:tcPr>
            <w:tcW w:w="2880" w:type="dxa"/>
          </w:tcPr>
          <w:p w14:paraId="28A79855">
            <w:pPr>
              <w:spacing w:after="0" w:line="240" w:lineRule="auto"/>
            </w:pPr>
            <w:r>
              <w:t>System.String</w:t>
            </w:r>
          </w:p>
        </w:tc>
      </w:tr>
      <w:tr w14:paraId="72DCA7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EB0A99">
            <w:pPr>
              <w:spacing w:after="0" w:line="240" w:lineRule="auto"/>
            </w:pPr>
            <w:r>
              <w:t>CHECKDATE4</w:t>
            </w:r>
          </w:p>
        </w:tc>
        <w:tc>
          <w:tcPr>
            <w:tcW w:w="2880" w:type="dxa"/>
          </w:tcPr>
          <w:p w14:paraId="543E573A">
            <w:pPr>
              <w:spacing w:after="0" w:line="240" w:lineRule="auto"/>
            </w:pPr>
          </w:p>
        </w:tc>
        <w:tc>
          <w:tcPr>
            <w:tcW w:w="2880" w:type="dxa"/>
          </w:tcPr>
          <w:p w14:paraId="56D66C4D">
            <w:pPr>
              <w:spacing w:after="0" w:line="240" w:lineRule="auto"/>
            </w:pPr>
            <w:r>
              <w:t>System.String</w:t>
            </w:r>
          </w:p>
        </w:tc>
      </w:tr>
      <w:tr w14:paraId="17B299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5E708E">
            <w:pPr>
              <w:spacing w:after="0" w:line="240" w:lineRule="auto"/>
            </w:pPr>
            <w:r>
              <w:t>CHECKDATE5</w:t>
            </w:r>
          </w:p>
        </w:tc>
        <w:tc>
          <w:tcPr>
            <w:tcW w:w="2880" w:type="dxa"/>
          </w:tcPr>
          <w:p w14:paraId="580F4811">
            <w:pPr>
              <w:spacing w:after="0" w:line="240" w:lineRule="auto"/>
            </w:pPr>
          </w:p>
        </w:tc>
        <w:tc>
          <w:tcPr>
            <w:tcW w:w="2880" w:type="dxa"/>
          </w:tcPr>
          <w:p w14:paraId="32354E9D">
            <w:pPr>
              <w:spacing w:after="0" w:line="240" w:lineRule="auto"/>
            </w:pPr>
            <w:r>
              <w:t>System.String</w:t>
            </w:r>
          </w:p>
        </w:tc>
      </w:tr>
      <w:tr w14:paraId="5EDD23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D93AAE">
            <w:pPr>
              <w:spacing w:after="0" w:line="240" w:lineRule="auto"/>
            </w:pPr>
            <w:r>
              <w:t>BILLCODE</w:t>
            </w:r>
          </w:p>
        </w:tc>
        <w:tc>
          <w:tcPr>
            <w:tcW w:w="2880" w:type="dxa"/>
          </w:tcPr>
          <w:p w14:paraId="3F24B1DE">
            <w:pPr>
              <w:spacing w:after="0" w:line="240" w:lineRule="auto"/>
            </w:pPr>
          </w:p>
        </w:tc>
        <w:tc>
          <w:tcPr>
            <w:tcW w:w="2880" w:type="dxa"/>
          </w:tcPr>
          <w:p w14:paraId="3D0B8F9C">
            <w:pPr>
              <w:spacing w:after="0" w:line="240" w:lineRule="auto"/>
            </w:pPr>
            <w:r>
              <w:t>System.String</w:t>
            </w:r>
          </w:p>
        </w:tc>
      </w:tr>
      <w:tr w14:paraId="5916BB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50D688">
            <w:pPr>
              <w:spacing w:after="0" w:line="240" w:lineRule="auto"/>
            </w:pPr>
            <w:r>
              <w:t>BEARMAN</w:t>
            </w:r>
          </w:p>
        </w:tc>
        <w:tc>
          <w:tcPr>
            <w:tcW w:w="2880" w:type="dxa"/>
          </w:tcPr>
          <w:p w14:paraId="459EE81C">
            <w:pPr>
              <w:spacing w:after="0" w:line="240" w:lineRule="auto"/>
            </w:pPr>
          </w:p>
        </w:tc>
        <w:tc>
          <w:tcPr>
            <w:tcW w:w="2880" w:type="dxa"/>
          </w:tcPr>
          <w:p w14:paraId="5BA72BB9">
            <w:pPr>
              <w:spacing w:after="0" w:line="240" w:lineRule="auto"/>
            </w:pPr>
            <w:r>
              <w:t>System.String</w:t>
            </w:r>
          </w:p>
        </w:tc>
      </w:tr>
      <w:tr w14:paraId="5B8C62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4B3EB0">
            <w:pPr>
              <w:spacing w:after="0" w:line="240" w:lineRule="auto"/>
            </w:pPr>
            <w:r>
              <w:t>BILL</w:t>
            </w:r>
          </w:p>
        </w:tc>
        <w:tc>
          <w:tcPr>
            <w:tcW w:w="2880" w:type="dxa"/>
          </w:tcPr>
          <w:p w14:paraId="70AD07CB">
            <w:pPr>
              <w:spacing w:after="0" w:line="240" w:lineRule="auto"/>
            </w:pPr>
          </w:p>
        </w:tc>
        <w:tc>
          <w:tcPr>
            <w:tcW w:w="2880" w:type="dxa"/>
          </w:tcPr>
          <w:p w14:paraId="3CC91580">
            <w:pPr>
              <w:spacing w:after="0" w:line="240" w:lineRule="auto"/>
            </w:pPr>
            <w:r>
              <w:t>System.String</w:t>
            </w:r>
          </w:p>
        </w:tc>
      </w:tr>
      <w:tr w14:paraId="243236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A518D5">
            <w:pPr>
              <w:spacing w:after="0" w:line="240" w:lineRule="auto"/>
            </w:pPr>
            <w:r>
              <w:t>ABNORMITY_TYPE</w:t>
            </w:r>
          </w:p>
        </w:tc>
        <w:tc>
          <w:tcPr>
            <w:tcW w:w="2880" w:type="dxa"/>
          </w:tcPr>
          <w:p w14:paraId="3D180DD1">
            <w:pPr>
              <w:spacing w:after="0" w:line="240" w:lineRule="auto"/>
            </w:pPr>
          </w:p>
        </w:tc>
        <w:tc>
          <w:tcPr>
            <w:tcW w:w="2880" w:type="dxa"/>
          </w:tcPr>
          <w:p w14:paraId="6BBD1FB1">
            <w:pPr>
              <w:spacing w:after="0" w:line="240" w:lineRule="auto"/>
            </w:pPr>
            <w:r>
              <w:t>System.String</w:t>
            </w:r>
          </w:p>
        </w:tc>
      </w:tr>
      <w:tr w14:paraId="691416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5C4499">
            <w:pPr>
              <w:spacing w:after="0" w:line="240" w:lineRule="auto"/>
            </w:pPr>
            <w:r>
              <w:t>C_WMS_BILLNO</w:t>
            </w:r>
          </w:p>
        </w:tc>
        <w:tc>
          <w:tcPr>
            <w:tcW w:w="2880" w:type="dxa"/>
          </w:tcPr>
          <w:p w14:paraId="0DC3CDBD">
            <w:pPr>
              <w:spacing w:after="0" w:line="240" w:lineRule="auto"/>
            </w:pPr>
          </w:p>
        </w:tc>
        <w:tc>
          <w:tcPr>
            <w:tcW w:w="2880" w:type="dxa"/>
          </w:tcPr>
          <w:p w14:paraId="71A04AA8">
            <w:pPr>
              <w:spacing w:after="0" w:line="240" w:lineRule="auto"/>
            </w:pPr>
            <w:r>
              <w:t>System.String</w:t>
            </w:r>
          </w:p>
        </w:tc>
      </w:tr>
      <w:tr w14:paraId="7EB2A3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406110">
            <w:pPr>
              <w:spacing w:after="0" w:line="240" w:lineRule="auto"/>
            </w:pPr>
            <w:r>
              <w:t>CREATEUSER</w:t>
            </w:r>
          </w:p>
        </w:tc>
        <w:tc>
          <w:tcPr>
            <w:tcW w:w="2880" w:type="dxa"/>
          </w:tcPr>
          <w:p w14:paraId="5B1BB205">
            <w:pPr>
              <w:spacing w:after="0" w:line="240" w:lineRule="auto"/>
            </w:pPr>
          </w:p>
        </w:tc>
        <w:tc>
          <w:tcPr>
            <w:tcW w:w="2880" w:type="dxa"/>
          </w:tcPr>
          <w:p w14:paraId="5D57C719">
            <w:pPr>
              <w:spacing w:after="0" w:line="240" w:lineRule="auto"/>
            </w:pPr>
            <w:r>
              <w:t>System.String</w:t>
            </w:r>
          </w:p>
        </w:tc>
      </w:tr>
      <w:tr w14:paraId="03E0CC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875A26">
            <w:pPr>
              <w:spacing w:after="0" w:line="240" w:lineRule="auto"/>
            </w:pPr>
            <w:r>
              <w:t>CREATETIME</w:t>
            </w:r>
          </w:p>
        </w:tc>
        <w:tc>
          <w:tcPr>
            <w:tcW w:w="2880" w:type="dxa"/>
          </w:tcPr>
          <w:p w14:paraId="56CC4D94">
            <w:pPr>
              <w:spacing w:after="0" w:line="240" w:lineRule="auto"/>
            </w:pPr>
          </w:p>
        </w:tc>
        <w:tc>
          <w:tcPr>
            <w:tcW w:w="2880" w:type="dxa"/>
          </w:tcPr>
          <w:p w14:paraId="0D1DB71A">
            <w:pPr>
              <w:spacing w:after="0" w:line="240" w:lineRule="auto"/>
            </w:pPr>
            <w:r>
              <w:t>System.String</w:t>
            </w:r>
          </w:p>
        </w:tc>
      </w:tr>
      <w:tr w14:paraId="636888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C0DD39">
            <w:pPr>
              <w:spacing w:after="0" w:line="240" w:lineRule="auto"/>
            </w:pPr>
            <w:r>
              <w:t>ACCOUNT_DATE</w:t>
            </w:r>
          </w:p>
        </w:tc>
        <w:tc>
          <w:tcPr>
            <w:tcW w:w="2880" w:type="dxa"/>
          </w:tcPr>
          <w:p w14:paraId="07CCF66B">
            <w:pPr>
              <w:spacing w:after="0" w:line="240" w:lineRule="auto"/>
            </w:pPr>
          </w:p>
        </w:tc>
        <w:tc>
          <w:tcPr>
            <w:tcW w:w="2880" w:type="dxa"/>
          </w:tcPr>
          <w:p w14:paraId="53EBE0CA">
            <w:pPr>
              <w:spacing w:after="0" w:line="240" w:lineRule="auto"/>
            </w:pPr>
            <w:r>
              <w:t>System.String</w:t>
            </w:r>
          </w:p>
        </w:tc>
      </w:tr>
      <w:tr w14:paraId="484F28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545E44">
            <w:pPr>
              <w:spacing w:after="0" w:line="240" w:lineRule="auto"/>
            </w:pPr>
            <w:r>
              <w:t>WMS_FLAG</w:t>
            </w:r>
          </w:p>
        </w:tc>
        <w:tc>
          <w:tcPr>
            <w:tcW w:w="2880" w:type="dxa"/>
          </w:tcPr>
          <w:p w14:paraId="1135CB5E">
            <w:pPr>
              <w:spacing w:after="0" w:line="240" w:lineRule="auto"/>
            </w:pPr>
          </w:p>
        </w:tc>
        <w:tc>
          <w:tcPr>
            <w:tcW w:w="2880" w:type="dxa"/>
          </w:tcPr>
          <w:p w14:paraId="0ABAA6A8">
            <w:pPr>
              <w:spacing w:after="0" w:line="240" w:lineRule="auto"/>
            </w:pPr>
            <w:r>
              <w:t>System.String</w:t>
            </w:r>
          </w:p>
        </w:tc>
      </w:tr>
      <w:tr w14:paraId="5FA069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94F8B0">
            <w:pPr>
              <w:spacing w:after="0" w:line="240" w:lineRule="auto"/>
            </w:pPr>
            <w:r>
              <w:t>HUB_FLAG</w:t>
            </w:r>
          </w:p>
        </w:tc>
        <w:tc>
          <w:tcPr>
            <w:tcW w:w="2880" w:type="dxa"/>
          </w:tcPr>
          <w:p w14:paraId="2B208198">
            <w:pPr>
              <w:spacing w:after="0" w:line="240" w:lineRule="auto"/>
            </w:pPr>
          </w:p>
        </w:tc>
        <w:tc>
          <w:tcPr>
            <w:tcW w:w="2880" w:type="dxa"/>
          </w:tcPr>
          <w:p w14:paraId="64AC4ECA">
            <w:pPr>
              <w:spacing w:after="0" w:line="240" w:lineRule="auto"/>
            </w:pPr>
            <w:r>
              <w:t>System.String</w:t>
            </w:r>
          </w:p>
        </w:tc>
      </w:tr>
    </w:tbl>
    <w:p w14:paraId="24326A37"/>
    <w:p w14:paraId="40CEF9E1">
      <w:pPr>
        <w:pStyle w:val="4"/>
      </w:pPr>
      <w:r>
        <w:t>表：t_accept_d：t_accept_d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AA9FB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5B300D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266DB6E0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5100C92D">
            <w:pPr>
              <w:spacing w:after="0" w:line="240" w:lineRule="auto"/>
            </w:pPr>
            <w:r>
              <w:t>字段类型（C#）</w:t>
            </w:r>
          </w:p>
        </w:tc>
      </w:tr>
      <w:tr w14:paraId="5702E8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436E2A">
            <w:pPr>
              <w:spacing w:after="0" w:line="240" w:lineRule="auto"/>
            </w:pPr>
            <w:r>
              <w:t>ROWNO</w:t>
            </w:r>
          </w:p>
        </w:tc>
        <w:tc>
          <w:tcPr>
            <w:tcW w:w="2880" w:type="dxa"/>
          </w:tcPr>
          <w:p w14:paraId="62023AF6">
            <w:pPr>
              <w:spacing w:after="0" w:line="240" w:lineRule="auto"/>
            </w:pPr>
          </w:p>
        </w:tc>
        <w:tc>
          <w:tcPr>
            <w:tcW w:w="2880" w:type="dxa"/>
          </w:tcPr>
          <w:p w14:paraId="4C00290A">
            <w:pPr>
              <w:spacing w:after="0" w:line="240" w:lineRule="auto"/>
            </w:pPr>
            <w:r>
              <w:t>System.String</w:t>
            </w:r>
          </w:p>
        </w:tc>
      </w:tr>
      <w:tr w14:paraId="7D854C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CE833E">
            <w:pPr>
              <w:spacing w:after="0" w:line="240" w:lineRule="auto"/>
            </w:pPr>
            <w:r>
              <w:t>DIRECT</w:t>
            </w:r>
          </w:p>
        </w:tc>
        <w:tc>
          <w:tcPr>
            <w:tcW w:w="2880" w:type="dxa"/>
          </w:tcPr>
          <w:p w14:paraId="166F578C">
            <w:pPr>
              <w:spacing w:after="0" w:line="240" w:lineRule="auto"/>
            </w:pPr>
          </w:p>
        </w:tc>
        <w:tc>
          <w:tcPr>
            <w:tcW w:w="2880" w:type="dxa"/>
          </w:tcPr>
          <w:p w14:paraId="332D9CA5">
            <w:pPr>
              <w:spacing w:after="0" w:line="240" w:lineRule="auto"/>
            </w:pPr>
            <w:r>
              <w:t>System.String</w:t>
            </w:r>
          </w:p>
        </w:tc>
      </w:tr>
      <w:tr w14:paraId="40EF6C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9D3A03">
            <w:pPr>
              <w:spacing w:after="0" w:line="240" w:lineRule="auto"/>
            </w:pPr>
            <w:r>
              <w:t>WAREID</w:t>
            </w:r>
          </w:p>
        </w:tc>
        <w:tc>
          <w:tcPr>
            <w:tcW w:w="2880" w:type="dxa"/>
          </w:tcPr>
          <w:p w14:paraId="54110F00">
            <w:pPr>
              <w:spacing w:after="0" w:line="240" w:lineRule="auto"/>
            </w:pPr>
          </w:p>
        </w:tc>
        <w:tc>
          <w:tcPr>
            <w:tcW w:w="2880" w:type="dxa"/>
          </w:tcPr>
          <w:p w14:paraId="6F2ABE6B">
            <w:pPr>
              <w:spacing w:after="0" w:line="240" w:lineRule="auto"/>
            </w:pPr>
            <w:r>
              <w:t>System.String</w:t>
            </w:r>
          </w:p>
        </w:tc>
      </w:tr>
      <w:tr w14:paraId="3CA1ED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C8C433">
            <w:pPr>
              <w:spacing w:after="0" w:line="240" w:lineRule="auto"/>
            </w:pPr>
            <w:r>
              <w:t>PURPRICE</w:t>
            </w:r>
          </w:p>
        </w:tc>
        <w:tc>
          <w:tcPr>
            <w:tcW w:w="2880" w:type="dxa"/>
          </w:tcPr>
          <w:p w14:paraId="49C6399D">
            <w:pPr>
              <w:spacing w:after="0" w:line="240" w:lineRule="auto"/>
            </w:pPr>
          </w:p>
        </w:tc>
        <w:tc>
          <w:tcPr>
            <w:tcW w:w="2880" w:type="dxa"/>
          </w:tcPr>
          <w:p w14:paraId="4FED1B87">
            <w:pPr>
              <w:spacing w:after="0" w:line="240" w:lineRule="auto"/>
            </w:pPr>
            <w:r>
              <w:t>System.String</w:t>
            </w:r>
          </w:p>
        </w:tc>
      </w:tr>
      <w:tr w14:paraId="43D746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66409F52">
            <w:pPr>
              <w:spacing w:after="0" w:line="240" w:lineRule="auto"/>
            </w:pPr>
            <w:r>
              <w:t>PURTAX</w:t>
            </w:r>
          </w:p>
        </w:tc>
        <w:tc>
          <w:tcPr>
            <w:tcW w:w="2880" w:type="dxa"/>
          </w:tcPr>
          <w:p w14:paraId="2C8E3F4D">
            <w:pPr>
              <w:spacing w:after="0" w:line="240" w:lineRule="auto"/>
            </w:pPr>
          </w:p>
        </w:tc>
        <w:tc>
          <w:tcPr>
            <w:tcW w:w="2880" w:type="dxa"/>
          </w:tcPr>
          <w:p w14:paraId="63FA5A87">
            <w:pPr>
              <w:spacing w:after="0" w:line="240" w:lineRule="auto"/>
            </w:pPr>
            <w:r>
              <w:t>System.String</w:t>
            </w:r>
          </w:p>
        </w:tc>
      </w:tr>
      <w:tr w14:paraId="4435D1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616E44FF">
            <w:pPr>
              <w:spacing w:after="0" w:line="240" w:lineRule="auto"/>
            </w:pPr>
            <w:r>
              <w:t>SALEPRICE</w:t>
            </w:r>
          </w:p>
        </w:tc>
        <w:tc>
          <w:tcPr>
            <w:tcW w:w="2880" w:type="dxa"/>
          </w:tcPr>
          <w:p w14:paraId="6D3709B6">
            <w:pPr>
              <w:spacing w:after="0" w:line="240" w:lineRule="auto"/>
            </w:pPr>
          </w:p>
        </w:tc>
        <w:tc>
          <w:tcPr>
            <w:tcW w:w="2880" w:type="dxa"/>
          </w:tcPr>
          <w:p w14:paraId="5391F698">
            <w:pPr>
              <w:spacing w:after="0" w:line="240" w:lineRule="auto"/>
            </w:pPr>
            <w:r>
              <w:t>System.String</w:t>
            </w:r>
          </w:p>
        </w:tc>
      </w:tr>
      <w:tr w14:paraId="31A6C6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A57C57">
            <w:pPr>
              <w:spacing w:after="0" w:line="240" w:lineRule="auto"/>
            </w:pPr>
            <w:r>
              <w:t>SALETAX</w:t>
            </w:r>
          </w:p>
        </w:tc>
        <w:tc>
          <w:tcPr>
            <w:tcW w:w="2880" w:type="dxa"/>
          </w:tcPr>
          <w:p w14:paraId="42A2AD05">
            <w:pPr>
              <w:spacing w:after="0" w:line="240" w:lineRule="auto"/>
            </w:pPr>
          </w:p>
        </w:tc>
        <w:tc>
          <w:tcPr>
            <w:tcW w:w="2880" w:type="dxa"/>
          </w:tcPr>
          <w:p w14:paraId="572488BC">
            <w:pPr>
              <w:spacing w:after="0" w:line="240" w:lineRule="auto"/>
            </w:pPr>
            <w:r>
              <w:t>System.String</w:t>
            </w:r>
          </w:p>
        </w:tc>
      </w:tr>
      <w:tr w14:paraId="1142C2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71B0CE">
            <w:pPr>
              <w:spacing w:after="0" w:line="240" w:lineRule="auto"/>
            </w:pPr>
            <w:r>
              <w:t>INTENTQTY</w:t>
            </w:r>
          </w:p>
        </w:tc>
        <w:tc>
          <w:tcPr>
            <w:tcW w:w="2880" w:type="dxa"/>
          </w:tcPr>
          <w:p w14:paraId="4E09884C">
            <w:pPr>
              <w:spacing w:after="0" w:line="240" w:lineRule="auto"/>
            </w:pPr>
          </w:p>
        </w:tc>
        <w:tc>
          <w:tcPr>
            <w:tcW w:w="2880" w:type="dxa"/>
          </w:tcPr>
          <w:p w14:paraId="0C5DEBBF">
            <w:pPr>
              <w:spacing w:after="0" w:line="240" w:lineRule="auto"/>
            </w:pPr>
            <w:r>
              <w:t>System.String</w:t>
            </w:r>
          </w:p>
        </w:tc>
      </w:tr>
      <w:tr w14:paraId="08D7CA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4C87F1">
            <w:pPr>
              <w:spacing w:after="0" w:line="240" w:lineRule="auto"/>
            </w:pPr>
            <w:r>
              <w:t>INTENTNO</w:t>
            </w:r>
          </w:p>
        </w:tc>
        <w:tc>
          <w:tcPr>
            <w:tcW w:w="2880" w:type="dxa"/>
          </w:tcPr>
          <w:p w14:paraId="2AF040DA">
            <w:pPr>
              <w:spacing w:after="0" w:line="240" w:lineRule="auto"/>
            </w:pPr>
          </w:p>
        </w:tc>
        <w:tc>
          <w:tcPr>
            <w:tcW w:w="2880" w:type="dxa"/>
          </w:tcPr>
          <w:p w14:paraId="329550B8">
            <w:pPr>
              <w:spacing w:after="0" w:line="240" w:lineRule="auto"/>
            </w:pPr>
            <w:r>
              <w:t>System.String</w:t>
            </w:r>
          </w:p>
        </w:tc>
      </w:tr>
      <w:tr w14:paraId="675C1B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A7625D">
            <w:pPr>
              <w:spacing w:after="0" w:line="240" w:lineRule="auto"/>
            </w:pPr>
            <w:r>
              <w:t>STALLNO</w:t>
            </w:r>
          </w:p>
        </w:tc>
        <w:tc>
          <w:tcPr>
            <w:tcW w:w="2880" w:type="dxa"/>
          </w:tcPr>
          <w:p w14:paraId="6BEC1A7E">
            <w:pPr>
              <w:spacing w:after="0" w:line="240" w:lineRule="auto"/>
            </w:pPr>
          </w:p>
        </w:tc>
        <w:tc>
          <w:tcPr>
            <w:tcW w:w="2880" w:type="dxa"/>
          </w:tcPr>
          <w:p w14:paraId="03C00788">
            <w:pPr>
              <w:spacing w:after="0" w:line="240" w:lineRule="auto"/>
            </w:pPr>
            <w:r>
              <w:t>System.String</w:t>
            </w:r>
          </w:p>
        </w:tc>
      </w:tr>
      <w:tr w14:paraId="2097BF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8AE788">
            <w:pPr>
              <w:spacing w:after="0" w:line="240" w:lineRule="auto"/>
            </w:pPr>
            <w:r>
              <w:t>MAKENO</w:t>
            </w:r>
          </w:p>
        </w:tc>
        <w:tc>
          <w:tcPr>
            <w:tcW w:w="2880" w:type="dxa"/>
          </w:tcPr>
          <w:p w14:paraId="422D3809">
            <w:pPr>
              <w:spacing w:after="0" w:line="240" w:lineRule="auto"/>
            </w:pPr>
          </w:p>
        </w:tc>
        <w:tc>
          <w:tcPr>
            <w:tcW w:w="2880" w:type="dxa"/>
          </w:tcPr>
          <w:p w14:paraId="62A255E7">
            <w:pPr>
              <w:spacing w:after="0" w:line="240" w:lineRule="auto"/>
            </w:pPr>
            <w:r>
              <w:t>System.String</w:t>
            </w:r>
          </w:p>
        </w:tc>
      </w:tr>
      <w:tr w14:paraId="18470C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9C2F7E">
            <w:pPr>
              <w:spacing w:after="0" w:line="240" w:lineRule="auto"/>
            </w:pPr>
            <w:r>
              <w:t>MAKEDATE</w:t>
            </w:r>
          </w:p>
        </w:tc>
        <w:tc>
          <w:tcPr>
            <w:tcW w:w="2880" w:type="dxa"/>
          </w:tcPr>
          <w:p w14:paraId="057DCFC3">
            <w:pPr>
              <w:spacing w:after="0" w:line="240" w:lineRule="auto"/>
            </w:pPr>
          </w:p>
        </w:tc>
        <w:tc>
          <w:tcPr>
            <w:tcW w:w="2880" w:type="dxa"/>
          </w:tcPr>
          <w:p w14:paraId="41F515B1">
            <w:pPr>
              <w:spacing w:after="0" w:line="240" w:lineRule="auto"/>
            </w:pPr>
            <w:r>
              <w:t>System.String</w:t>
            </w:r>
          </w:p>
        </w:tc>
      </w:tr>
      <w:tr w14:paraId="44985D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00F9C9">
            <w:pPr>
              <w:spacing w:after="0" w:line="240" w:lineRule="auto"/>
            </w:pPr>
            <w:r>
              <w:t>INVALIDATE</w:t>
            </w:r>
          </w:p>
        </w:tc>
        <w:tc>
          <w:tcPr>
            <w:tcW w:w="2880" w:type="dxa"/>
          </w:tcPr>
          <w:p w14:paraId="4C888B2A">
            <w:pPr>
              <w:spacing w:after="0" w:line="240" w:lineRule="auto"/>
            </w:pPr>
          </w:p>
        </w:tc>
        <w:tc>
          <w:tcPr>
            <w:tcW w:w="2880" w:type="dxa"/>
          </w:tcPr>
          <w:p w14:paraId="318BACFE">
            <w:pPr>
              <w:spacing w:after="0" w:line="240" w:lineRule="auto"/>
            </w:pPr>
            <w:r>
              <w:t>System.String</w:t>
            </w:r>
          </w:p>
        </w:tc>
      </w:tr>
      <w:tr w14:paraId="3B4EA7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1A7F31">
            <w:pPr>
              <w:spacing w:after="0" w:line="240" w:lineRule="auto"/>
            </w:pPr>
            <w:r>
              <w:t>INVALIDATE_CHAR</w:t>
            </w:r>
          </w:p>
        </w:tc>
        <w:tc>
          <w:tcPr>
            <w:tcW w:w="2880" w:type="dxa"/>
          </w:tcPr>
          <w:p w14:paraId="73BCFA8B">
            <w:pPr>
              <w:spacing w:after="0" w:line="240" w:lineRule="auto"/>
            </w:pPr>
          </w:p>
        </w:tc>
        <w:tc>
          <w:tcPr>
            <w:tcW w:w="2880" w:type="dxa"/>
          </w:tcPr>
          <w:p w14:paraId="5A167BE0">
            <w:pPr>
              <w:spacing w:after="0" w:line="240" w:lineRule="auto"/>
            </w:pPr>
            <w:r>
              <w:t>System.String</w:t>
            </w:r>
          </w:p>
        </w:tc>
      </w:tr>
      <w:tr w14:paraId="44698C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652B84">
            <w:pPr>
              <w:spacing w:after="0" w:line="240" w:lineRule="auto"/>
            </w:pPr>
            <w:r>
              <w:t>BATID</w:t>
            </w:r>
          </w:p>
        </w:tc>
        <w:tc>
          <w:tcPr>
            <w:tcW w:w="2880" w:type="dxa"/>
          </w:tcPr>
          <w:p w14:paraId="56E23683">
            <w:pPr>
              <w:spacing w:after="0" w:line="240" w:lineRule="auto"/>
            </w:pPr>
          </w:p>
        </w:tc>
        <w:tc>
          <w:tcPr>
            <w:tcW w:w="2880" w:type="dxa"/>
          </w:tcPr>
          <w:p w14:paraId="71AC66D3">
            <w:pPr>
              <w:spacing w:after="0" w:line="240" w:lineRule="auto"/>
            </w:pPr>
            <w:r>
              <w:t>System.String</w:t>
            </w:r>
          </w:p>
        </w:tc>
      </w:tr>
      <w:tr w14:paraId="296F7D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D52993">
            <w:pPr>
              <w:spacing w:after="0" w:line="240" w:lineRule="auto"/>
            </w:pPr>
            <w:r>
              <w:t>RETURNEDQTY</w:t>
            </w:r>
          </w:p>
        </w:tc>
        <w:tc>
          <w:tcPr>
            <w:tcW w:w="2880" w:type="dxa"/>
          </w:tcPr>
          <w:p w14:paraId="5D87A181">
            <w:pPr>
              <w:spacing w:after="0" w:line="240" w:lineRule="auto"/>
            </w:pPr>
          </w:p>
        </w:tc>
        <w:tc>
          <w:tcPr>
            <w:tcW w:w="2880" w:type="dxa"/>
          </w:tcPr>
          <w:p w14:paraId="1FA79C0C">
            <w:pPr>
              <w:spacing w:after="0" w:line="240" w:lineRule="auto"/>
            </w:pPr>
            <w:r>
              <w:t>System.String</w:t>
            </w:r>
          </w:p>
        </w:tc>
      </w:tr>
      <w:tr w14:paraId="6AABF1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C14D81">
            <w:pPr>
              <w:spacing w:after="0" w:line="240" w:lineRule="auto"/>
            </w:pPr>
            <w:r>
              <w:t>MIDQTY</w:t>
            </w:r>
          </w:p>
        </w:tc>
        <w:tc>
          <w:tcPr>
            <w:tcW w:w="2880" w:type="dxa"/>
          </w:tcPr>
          <w:p w14:paraId="60515068">
            <w:pPr>
              <w:spacing w:after="0" w:line="240" w:lineRule="auto"/>
            </w:pPr>
          </w:p>
        </w:tc>
        <w:tc>
          <w:tcPr>
            <w:tcW w:w="2880" w:type="dxa"/>
          </w:tcPr>
          <w:p w14:paraId="12E263E0">
            <w:pPr>
              <w:spacing w:after="0" w:line="240" w:lineRule="auto"/>
            </w:pPr>
            <w:r>
              <w:t>System.String</w:t>
            </w:r>
          </w:p>
        </w:tc>
      </w:tr>
      <w:tr w14:paraId="50B221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56EF12E0">
            <w:pPr>
              <w:spacing w:after="0" w:line="240" w:lineRule="auto"/>
            </w:pPr>
            <w:r>
              <w:t>ACCEPTSTATUS</w:t>
            </w:r>
          </w:p>
        </w:tc>
        <w:tc>
          <w:tcPr>
            <w:tcW w:w="2880" w:type="dxa"/>
          </w:tcPr>
          <w:p w14:paraId="12AE0AE2">
            <w:pPr>
              <w:spacing w:after="0" w:line="240" w:lineRule="auto"/>
            </w:pPr>
          </w:p>
        </w:tc>
        <w:tc>
          <w:tcPr>
            <w:tcW w:w="2880" w:type="dxa"/>
          </w:tcPr>
          <w:p w14:paraId="18BC03F9">
            <w:pPr>
              <w:spacing w:after="0" w:line="240" w:lineRule="auto"/>
            </w:pPr>
            <w:r>
              <w:t>System.String</w:t>
            </w:r>
          </w:p>
        </w:tc>
      </w:tr>
      <w:tr w14:paraId="231228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866277">
            <w:pPr>
              <w:spacing w:after="0" w:line="240" w:lineRule="auto"/>
            </w:pPr>
            <w:r>
              <w:t>ACCEPTDATE</w:t>
            </w:r>
          </w:p>
        </w:tc>
        <w:tc>
          <w:tcPr>
            <w:tcW w:w="2880" w:type="dxa"/>
          </w:tcPr>
          <w:p w14:paraId="6056AD6B">
            <w:pPr>
              <w:spacing w:after="0" w:line="240" w:lineRule="auto"/>
            </w:pPr>
          </w:p>
        </w:tc>
        <w:tc>
          <w:tcPr>
            <w:tcW w:w="2880" w:type="dxa"/>
          </w:tcPr>
          <w:p w14:paraId="35469377">
            <w:pPr>
              <w:spacing w:after="0" w:line="240" w:lineRule="auto"/>
            </w:pPr>
            <w:r>
              <w:t>System.String</w:t>
            </w:r>
          </w:p>
        </w:tc>
      </w:tr>
      <w:tr w14:paraId="2B8ECB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79D1C7B9">
            <w:pPr>
              <w:spacing w:after="0" w:line="240" w:lineRule="auto"/>
            </w:pPr>
            <w:r>
              <w:t>STERILENO</w:t>
            </w:r>
          </w:p>
        </w:tc>
        <w:tc>
          <w:tcPr>
            <w:tcW w:w="2880" w:type="dxa"/>
          </w:tcPr>
          <w:p w14:paraId="1A72704E">
            <w:pPr>
              <w:spacing w:after="0" w:line="240" w:lineRule="auto"/>
            </w:pPr>
          </w:p>
        </w:tc>
        <w:tc>
          <w:tcPr>
            <w:tcW w:w="2880" w:type="dxa"/>
          </w:tcPr>
          <w:p w14:paraId="672F81C0">
            <w:pPr>
              <w:spacing w:after="0" w:line="240" w:lineRule="auto"/>
            </w:pPr>
            <w:r>
              <w:t>System.String</w:t>
            </w:r>
          </w:p>
        </w:tc>
      </w:tr>
      <w:tr w14:paraId="0DABC8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18AD11D8">
            <w:pPr>
              <w:spacing w:after="0" w:line="240" w:lineRule="auto"/>
            </w:pPr>
            <w:r>
              <w:t>STERILEINVALIDATE</w:t>
            </w:r>
          </w:p>
        </w:tc>
        <w:tc>
          <w:tcPr>
            <w:tcW w:w="2880" w:type="dxa"/>
          </w:tcPr>
          <w:p w14:paraId="723F6B71">
            <w:pPr>
              <w:spacing w:after="0" w:line="240" w:lineRule="auto"/>
            </w:pPr>
          </w:p>
        </w:tc>
        <w:tc>
          <w:tcPr>
            <w:tcW w:w="2880" w:type="dxa"/>
          </w:tcPr>
          <w:p w14:paraId="06E362B7">
            <w:pPr>
              <w:spacing w:after="0" w:line="240" w:lineRule="auto"/>
            </w:pPr>
            <w:r>
              <w:t>System.String</w:t>
            </w:r>
          </w:p>
        </w:tc>
      </w:tr>
      <w:tr w14:paraId="1204A3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84A19B">
            <w:pPr>
              <w:spacing w:after="0" w:line="240" w:lineRule="auto"/>
            </w:pPr>
            <w:r>
              <w:t>SETPURPRICE1</w:t>
            </w:r>
          </w:p>
        </w:tc>
        <w:tc>
          <w:tcPr>
            <w:tcW w:w="2880" w:type="dxa"/>
          </w:tcPr>
          <w:p w14:paraId="64E91FB0">
            <w:pPr>
              <w:spacing w:after="0" w:line="240" w:lineRule="auto"/>
            </w:pPr>
          </w:p>
        </w:tc>
        <w:tc>
          <w:tcPr>
            <w:tcW w:w="2880" w:type="dxa"/>
          </w:tcPr>
          <w:p w14:paraId="054BAADF">
            <w:pPr>
              <w:spacing w:after="0" w:line="240" w:lineRule="auto"/>
            </w:pPr>
            <w:r>
              <w:t>System.String</w:t>
            </w:r>
          </w:p>
        </w:tc>
      </w:tr>
      <w:tr w14:paraId="31F6E9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7C8125">
            <w:pPr>
              <w:spacing w:after="0" w:line="240" w:lineRule="auto"/>
            </w:pPr>
            <w:r>
              <w:t>SETPURPRICE2</w:t>
            </w:r>
          </w:p>
        </w:tc>
        <w:tc>
          <w:tcPr>
            <w:tcW w:w="2880" w:type="dxa"/>
          </w:tcPr>
          <w:p w14:paraId="73331069">
            <w:pPr>
              <w:spacing w:after="0" w:line="240" w:lineRule="auto"/>
            </w:pPr>
          </w:p>
        </w:tc>
        <w:tc>
          <w:tcPr>
            <w:tcW w:w="2880" w:type="dxa"/>
          </w:tcPr>
          <w:p w14:paraId="106C4D70">
            <w:pPr>
              <w:spacing w:after="0" w:line="240" w:lineRule="auto"/>
            </w:pPr>
            <w:r>
              <w:t>System.String</w:t>
            </w:r>
          </w:p>
        </w:tc>
      </w:tr>
      <w:tr w14:paraId="3125A4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BE6EF3">
            <w:pPr>
              <w:spacing w:after="0" w:line="240" w:lineRule="auto"/>
            </w:pPr>
            <w:r>
              <w:t>FLAG1</w:t>
            </w:r>
          </w:p>
        </w:tc>
        <w:tc>
          <w:tcPr>
            <w:tcW w:w="2880" w:type="dxa"/>
          </w:tcPr>
          <w:p w14:paraId="488BBBEB">
            <w:pPr>
              <w:spacing w:after="0" w:line="240" w:lineRule="auto"/>
            </w:pPr>
          </w:p>
        </w:tc>
        <w:tc>
          <w:tcPr>
            <w:tcW w:w="2880" w:type="dxa"/>
          </w:tcPr>
          <w:p w14:paraId="534B18A1">
            <w:pPr>
              <w:spacing w:after="0" w:line="240" w:lineRule="auto"/>
            </w:pPr>
            <w:r>
              <w:t>System.String</w:t>
            </w:r>
          </w:p>
        </w:tc>
      </w:tr>
      <w:tr w14:paraId="1B7238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6B3AAC">
            <w:pPr>
              <w:spacing w:after="0" w:line="240" w:lineRule="auto"/>
            </w:pPr>
            <w:r>
              <w:t>FLAG2</w:t>
            </w:r>
          </w:p>
        </w:tc>
        <w:tc>
          <w:tcPr>
            <w:tcW w:w="2880" w:type="dxa"/>
          </w:tcPr>
          <w:p w14:paraId="12E14EEF">
            <w:pPr>
              <w:spacing w:after="0" w:line="240" w:lineRule="auto"/>
            </w:pPr>
          </w:p>
        </w:tc>
        <w:tc>
          <w:tcPr>
            <w:tcW w:w="2880" w:type="dxa"/>
          </w:tcPr>
          <w:p w14:paraId="4BD2A915">
            <w:pPr>
              <w:spacing w:after="0" w:line="240" w:lineRule="auto"/>
            </w:pPr>
            <w:r>
              <w:t>System.String</w:t>
            </w:r>
          </w:p>
        </w:tc>
      </w:tr>
      <w:tr w14:paraId="30A7A5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9B2687">
            <w:pPr>
              <w:spacing w:after="0" w:line="240" w:lineRule="auto"/>
            </w:pPr>
            <w:r>
              <w:t>DISTPRICE</w:t>
            </w:r>
          </w:p>
        </w:tc>
        <w:tc>
          <w:tcPr>
            <w:tcW w:w="2880" w:type="dxa"/>
          </w:tcPr>
          <w:p w14:paraId="5ABD6BAF">
            <w:pPr>
              <w:spacing w:after="0" w:line="240" w:lineRule="auto"/>
            </w:pPr>
          </w:p>
        </w:tc>
        <w:tc>
          <w:tcPr>
            <w:tcW w:w="2880" w:type="dxa"/>
          </w:tcPr>
          <w:p w14:paraId="732AFF2B">
            <w:pPr>
              <w:spacing w:after="0" w:line="240" w:lineRule="auto"/>
            </w:pPr>
            <w:r>
              <w:t>System.String</w:t>
            </w:r>
          </w:p>
        </w:tc>
      </w:tr>
      <w:tr w14:paraId="14384C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321232">
            <w:pPr>
              <w:spacing w:after="0" w:line="240" w:lineRule="auto"/>
            </w:pPr>
            <w:r>
              <w:t>FACTORYID</w:t>
            </w:r>
          </w:p>
        </w:tc>
        <w:tc>
          <w:tcPr>
            <w:tcW w:w="2880" w:type="dxa"/>
          </w:tcPr>
          <w:p w14:paraId="234D2654">
            <w:pPr>
              <w:spacing w:after="0" w:line="240" w:lineRule="auto"/>
            </w:pPr>
          </w:p>
        </w:tc>
        <w:tc>
          <w:tcPr>
            <w:tcW w:w="2880" w:type="dxa"/>
          </w:tcPr>
          <w:p w14:paraId="24E1EFB9">
            <w:pPr>
              <w:spacing w:after="0" w:line="240" w:lineRule="auto"/>
            </w:pPr>
            <w:r>
              <w:t>System.String</w:t>
            </w:r>
          </w:p>
        </w:tc>
      </w:tr>
      <w:tr w14:paraId="2D4CF0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AC4EC9">
            <w:pPr>
              <w:spacing w:after="0" w:line="240" w:lineRule="auto"/>
            </w:pPr>
            <w:r>
              <w:t>ACCER1</w:t>
            </w:r>
          </w:p>
        </w:tc>
        <w:tc>
          <w:tcPr>
            <w:tcW w:w="2880" w:type="dxa"/>
          </w:tcPr>
          <w:p w14:paraId="70D3FDD8">
            <w:pPr>
              <w:spacing w:after="0" w:line="240" w:lineRule="auto"/>
            </w:pPr>
          </w:p>
        </w:tc>
        <w:tc>
          <w:tcPr>
            <w:tcW w:w="2880" w:type="dxa"/>
          </w:tcPr>
          <w:p w14:paraId="6F86AB64">
            <w:pPr>
              <w:spacing w:after="0" w:line="240" w:lineRule="auto"/>
            </w:pPr>
            <w:r>
              <w:t>System.String</w:t>
            </w:r>
          </w:p>
        </w:tc>
      </w:tr>
      <w:tr w14:paraId="2A62C9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0128D4">
            <w:pPr>
              <w:spacing w:after="0" w:line="240" w:lineRule="auto"/>
            </w:pPr>
            <w:r>
              <w:t>ACCER2</w:t>
            </w:r>
          </w:p>
        </w:tc>
        <w:tc>
          <w:tcPr>
            <w:tcW w:w="2880" w:type="dxa"/>
          </w:tcPr>
          <w:p w14:paraId="64FCD25A">
            <w:pPr>
              <w:spacing w:after="0" w:line="240" w:lineRule="auto"/>
            </w:pPr>
          </w:p>
        </w:tc>
        <w:tc>
          <w:tcPr>
            <w:tcW w:w="2880" w:type="dxa"/>
          </w:tcPr>
          <w:p w14:paraId="0A8C2CEE">
            <w:pPr>
              <w:spacing w:after="0" w:line="240" w:lineRule="auto"/>
            </w:pPr>
            <w:r>
              <w:t>System.String</w:t>
            </w:r>
          </w:p>
        </w:tc>
      </w:tr>
      <w:tr w14:paraId="6AE606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76C78C">
            <w:pPr>
              <w:spacing w:after="0" w:line="240" w:lineRule="auto"/>
            </w:pPr>
            <w:r>
              <w:t>CHKER1</w:t>
            </w:r>
          </w:p>
        </w:tc>
        <w:tc>
          <w:tcPr>
            <w:tcW w:w="2880" w:type="dxa"/>
          </w:tcPr>
          <w:p w14:paraId="2B3B4ECB">
            <w:pPr>
              <w:spacing w:after="0" w:line="240" w:lineRule="auto"/>
            </w:pPr>
          </w:p>
        </w:tc>
        <w:tc>
          <w:tcPr>
            <w:tcW w:w="2880" w:type="dxa"/>
          </w:tcPr>
          <w:p w14:paraId="45CC9633">
            <w:pPr>
              <w:spacing w:after="0" w:line="240" w:lineRule="auto"/>
            </w:pPr>
            <w:r>
              <w:t>System.String</w:t>
            </w:r>
          </w:p>
        </w:tc>
      </w:tr>
      <w:tr w14:paraId="72A4DF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0A5D22">
            <w:pPr>
              <w:spacing w:after="0" w:line="240" w:lineRule="auto"/>
            </w:pPr>
            <w:r>
              <w:t>CHKER2</w:t>
            </w:r>
          </w:p>
        </w:tc>
        <w:tc>
          <w:tcPr>
            <w:tcW w:w="2880" w:type="dxa"/>
          </w:tcPr>
          <w:p w14:paraId="07E62E59">
            <w:pPr>
              <w:spacing w:after="0" w:line="240" w:lineRule="auto"/>
            </w:pPr>
          </w:p>
        </w:tc>
        <w:tc>
          <w:tcPr>
            <w:tcW w:w="2880" w:type="dxa"/>
          </w:tcPr>
          <w:p w14:paraId="79504452">
            <w:pPr>
              <w:spacing w:after="0" w:line="240" w:lineRule="auto"/>
            </w:pPr>
            <w:r>
              <w:t>System.String</w:t>
            </w:r>
          </w:p>
        </w:tc>
      </w:tr>
      <w:tr w14:paraId="182BFF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B1CFD9">
            <w:pPr>
              <w:spacing w:after="0" w:line="240" w:lineRule="auto"/>
            </w:pPr>
            <w:r>
              <w:t>CHKCONT</w:t>
            </w:r>
          </w:p>
        </w:tc>
        <w:tc>
          <w:tcPr>
            <w:tcW w:w="2880" w:type="dxa"/>
          </w:tcPr>
          <w:p w14:paraId="45044A39">
            <w:pPr>
              <w:spacing w:after="0" w:line="240" w:lineRule="auto"/>
            </w:pPr>
          </w:p>
        </w:tc>
        <w:tc>
          <w:tcPr>
            <w:tcW w:w="2880" w:type="dxa"/>
          </w:tcPr>
          <w:p w14:paraId="71E34178">
            <w:pPr>
              <w:spacing w:after="0" w:line="240" w:lineRule="auto"/>
            </w:pPr>
            <w:r>
              <w:t>System.String</w:t>
            </w:r>
          </w:p>
        </w:tc>
      </w:tr>
      <w:tr w14:paraId="729C36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05648910">
            <w:pPr>
              <w:spacing w:after="0" w:line="240" w:lineRule="auto"/>
            </w:pPr>
            <w:r>
              <w:t>CHKRESULT</w:t>
            </w:r>
          </w:p>
        </w:tc>
        <w:tc>
          <w:tcPr>
            <w:tcW w:w="2880" w:type="dxa"/>
          </w:tcPr>
          <w:p w14:paraId="0C89ACCB">
            <w:pPr>
              <w:spacing w:after="0" w:line="240" w:lineRule="auto"/>
            </w:pPr>
          </w:p>
        </w:tc>
        <w:tc>
          <w:tcPr>
            <w:tcW w:w="2880" w:type="dxa"/>
          </w:tcPr>
          <w:p w14:paraId="3F18CB23">
            <w:pPr>
              <w:spacing w:after="0" w:line="240" w:lineRule="auto"/>
            </w:pPr>
            <w:r>
              <w:t>System.String</w:t>
            </w:r>
          </w:p>
        </w:tc>
      </w:tr>
      <w:tr w14:paraId="5F0423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47510FB8">
            <w:pPr>
              <w:spacing w:after="0" w:line="240" w:lineRule="auto"/>
            </w:pPr>
            <w:r>
              <w:t>PALLETNO</w:t>
            </w:r>
          </w:p>
        </w:tc>
        <w:tc>
          <w:tcPr>
            <w:tcW w:w="2880" w:type="dxa"/>
          </w:tcPr>
          <w:p w14:paraId="2613EFC5">
            <w:pPr>
              <w:spacing w:after="0" w:line="240" w:lineRule="auto"/>
            </w:pPr>
          </w:p>
        </w:tc>
        <w:tc>
          <w:tcPr>
            <w:tcW w:w="2880" w:type="dxa"/>
          </w:tcPr>
          <w:p w14:paraId="2798A3BA">
            <w:pPr>
              <w:spacing w:after="0" w:line="240" w:lineRule="auto"/>
            </w:pPr>
            <w:r>
              <w:t>System.String</w:t>
            </w:r>
          </w:p>
        </w:tc>
      </w:tr>
      <w:tr w14:paraId="1E07AF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EC9BFE">
            <w:pPr>
              <w:spacing w:after="0" w:line="240" w:lineRule="auto"/>
            </w:pPr>
            <w:r>
              <w:t>REJECTQTY</w:t>
            </w:r>
          </w:p>
        </w:tc>
        <w:tc>
          <w:tcPr>
            <w:tcW w:w="2880" w:type="dxa"/>
          </w:tcPr>
          <w:p w14:paraId="037496AB">
            <w:pPr>
              <w:spacing w:after="0" w:line="240" w:lineRule="auto"/>
            </w:pPr>
          </w:p>
        </w:tc>
        <w:tc>
          <w:tcPr>
            <w:tcW w:w="2880" w:type="dxa"/>
          </w:tcPr>
          <w:p w14:paraId="309C5083">
            <w:pPr>
              <w:spacing w:after="0" w:line="240" w:lineRule="auto"/>
            </w:pPr>
            <w:r>
              <w:t>System.String</w:t>
            </w:r>
          </w:p>
        </w:tc>
      </w:tr>
      <w:tr w14:paraId="2B4B49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2B9E9F">
            <w:pPr>
              <w:spacing w:after="0" w:line="240" w:lineRule="auto"/>
            </w:pPr>
            <w:r>
              <w:t>REJECTREASON</w:t>
            </w:r>
          </w:p>
        </w:tc>
        <w:tc>
          <w:tcPr>
            <w:tcW w:w="2880" w:type="dxa"/>
          </w:tcPr>
          <w:p w14:paraId="2E29DC60">
            <w:pPr>
              <w:spacing w:after="0" w:line="240" w:lineRule="auto"/>
            </w:pPr>
          </w:p>
        </w:tc>
        <w:tc>
          <w:tcPr>
            <w:tcW w:w="2880" w:type="dxa"/>
          </w:tcPr>
          <w:p w14:paraId="463F3B53">
            <w:pPr>
              <w:spacing w:after="0" w:line="240" w:lineRule="auto"/>
            </w:pPr>
            <w:r>
              <w:t>System.String</w:t>
            </w:r>
          </w:p>
        </w:tc>
      </w:tr>
      <w:tr w14:paraId="3AD868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283E100D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05D47BB6">
            <w:pPr>
              <w:spacing w:after="0" w:line="240" w:lineRule="auto"/>
            </w:pPr>
          </w:p>
        </w:tc>
        <w:tc>
          <w:tcPr>
            <w:tcW w:w="2880" w:type="dxa"/>
          </w:tcPr>
          <w:p w14:paraId="0EDCA4EF">
            <w:pPr>
              <w:spacing w:after="0" w:line="240" w:lineRule="auto"/>
            </w:pPr>
            <w:r>
              <w:t>System.String</w:t>
            </w:r>
          </w:p>
        </w:tc>
      </w:tr>
      <w:tr w14:paraId="38BED4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630F77">
            <w:pPr>
              <w:spacing w:after="0" w:line="240" w:lineRule="auto"/>
            </w:pPr>
            <w:r>
              <w:t>ACCEPTNO</w:t>
            </w:r>
          </w:p>
        </w:tc>
        <w:tc>
          <w:tcPr>
            <w:tcW w:w="2880" w:type="dxa"/>
          </w:tcPr>
          <w:p w14:paraId="4F997CF8">
            <w:pPr>
              <w:spacing w:after="0" w:line="240" w:lineRule="auto"/>
            </w:pPr>
          </w:p>
        </w:tc>
        <w:tc>
          <w:tcPr>
            <w:tcW w:w="2880" w:type="dxa"/>
          </w:tcPr>
          <w:p w14:paraId="5048498C">
            <w:pPr>
              <w:spacing w:after="0" w:line="240" w:lineRule="auto"/>
            </w:pPr>
            <w:r>
              <w:t>System.String</w:t>
            </w:r>
          </w:p>
        </w:tc>
      </w:tr>
      <w:tr w14:paraId="3EF5B5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BD97A6">
            <w:pPr>
              <w:spacing w:after="0" w:line="240" w:lineRule="auto"/>
            </w:pPr>
            <w:r>
              <w:t>ZONENO</w:t>
            </w:r>
          </w:p>
        </w:tc>
        <w:tc>
          <w:tcPr>
            <w:tcW w:w="2880" w:type="dxa"/>
          </w:tcPr>
          <w:p w14:paraId="7B5C6BA4">
            <w:pPr>
              <w:spacing w:after="0" w:line="240" w:lineRule="auto"/>
            </w:pPr>
          </w:p>
        </w:tc>
        <w:tc>
          <w:tcPr>
            <w:tcW w:w="2880" w:type="dxa"/>
          </w:tcPr>
          <w:p w14:paraId="54ED00EB">
            <w:pPr>
              <w:spacing w:after="0" w:line="240" w:lineRule="auto"/>
            </w:pPr>
            <w:r>
              <w:t>System.String</w:t>
            </w:r>
          </w:p>
        </w:tc>
      </w:tr>
      <w:tr w14:paraId="4FDFEC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D157CB">
            <w:pPr>
              <w:spacing w:after="0" w:line="240" w:lineRule="auto"/>
            </w:pPr>
            <w:r>
              <w:t>MAXQTY</w:t>
            </w:r>
          </w:p>
        </w:tc>
        <w:tc>
          <w:tcPr>
            <w:tcW w:w="2880" w:type="dxa"/>
          </w:tcPr>
          <w:p w14:paraId="7F3D6AFF">
            <w:pPr>
              <w:spacing w:after="0" w:line="240" w:lineRule="auto"/>
            </w:pPr>
          </w:p>
        </w:tc>
        <w:tc>
          <w:tcPr>
            <w:tcW w:w="2880" w:type="dxa"/>
          </w:tcPr>
          <w:p w14:paraId="53C7D76B">
            <w:pPr>
              <w:spacing w:after="0" w:line="240" w:lineRule="auto"/>
            </w:pPr>
            <w:r>
              <w:t>System.String</w:t>
            </w:r>
          </w:p>
        </w:tc>
      </w:tr>
      <w:tr w14:paraId="4EB8F1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323570">
            <w:pPr>
              <w:spacing w:after="0" w:line="240" w:lineRule="auto"/>
            </w:pPr>
            <w:r>
              <w:t>WAREQTY</w:t>
            </w:r>
          </w:p>
        </w:tc>
        <w:tc>
          <w:tcPr>
            <w:tcW w:w="2880" w:type="dxa"/>
          </w:tcPr>
          <w:p w14:paraId="5E0E40FC">
            <w:pPr>
              <w:spacing w:after="0" w:line="240" w:lineRule="auto"/>
            </w:pPr>
          </w:p>
        </w:tc>
        <w:tc>
          <w:tcPr>
            <w:tcW w:w="2880" w:type="dxa"/>
          </w:tcPr>
          <w:p w14:paraId="068863E6">
            <w:pPr>
              <w:spacing w:after="0" w:line="240" w:lineRule="auto"/>
            </w:pPr>
            <w:r>
              <w:t>System.String</w:t>
            </w:r>
          </w:p>
        </w:tc>
      </w:tr>
      <w:tr w14:paraId="1F8D62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FAA8BE">
            <w:pPr>
              <w:spacing w:after="0" w:line="240" w:lineRule="auto"/>
            </w:pPr>
            <w:r>
              <w:t>AREACODE</w:t>
            </w:r>
          </w:p>
        </w:tc>
        <w:tc>
          <w:tcPr>
            <w:tcW w:w="2880" w:type="dxa"/>
          </w:tcPr>
          <w:p w14:paraId="1B79DFFE">
            <w:pPr>
              <w:spacing w:after="0" w:line="240" w:lineRule="auto"/>
            </w:pPr>
          </w:p>
        </w:tc>
        <w:tc>
          <w:tcPr>
            <w:tcW w:w="2880" w:type="dxa"/>
          </w:tcPr>
          <w:p w14:paraId="4A1C96C0">
            <w:pPr>
              <w:spacing w:after="0" w:line="240" w:lineRule="auto"/>
            </w:pPr>
            <w:r>
              <w:t>System.String</w:t>
            </w:r>
          </w:p>
        </w:tc>
      </w:tr>
      <w:tr w14:paraId="0A25A5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AE40C0">
            <w:pPr>
              <w:spacing w:after="0" w:line="240" w:lineRule="auto"/>
            </w:pPr>
            <w:r>
              <w:t>BARGAINNO</w:t>
            </w:r>
          </w:p>
        </w:tc>
        <w:tc>
          <w:tcPr>
            <w:tcW w:w="2880" w:type="dxa"/>
          </w:tcPr>
          <w:p w14:paraId="60A1E902">
            <w:pPr>
              <w:spacing w:after="0" w:line="240" w:lineRule="auto"/>
            </w:pPr>
          </w:p>
        </w:tc>
        <w:tc>
          <w:tcPr>
            <w:tcW w:w="2880" w:type="dxa"/>
          </w:tcPr>
          <w:p w14:paraId="1AA088FB">
            <w:pPr>
              <w:spacing w:after="0" w:line="240" w:lineRule="auto"/>
            </w:pPr>
            <w:r>
              <w:t>System.String</w:t>
            </w:r>
          </w:p>
        </w:tc>
      </w:tr>
      <w:tr w14:paraId="3C34B2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A64F1B">
            <w:pPr>
              <w:spacing w:after="0" w:line="240" w:lineRule="auto"/>
            </w:pPr>
            <w:r>
              <w:t>TALLY_ACCEPTQTY</w:t>
            </w:r>
          </w:p>
        </w:tc>
        <w:tc>
          <w:tcPr>
            <w:tcW w:w="2880" w:type="dxa"/>
          </w:tcPr>
          <w:p w14:paraId="74F41979">
            <w:pPr>
              <w:spacing w:after="0" w:line="240" w:lineRule="auto"/>
            </w:pPr>
          </w:p>
        </w:tc>
        <w:tc>
          <w:tcPr>
            <w:tcW w:w="2880" w:type="dxa"/>
          </w:tcPr>
          <w:p w14:paraId="16C021D5">
            <w:pPr>
              <w:spacing w:after="0" w:line="240" w:lineRule="auto"/>
            </w:pPr>
            <w:r>
              <w:t>System.String</w:t>
            </w:r>
          </w:p>
        </w:tc>
      </w:tr>
      <w:tr w14:paraId="409ADF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FE14D9">
            <w:pPr>
              <w:spacing w:after="0" w:line="240" w:lineRule="auto"/>
            </w:pPr>
            <w:r>
              <w:t>BATCHNO</w:t>
            </w:r>
          </w:p>
        </w:tc>
        <w:tc>
          <w:tcPr>
            <w:tcW w:w="2880" w:type="dxa"/>
          </w:tcPr>
          <w:p w14:paraId="2625AF9F">
            <w:pPr>
              <w:spacing w:after="0" w:line="240" w:lineRule="auto"/>
            </w:pPr>
          </w:p>
        </w:tc>
        <w:tc>
          <w:tcPr>
            <w:tcW w:w="2880" w:type="dxa"/>
          </w:tcPr>
          <w:p w14:paraId="6B967498">
            <w:pPr>
              <w:spacing w:after="0" w:line="240" w:lineRule="auto"/>
            </w:pPr>
            <w:r>
              <w:t>System.String</w:t>
            </w:r>
          </w:p>
        </w:tc>
      </w:tr>
      <w:tr w14:paraId="0A3E4B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06BB57">
            <w:pPr>
              <w:spacing w:after="0" w:line="240" w:lineRule="auto"/>
            </w:pPr>
            <w:r>
              <w:t>IDNO</w:t>
            </w:r>
          </w:p>
        </w:tc>
        <w:tc>
          <w:tcPr>
            <w:tcW w:w="2880" w:type="dxa"/>
          </w:tcPr>
          <w:p w14:paraId="0038F75C">
            <w:pPr>
              <w:spacing w:after="0" w:line="240" w:lineRule="auto"/>
            </w:pPr>
          </w:p>
        </w:tc>
        <w:tc>
          <w:tcPr>
            <w:tcW w:w="2880" w:type="dxa"/>
          </w:tcPr>
          <w:p w14:paraId="4D46C523">
            <w:pPr>
              <w:spacing w:after="0" w:line="240" w:lineRule="auto"/>
            </w:pPr>
            <w:r>
              <w:t>System.String</w:t>
            </w:r>
          </w:p>
        </w:tc>
      </w:tr>
      <w:tr w14:paraId="37B693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9498E2">
            <w:pPr>
              <w:spacing w:after="0" w:line="240" w:lineRule="auto"/>
            </w:pPr>
            <w:r>
              <w:t>LASTPURPRICE</w:t>
            </w:r>
          </w:p>
        </w:tc>
        <w:tc>
          <w:tcPr>
            <w:tcW w:w="2880" w:type="dxa"/>
          </w:tcPr>
          <w:p w14:paraId="4B96E6AB">
            <w:pPr>
              <w:spacing w:after="0" w:line="240" w:lineRule="auto"/>
            </w:pPr>
          </w:p>
        </w:tc>
        <w:tc>
          <w:tcPr>
            <w:tcW w:w="2880" w:type="dxa"/>
          </w:tcPr>
          <w:p w14:paraId="514E5B6F">
            <w:pPr>
              <w:spacing w:after="0" w:line="240" w:lineRule="auto"/>
            </w:pPr>
            <w:r>
              <w:t>System.String</w:t>
            </w:r>
          </w:p>
        </w:tc>
      </w:tr>
      <w:tr w14:paraId="276AE4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E1BAC2">
            <w:pPr>
              <w:spacing w:after="0" w:line="240" w:lineRule="auto"/>
            </w:pPr>
            <w:r>
              <w:t>TALLYNO</w:t>
            </w:r>
          </w:p>
        </w:tc>
        <w:tc>
          <w:tcPr>
            <w:tcW w:w="2880" w:type="dxa"/>
          </w:tcPr>
          <w:p w14:paraId="3FAE413A">
            <w:pPr>
              <w:spacing w:after="0" w:line="240" w:lineRule="auto"/>
            </w:pPr>
          </w:p>
        </w:tc>
        <w:tc>
          <w:tcPr>
            <w:tcW w:w="2880" w:type="dxa"/>
          </w:tcPr>
          <w:p w14:paraId="4EE242C5">
            <w:pPr>
              <w:spacing w:after="0" w:line="240" w:lineRule="auto"/>
            </w:pPr>
            <w:r>
              <w:t>System.String</w:t>
            </w:r>
          </w:p>
        </w:tc>
      </w:tr>
      <w:tr w14:paraId="5ECABE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8501EF">
            <w:pPr>
              <w:spacing w:after="0" w:line="240" w:lineRule="auto"/>
            </w:pPr>
            <w:r>
              <w:t>TALLYROWNO</w:t>
            </w:r>
          </w:p>
        </w:tc>
        <w:tc>
          <w:tcPr>
            <w:tcW w:w="2880" w:type="dxa"/>
          </w:tcPr>
          <w:p w14:paraId="7BBFBDA6">
            <w:pPr>
              <w:spacing w:after="0" w:line="240" w:lineRule="auto"/>
            </w:pPr>
          </w:p>
        </w:tc>
        <w:tc>
          <w:tcPr>
            <w:tcW w:w="2880" w:type="dxa"/>
          </w:tcPr>
          <w:p w14:paraId="24A7F9CF">
            <w:pPr>
              <w:spacing w:after="0" w:line="240" w:lineRule="auto"/>
            </w:pPr>
            <w:r>
              <w:t>System.String</w:t>
            </w:r>
          </w:p>
        </w:tc>
      </w:tr>
      <w:tr w14:paraId="6489DB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530676">
            <w:pPr>
              <w:spacing w:after="0" w:line="240" w:lineRule="auto"/>
            </w:pPr>
            <w:r>
              <w:t>INTENTROWNO</w:t>
            </w:r>
          </w:p>
        </w:tc>
        <w:tc>
          <w:tcPr>
            <w:tcW w:w="2880" w:type="dxa"/>
          </w:tcPr>
          <w:p w14:paraId="35817F11">
            <w:pPr>
              <w:spacing w:after="0" w:line="240" w:lineRule="auto"/>
            </w:pPr>
          </w:p>
        </w:tc>
        <w:tc>
          <w:tcPr>
            <w:tcW w:w="2880" w:type="dxa"/>
          </w:tcPr>
          <w:p w14:paraId="1952EB44">
            <w:pPr>
              <w:spacing w:after="0" w:line="240" w:lineRule="auto"/>
            </w:pPr>
            <w:r>
              <w:t>System.String</w:t>
            </w:r>
          </w:p>
        </w:tc>
      </w:tr>
      <w:tr w14:paraId="36C737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65A489E3">
            <w:pPr>
              <w:spacing w:after="0" w:line="240" w:lineRule="auto"/>
            </w:pPr>
            <w:r>
              <w:t>BACKPRICE</w:t>
            </w:r>
          </w:p>
        </w:tc>
        <w:tc>
          <w:tcPr>
            <w:tcW w:w="2880" w:type="dxa"/>
          </w:tcPr>
          <w:p w14:paraId="472467E1">
            <w:pPr>
              <w:spacing w:after="0" w:line="240" w:lineRule="auto"/>
            </w:pPr>
          </w:p>
        </w:tc>
        <w:tc>
          <w:tcPr>
            <w:tcW w:w="2880" w:type="dxa"/>
          </w:tcPr>
          <w:p w14:paraId="76232408">
            <w:pPr>
              <w:spacing w:after="0" w:line="240" w:lineRule="auto"/>
            </w:pPr>
            <w:r>
              <w:t>System.String</w:t>
            </w:r>
          </w:p>
        </w:tc>
      </w:tr>
      <w:tr w14:paraId="22AE82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CC8FAA">
            <w:pPr>
              <w:spacing w:after="0" w:line="240" w:lineRule="auto"/>
            </w:pPr>
            <w:r>
              <w:t>CHECK_QTY</w:t>
            </w:r>
          </w:p>
        </w:tc>
        <w:tc>
          <w:tcPr>
            <w:tcW w:w="2880" w:type="dxa"/>
          </w:tcPr>
          <w:p w14:paraId="0399F1E6">
            <w:pPr>
              <w:spacing w:after="0" w:line="240" w:lineRule="auto"/>
            </w:pPr>
          </w:p>
        </w:tc>
        <w:tc>
          <w:tcPr>
            <w:tcW w:w="2880" w:type="dxa"/>
          </w:tcPr>
          <w:p w14:paraId="3FA2B2F7">
            <w:pPr>
              <w:spacing w:after="0" w:line="240" w:lineRule="auto"/>
            </w:pPr>
            <w:r>
              <w:t>System.String</w:t>
            </w:r>
          </w:p>
        </w:tc>
      </w:tr>
      <w:tr w14:paraId="15FC78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9E14A2">
            <w:pPr>
              <w:spacing w:after="0" w:line="240" w:lineRule="auto"/>
            </w:pPr>
            <w:r>
              <w:t>PAY_DATETYPE</w:t>
            </w:r>
          </w:p>
        </w:tc>
        <w:tc>
          <w:tcPr>
            <w:tcW w:w="2880" w:type="dxa"/>
          </w:tcPr>
          <w:p w14:paraId="0DD93915">
            <w:pPr>
              <w:spacing w:after="0" w:line="240" w:lineRule="auto"/>
            </w:pPr>
          </w:p>
        </w:tc>
        <w:tc>
          <w:tcPr>
            <w:tcW w:w="2880" w:type="dxa"/>
          </w:tcPr>
          <w:p w14:paraId="6473929B">
            <w:pPr>
              <w:spacing w:after="0" w:line="240" w:lineRule="auto"/>
            </w:pPr>
            <w:r>
              <w:t>System.String</w:t>
            </w:r>
          </w:p>
        </w:tc>
      </w:tr>
      <w:tr w14:paraId="2AFCC3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A3B22A">
            <w:pPr>
              <w:spacing w:after="0" w:line="240" w:lineRule="auto"/>
            </w:pPr>
            <w:r>
              <w:t>TALLY_ACCEPNO</w:t>
            </w:r>
          </w:p>
        </w:tc>
        <w:tc>
          <w:tcPr>
            <w:tcW w:w="2880" w:type="dxa"/>
          </w:tcPr>
          <w:p w14:paraId="4B11A494">
            <w:pPr>
              <w:spacing w:after="0" w:line="240" w:lineRule="auto"/>
            </w:pPr>
          </w:p>
        </w:tc>
        <w:tc>
          <w:tcPr>
            <w:tcW w:w="2880" w:type="dxa"/>
          </w:tcPr>
          <w:p w14:paraId="3F28C7BE">
            <w:pPr>
              <w:spacing w:after="0" w:line="240" w:lineRule="auto"/>
            </w:pPr>
            <w:r>
              <w:t>System.String</w:t>
            </w:r>
          </w:p>
        </w:tc>
      </w:tr>
      <w:tr w14:paraId="55DC4F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E355CC">
            <w:pPr>
              <w:spacing w:after="0" w:line="240" w:lineRule="auto"/>
            </w:pPr>
            <w:r>
              <w:t>CASHTYPE</w:t>
            </w:r>
          </w:p>
        </w:tc>
        <w:tc>
          <w:tcPr>
            <w:tcW w:w="2880" w:type="dxa"/>
          </w:tcPr>
          <w:p w14:paraId="1D36FB40">
            <w:pPr>
              <w:spacing w:after="0" w:line="240" w:lineRule="auto"/>
            </w:pPr>
          </w:p>
        </w:tc>
        <w:tc>
          <w:tcPr>
            <w:tcW w:w="2880" w:type="dxa"/>
          </w:tcPr>
          <w:p w14:paraId="263A4970">
            <w:pPr>
              <w:spacing w:after="0" w:line="240" w:lineRule="auto"/>
            </w:pPr>
            <w:r>
              <w:t>System.String</w:t>
            </w:r>
          </w:p>
        </w:tc>
      </w:tr>
      <w:tr w14:paraId="232FFC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88EBB8">
            <w:pPr>
              <w:spacing w:after="0" w:line="240" w:lineRule="auto"/>
            </w:pPr>
            <w:r>
              <w:t>PAYTYPE</w:t>
            </w:r>
          </w:p>
        </w:tc>
        <w:tc>
          <w:tcPr>
            <w:tcW w:w="2880" w:type="dxa"/>
          </w:tcPr>
          <w:p w14:paraId="2EF97813">
            <w:pPr>
              <w:spacing w:after="0" w:line="240" w:lineRule="auto"/>
            </w:pPr>
          </w:p>
        </w:tc>
        <w:tc>
          <w:tcPr>
            <w:tcW w:w="2880" w:type="dxa"/>
          </w:tcPr>
          <w:p w14:paraId="5CA390F2">
            <w:pPr>
              <w:spacing w:after="0" w:line="240" w:lineRule="auto"/>
            </w:pPr>
            <w:r>
              <w:t>System.String</w:t>
            </w:r>
          </w:p>
        </w:tc>
      </w:tr>
      <w:tr w14:paraId="2532C2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213260">
            <w:pPr>
              <w:spacing w:after="0" w:line="240" w:lineRule="auto"/>
            </w:pPr>
            <w:r>
              <w:t>EXCHANGE_RATE</w:t>
            </w:r>
          </w:p>
        </w:tc>
        <w:tc>
          <w:tcPr>
            <w:tcW w:w="2880" w:type="dxa"/>
          </w:tcPr>
          <w:p w14:paraId="0A56E460">
            <w:pPr>
              <w:spacing w:after="0" w:line="240" w:lineRule="auto"/>
            </w:pPr>
          </w:p>
        </w:tc>
        <w:tc>
          <w:tcPr>
            <w:tcW w:w="2880" w:type="dxa"/>
          </w:tcPr>
          <w:p w14:paraId="4C7F1840">
            <w:pPr>
              <w:spacing w:after="0" w:line="240" w:lineRule="auto"/>
            </w:pPr>
            <w:r>
              <w:t>System.String</w:t>
            </w:r>
          </w:p>
        </w:tc>
      </w:tr>
      <w:tr w14:paraId="057647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1F94F9">
            <w:pPr>
              <w:spacing w:after="0" w:line="240" w:lineRule="auto"/>
            </w:pPr>
            <w:r>
              <w:t>EXCHANGETYPE</w:t>
            </w:r>
          </w:p>
        </w:tc>
        <w:tc>
          <w:tcPr>
            <w:tcW w:w="2880" w:type="dxa"/>
          </w:tcPr>
          <w:p w14:paraId="21A34615">
            <w:pPr>
              <w:spacing w:after="0" w:line="240" w:lineRule="auto"/>
            </w:pPr>
          </w:p>
        </w:tc>
        <w:tc>
          <w:tcPr>
            <w:tcW w:w="2880" w:type="dxa"/>
          </w:tcPr>
          <w:p w14:paraId="71AD78E7">
            <w:pPr>
              <w:spacing w:after="0" w:line="240" w:lineRule="auto"/>
            </w:pPr>
            <w:r>
              <w:t>System.String</w:t>
            </w:r>
          </w:p>
        </w:tc>
      </w:tr>
      <w:tr w14:paraId="6D7ACF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2108B2">
            <w:pPr>
              <w:spacing w:after="0" w:line="240" w:lineRule="auto"/>
            </w:pPr>
            <w:r>
              <w:t>CURRENCY</w:t>
            </w:r>
          </w:p>
        </w:tc>
        <w:tc>
          <w:tcPr>
            <w:tcW w:w="2880" w:type="dxa"/>
          </w:tcPr>
          <w:p w14:paraId="4E1283E6">
            <w:pPr>
              <w:spacing w:after="0" w:line="240" w:lineRule="auto"/>
            </w:pPr>
          </w:p>
        </w:tc>
        <w:tc>
          <w:tcPr>
            <w:tcW w:w="2880" w:type="dxa"/>
          </w:tcPr>
          <w:p w14:paraId="3B920EC3">
            <w:pPr>
              <w:spacing w:after="0" w:line="240" w:lineRule="auto"/>
            </w:pPr>
            <w:r>
              <w:t>System.String</w:t>
            </w:r>
          </w:p>
        </w:tc>
      </w:tr>
      <w:tr w14:paraId="5AE2EC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9DAC53">
            <w:pPr>
              <w:spacing w:after="0" w:line="240" w:lineRule="auto"/>
            </w:pPr>
            <w:r>
              <w:t>INVUP_QTY</w:t>
            </w:r>
          </w:p>
        </w:tc>
        <w:tc>
          <w:tcPr>
            <w:tcW w:w="2880" w:type="dxa"/>
          </w:tcPr>
          <w:p w14:paraId="0AB235A5">
            <w:pPr>
              <w:spacing w:after="0" w:line="240" w:lineRule="auto"/>
            </w:pPr>
          </w:p>
        </w:tc>
        <w:tc>
          <w:tcPr>
            <w:tcW w:w="2880" w:type="dxa"/>
          </w:tcPr>
          <w:p w14:paraId="08D62AF1">
            <w:pPr>
              <w:spacing w:after="0" w:line="240" w:lineRule="auto"/>
            </w:pPr>
            <w:r>
              <w:t>System.String</w:t>
            </w:r>
          </w:p>
        </w:tc>
      </w:tr>
      <w:tr w14:paraId="0A962F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265F3A55">
            <w:pPr>
              <w:spacing w:after="0" w:line="240" w:lineRule="auto"/>
            </w:pPr>
            <w:r>
              <w:t>BILLFLAG</w:t>
            </w:r>
          </w:p>
        </w:tc>
        <w:tc>
          <w:tcPr>
            <w:tcW w:w="2880" w:type="dxa"/>
          </w:tcPr>
          <w:p w14:paraId="5E91AB25">
            <w:pPr>
              <w:spacing w:after="0" w:line="240" w:lineRule="auto"/>
            </w:pPr>
          </w:p>
        </w:tc>
        <w:tc>
          <w:tcPr>
            <w:tcW w:w="2880" w:type="dxa"/>
          </w:tcPr>
          <w:p w14:paraId="25155618">
            <w:pPr>
              <w:spacing w:after="0" w:line="240" w:lineRule="auto"/>
            </w:pPr>
            <w:r>
              <w:t>System.String</w:t>
            </w:r>
          </w:p>
        </w:tc>
      </w:tr>
      <w:tr w14:paraId="417470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0673CF6B">
            <w:pPr>
              <w:spacing w:after="0" w:line="240" w:lineRule="auto"/>
            </w:pPr>
            <w:r>
              <w:t>IS_IN</w:t>
            </w:r>
          </w:p>
        </w:tc>
        <w:tc>
          <w:tcPr>
            <w:tcW w:w="2880" w:type="dxa"/>
          </w:tcPr>
          <w:p w14:paraId="381B584D">
            <w:pPr>
              <w:spacing w:after="0" w:line="240" w:lineRule="auto"/>
            </w:pPr>
          </w:p>
        </w:tc>
        <w:tc>
          <w:tcPr>
            <w:tcW w:w="2880" w:type="dxa"/>
          </w:tcPr>
          <w:p w14:paraId="7D2AEE8C">
            <w:pPr>
              <w:spacing w:after="0" w:line="240" w:lineRule="auto"/>
            </w:pPr>
            <w:r>
              <w:t>System.String</w:t>
            </w:r>
          </w:p>
        </w:tc>
      </w:tr>
      <w:tr w14:paraId="000C2B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51EF30">
            <w:pPr>
              <w:spacing w:after="0" w:line="240" w:lineRule="auto"/>
            </w:pPr>
            <w:r>
              <w:t>REG_NO</w:t>
            </w:r>
          </w:p>
        </w:tc>
        <w:tc>
          <w:tcPr>
            <w:tcW w:w="2880" w:type="dxa"/>
          </w:tcPr>
          <w:p w14:paraId="0BA589E4">
            <w:pPr>
              <w:spacing w:after="0" w:line="240" w:lineRule="auto"/>
            </w:pPr>
          </w:p>
        </w:tc>
        <w:tc>
          <w:tcPr>
            <w:tcW w:w="2880" w:type="dxa"/>
          </w:tcPr>
          <w:p w14:paraId="534F9D53">
            <w:pPr>
              <w:spacing w:after="0" w:line="240" w:lineRule="auto"/>
            </w:pPr>
            <w:r>
              <w:t>System.String</w:t>
            </w:r>
          </w:p>
        </w:tc>
      </w:tr>
      <w:tr w14:paraId="5F0CB0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8A6F05">
            <w:pPr>
              <w:spacing w:after="0" w:line="240" w:lineRule="auto"/>
            </w:pPr>
            <w:r>
              <w:t>SERNO</w:t>
            </w:r>
          </w:p>
        </w:tc>
        <w:tc>
          <w:tcPr>
            <w:tcW w:w="2880" w:type="dxa"/>
          </w:tcPr>
          <w:p w14:paraId="48756D5E">
            <w:pPr>
              <w:spacing w:after="0" w:line="240" w:lineRule="auto"/>
            </w:pPr>
          </w:p>
        </w:tc>
        <w:tc>
          <w:tcPr>
            <w:tcW w:w="2880" w:type="dxa"/>
          </w:tcPr>
          <w:p w14:paraId="56FA50F2">
            <w:pPr>
              <w:spacing w:after="0" w:line="240" w:lineRule="auto"/>
            </w:pPr>
            <w:r>
              <w:t>System.String</w:t>
            </w:r>
          </w:p>
        </w:tc>
      </w:tr>
      <w:tr w14:paraId="6EDACA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2C9AA7">
            <w:pPr>
              <w:spacing w:after="0" w:line="240" w:lineRule="auto"/>
            </w:pPr>
            <w:r>
              <w:t>INT_WAREQTY</w:t>
            </w:r>
          </w:p>
        </w:tc>
        <w:tc>
          <w:tcPr>
            <w:tcW w:w="2880" w:type="dxa"/>
          </w:tcPr>
          <w:p w14:paraId="51DE322A">
            <w:pPr>
              <w:spacing w:after="0" w:line="240" w:lineRule="auto"/>
            </w:pPr>
          </w:p>
        </w:tc>
        <w:tc>
          <w:tcPr>
            <w:tcW w:w="2880" w:type="dxa"/>
          </w:tcPr>
          <w:p w14:paraId="508C301D">
            <w:pPr>
              <w:spacing w:after="0" w:line="240" w:lineRule="auto"/>
            </w:pPr>
            <w:r>
              <w:t>System.String</w:t>
            </w:r>
          </w:p>
        </w:tc>
      </w:tr>
      <w:tr w14:paraId="277E43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90C7C2">
            <w:pPr>
              <w:spacing w:after="0" w:line="240" w:lineRule="auto"/>
            </w:pPr>
            <w:r>
              <w:t>SCATTER_WAREQTY</w:t>
            </w:r>
          </w:p>
        </w:tc>
        <w:tc>
          <w:tcPr>
            <w:tcW w:w="2880" w:type="dxa"/>
          </w:tcPr>
          <w:p w14:paraId="3C48A3E3">
            <w:pPr>
              <w:spacing w:after="0" w:line="240" w:lineRule="auto"/>
            </w:pPr>
          </w:p>
        </w:tc>
        <w:tc>
          <w:tcPr>
            <w:tcW w:w="2880" w:type="dxa"/>
          </w:tcPr>
          <w:p w14:paraId="048F4D64">
            <w:pPr>
              <w:spacing w:after="0" w:line="240" w:lineRule="auto"/>
            </w:pPr>
            <w:r>
              <w:t>System.String</w:t>
            </w:r>
          </w:p>
        </w:tc>
      </w:tr>
    </w:tbl>
    <w:p w14:paraId="7126D113"/>
    <w:p w14:paraId="30489319">
      <w:pPr>
        <w:pStyle w:val="4"/>
      </w:pPr>
      <w:r>
        <w:t>表：t_accept_h：t_accept_h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EEA1D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F1401D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11B75FA8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2CB9D799">
            <w:pPr>
              <w:spacing w:after="0" w:line="240" w:lineRule="auto"/>
            </w:pPr>
            <w:r>
              <w:t>字段类型（C#）</w:t>
            </w:r>
          </w:p>
        </w:tc>
      </w:tr>
      <w:tr w14:paraId="477403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DE5362">
            <w:pPr>
              <w:spacing w:after="0" w:line="240" w:lineRule="auto"/>
            </w:pPr>
            <w:r>
              <w:t>ACCEPTNO</w:t>
            </w:r>
          </w:p>
        </w:tc>
        <w:tc>
          <w:tcPr>
            <w:tcW w:w="2880" w:type="dxa"/>
          </w:tcPr>
          <w:p w14:paraId="50CA867C">
            <w:pPr>
              <w:spacing w:after="0" w:line="240" w:lineRule="auto"/>
            </w:pPr>
          </w:p>
        </w:tc>
        <w:tc>
          <w:tcPr>
            <w:tcW w:w="2880" w:type="dxa"/>
          </w:tcPr>
          <w:p w14:paraId="5E197F58">
            <w:pPr>
              <w:spacing w:after="0" w:line="240" w:lineRule="auto"/>
            </w:pPr>
            <w:r>
              <w:t>System.String</w:t>
            </w:r>
          </w:p>
        </w:tc>
      </w:tr>
      <w:tr w14:paraId="653017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C3EDAE">
            <w:pPr>
              <w:spacing w:after="0" w:line="240" w:lineRule="auto"/>
            </w:pPr>
            <w:r>
              <w:t>BILLCODE</w:t>
            </w:r>
          </w:p>
        </w:tc>
        <w:tc>
          <w:tcPr>
            <w:tcW w:w="2880" w:type="dxa"/>
          </w:tcPr>
          <w:p w14:paraId="1E436014">
            <w:pPr>
              <w:spacing w:after="0" w:line="240" w:lineRule="auto"/>
            </w:pPr>
          </w:p>
        </w:tc>
        <w:tc>
          <w:tcPr>
            <w:tcW w:w="2880" w:type="dxa"/>
          </w:tcPr>
          <w:p w14:paraId="7B12EA06">
            <w:pPr>
              <w:spacing w:after="0" w:line="240" w:lineRule="auto"/>
            </w:pPr>
            <w:r>
              <w:t>System.String</w:t>
            </w:r>
          </w:p>
        </w:tc>
      </w:tr>
      <w:tr w14:paraId="7486C8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27ADD8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49C3F218">
            <w:pPr>
              <w:spacing w:after="0" w:line="240" w:lineRule="auto"/>
            </w:pPr>
          </w:p>
        </w:tc>
        <w:tc>
          <w:tcPr>
            <w:tcW w:w="2880" w:type="dxa"/>
          </w:tcPr>
          <w:p w14:paraId="7490AA2E">
            <w:pPr>
              <w:spacing w:after="0" w:line="240" w:lineRule="auto"/>
            </w:pPr>
            <w:r>
              <w:t>System.String</w:t>
            </w:r>
          </w:p>
        </w:tc>
      </w:tr>
      <w:tr w14:paraId="1BBF65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4D14C1">
            <w:pPr>
              <w:spacing w:after="0" w:line="240" w:lineRule="auto"/>
            </w:pPr>
            <w:r>
              <w:t>BUSNO</w:t>
            </w:r>
          </w:p>
        </w:tc>
        <w:tc>
          <w:tcPr>
            <w:tcW w:w="2880" w:type="dxa"/>
          </w:tcPr>
          <w:p w14:paraId="5A89BD3E">
            <w:pPr>
              <w:spacing w:after="0" w:line="240" w:lineRule="auto"/>
            </w:pPr>
          </w:p>
        </w:tc>
        <w:tc>
          <w:tcPr>
            <w:tcW w:w="2880" w:type="dxa"/>
          </w:tcPr>
          <w:p w14:paraId="693AE1A5">
            <w:pPr>
              <w:spacing w:after="0" w:line="240" w:lineRule="auto"/>
            </w:pPr>
            <w:r>
              <w:t>System.String</w:t>
            </w:r>
          </w:p>
        </w:tc>
      </w:tr>
      <w:tr w14:paraId="292FED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8CD6F3">
            <w:pPr>
              <w:spacing w:after="0" w:line="240" w:lineRule="auto"/>
            </w:pPr>
            <w:r>
              <w:t>RECEIPTNO</w:t>
            </w:r>
          </w:p>
        </w:tc>
        <w:tc>
          <w:tcPr>
            <w:tcW w:w="2880" w:type="dxa"/>
          </w:tcPr>
          <w:p w14:paraId="15FA100E">
            <w:pPr>
              <w:spacing w:after="0" w:line="240" w:lineRule="auto"/>
            </w:pPr>
          </w:p>
        </w:tc>
        <w:tc>
          <w:tcPr>
            <w:tcW w:w="2880" w:type="dxa"/>
          </w:tcPr>
          <w:p w14:paraId="771033A8">
            <w:pPr>
              <w:spacing w:after="0" w:line="240" w:lineRule="auto"/>
            </w:pPr>
            <w:r>
              <w:t>System.String</w:t>
            </w:r>
          </w:p>
        </w:tc>
      </w:tr>
      <w:tr w14:paraId="3C466E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5FE307">
            <w:pPr>
              <w:spacing w:after="0" w:line="240" w:lineRule="auto"/>
            </w:pPr>
            <w:r>
              <w:t>BARGAINNO</w:t>
            </w:r>
          </w:p>
        </w:tc>
        <w:tc>
          <w:tcPr>
            <w:tcW w:w="2880" w:type="dxa"/>
          </w:tcPr>
          <w:p w14:paraId="07785505">
            <w:pPr>
              <w:spacing w:after="0" w:line="240" w:lineRule="auto"/>
            </w:pPr>
          </w:p>
        </w:tc>
        <w:tc>
          <w:tcPr>
            <w:tcW w:w="2880" w:type="dxa"/>
          </w:tcPr>
          <w:p w14:paraId="27D0D583">
            <w:pPr>
              <w:spacing w:after="0" w:line="240" w:lineRule="auto"/>
            </w:pPr>
            <w:r>
              <w:t>System.String</w:t>
            </w:r>
          </w:p>
        </w:tc>
      </w:tr>
      <w:tr w14:paraId="1EEB01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714168">
            <w:pPr>
              <w:spacing w:after="0" w:line="240" w:lineRule="auto"/>
            </w:pPr>
            <w:r>
              <w:t>BATSALENO</w:t>
            </w:r>
          </w:p>
        </w:tc>
        <w:tc>
          <w:tcPr>
            <w:tcW w:w="2880" w:type="dxa"/>
          </w:tcPr>
          <w:p w14:paraId="338BD5FD">
            <w:pPr>
              <w:spacing w:after="0" w:line="240" w:lineRule="auto"/>
            </w:pPr>
          </w:p>
        </w:tc>
        <w:tc>
          <w:tcPr>
            <w:tcW w:w="2880" w:type="dxa"/>
          </w:tcPr>
          <w:p w14:paraId="179B5611">
            <w:pPr>
              <w:spacing w:after="0" w:line="240" w:lineRule="auto"/>
            </w:pPr>
            <w:r>
              <w:t>System.String</w:t>
            </w:r>
          </w:p>
        </w:tc>
      </w:tr>
      <w:tr w14:paraId="122BDE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26B661">
            <w:pPr>
              <w:spacing w:after="0" w:line="240" w:lineRule="auto"/>
            </w:pPr>
            <w:r>
              <w:t>DISTNO</w:t>
            </w:r>
          </w:p>
        </w:tc>
        <w:tc>
          <w:tcPr>
            <w:tcW w:w="2880" w:type="dxa"/>
          </w:tcPr>
          <w:p w14:paraId="07F911D3">
            <w:pPr>
              <w:spacing w:after="0" w:line="240" w:lineRule="auto"/>
            </w:pPr>
          </w:p>
        </w:tc>
        <w:tc>
          <w:tcPr>
            <w:tcW w:w="2880" w:type="dxa"/>
          </w:tcPr>
          <w:p w14:paraId="4ECA67D5">
            <w:pPr>
              <w:spacing w:after="0" w:line="240" w:lineRule="auto"/>
            </w:pPr>
            <w:r>
              <w:t>System.String</w:t>
            </w:r>
          </w:p>
        </w:tc>
      </w:tr>
      <w:tr w14:paraId="1240F2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B1D3FC">
            <w:pPr>
              <w:spacing w:after="0" w:line="240" w:lineRule="auto"/>
            </w:pPr>
            <w:r>
              <w:t>VENCUSNO</w:t>
            </w:r>
          </w:p>
        </w:tc>
        <w:tc>
          <w:tcPr>
            <w:tcW w:w="2880" w:type="dxa"/>
          </w:tcPr>
          <w:p w14:paraId="0521718C">
            <w:pPr>
              <w:spacing w:after="0" w:line="240" w:lineRule="auto"/>
            </w:pPr>
          </w:p>
        </w:tc>
        <w:tc>
          <w:tcPr>
            <w:tcW w:w="2880" w:type="dxa"/>
          </w:tcPr>
          <w:p w14:paraId="19C8E6C7">
            <w:pPr>
              <w:spacing w:after="0" w:line="240" w:lineRule="auto"/>
            </w:pPr>
            <w:r>
              <w:t>System.String</w:t>
            </w:r>
          </w:p>
        </w:tc>
      </w:tr>
      <w:tr w14:paraId="366082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C4D8FD">
            <w:pPr>
              <w:spacing w:after="0" w:line="240" w:lineRule="auto"/>
            </w:pPr>
            <w:r>
              <w:t>VENCUSNAME</w:t>
            </w:r>
          </w:p>
        </w:tc>
        <w:tc>
          <w:tcPr>
            <w:tcW w:w="2880" w:type="dxa"/>
          </w:tcPr>
          <w:p w14:paraId="34EA5D90">
            <w:pPr>
              <w:spacing w:after="0" w:line="240" w:lineRule="auto"/>
            </w:pPr>
          </w:p>
        </w:tc>
        <w:tc>
          <w:tcPr>
            <w:tcW w:w="2880" w:type="dxa"/>
          </w:tcPr>
          <w:p w14:paraId="73DF27E3">
            <w:pPr>
              <w:spacing w:after="0" w:line="240" w:lineRule="auto"/>
            </w:pPr>
            <w:r>
              <w:t>System.String</w:t>
            </w:r>
          </w:p>
        </w:tc>
      </w:tr>
      <w:tr w14:paraId="769E5B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28DEE2">
            <w:pPr>
              <w:spacing w:after="0" w:line="240" w:lineRule="auto"/>
            </w:pPr>
            <w:r>
              <w:t>BUYER</w:t>
            </w:r>
          </w:p>
        </w:tc>
        <w:tc>
          <w:tcPr>
            <w:tcW w:w="2880" w:type="dxa"/>
          </w:tcPr>
          <w:p w14:paraId="3ADE20D5">
            <w:pPr>
              <w:spacing w:after="0" w:line="240" w:lineRule="auto"/>
            </w:pPr>
          </w:p>
        </w:tc>
        <w:tc>
          <w:tcPr>
            <w:tcW w:w="2880" w:type="dxa"/>
          </w:tcPr>
          <w:p w14:paraId="615CB850">
            <w:pPr>
              <w:spacing w:after="0" w:line="240" w:lineRule="auto"/>
            </w:pPr>
            <w:r>
              <w:t>System.String</w:t>
            </w:r>
          </w:p>
        </w:tc>
      </w:tr>
      <w:tr w14:paraId="5FB60A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091CAC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3CA9867D">
            <w:pPr>
              <w:spacing w:after="0" w:line="240" w:lineRule="auto"/>
            </w:pPr>
          </w:p>
        </w:tc>
        <w:tc>
          <w:tcPr>
            <w:tcW w:w="2880" w:type="dxa"/>
          </w:tcPr>
          <w:p w14:paraId="5F37515A">
            <w:pPr>
              <w:spacing w:after="0" w:line="240" w:lineRule="auto"/>
            </w:pPr>
            <w:r>
              <w:t>System.String</w:t>
            </w:r>
          </w:p>
        </w:tc>
      </w:tr>
      <w:tr w14:paraId="50EF15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48DA15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74807709">
            <w:pPr>
              <w:spacing w:after="0" w:line="240" w:lineRule="auto"/>
            </w:pPr>
          </w:p>
        </w:tc>
        <w:tc>
          <w:tcPr>
            <w:tcW w:w="2880" w:type="dxa"/>
          </w:tcPr>
          <w:p w14:paraId="0BC13E65">
            <w:pPr>
              <w:spacing w:after="0" w:line="240" w:lineRule="auto"/>
            </w:pPr>
            <w:r>
              <w:t>System.String</w:t>
            </w:r>
          </w:p>
        </w:tc>
      </w:tr>
      <w:tr w14:paraId="595DA1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299B3A">
            <w:pPr>
              <w:spacing w:after="0" w:line="240" w:lineRule="auto"/>
            </w:pPr>
            <w:r>
              <w:t>EXECDATE</w:t>
            </w:r>
          </w:p>
        </w:tc>
        <w:tc>
          <w:tcPr>
            <w:tcW w:w="2880" w:type="dxa"/>
          </w:tcPr>
          <w:p w14:paraId="4794E5EC">
            <w:pPr>
              <w:spacing w:after="0" w:line="240" w:lineRule="auto"/>
            </w:pPr>
          </w:p>
        </w:tc>
        <w:tc>
          <w:tcPr>
            <w:tcW w:w="2880" w:type="dxa"/>
          </w:tcPr>
          <w:p w14:paraId="6EC9BBAC">
            <w:pPr>
              <w:spacing w:after="0" w:line="240" w:lineRule="auto"/>
            </w:pPr>
            <w:r>
              <w:t>System.String</w:t>
            </w:r>
          </w:p>
        </w:tc>
      </w:tr>
      <w:tr w14:paraId="1BCD55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536644">
            <w:pPr>
              <w:spacing w:after="0" w:line="240" w:lineRule="auto"/>
            </w:pPr>
            <w:r>
              <w:t>CHECKER1</w:t>
            </w:r>
          </w:p>
        </w:tc>
        <w:tc>
          <w:tcPr>
            <w:tcW w:w="2880" w:type="dxa"/>
          </w:tcPr>
          <w:p w14:paraId="12D0E70A">
            <w:pPr>
              <w:spacing w:after="0" w:line="240" w:lineRule="auto"/>
            </w:pPr>
          </w:p>
        </w:tc>
        <w:tc>
          <w:tcPr>
            <w:tcW w:w="2880" w:type="dxa"/>
          </w:tcPr>
          <w:p w14:paraId="1815D7F5">
            <w:pPr>
              <w:spacing w:after="0" w:line="240" w:lineRule="auto"/>
            </w:pPr>
            <w:r>
              <w:t>System.String</w:t>
            </w:r>
          </w:p>
        </w:tc>
      </w:tr>
      <w:tr w14:paraId="78F82F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B525A7">
            <w:pPr>
              <w:spacing w:after="0" w:line="240" w:lineRule="auto"/>
            </w:pPr>
            <w:r>
              <w:t>CHECKBIT1</w:t>
            </w:r>
          </w:p>
        </w:tc>
        <w:tc>
          <w:tcPr>
            <w:tcW w:w="2880" w:type="dxa"/>
          </w:tcPr>
          <w:p w14:paraId="4D99BDCA">
            <w:pPr>
              <w:spacing w:after="0" w:line="240" w:lineRule="auto"/>
            </w:pPr>
          </w:p>
        </w:tc>
        <w:tc>
          <w:tcPr>
            <w:tcW w:w="2880" w:type="dxa"/>
          </w:tcPr>
          <w:p w14:paraId="105EA045">
            <w:pPr>
              <w:spacing w:after="0" w:line="240" w:lineRule="auto"/>
            </w:pPr>
            <w:r>
              <w:t>System.String</w:t>
            </w:r>
          </w:p>
        </w:tc>
      </w:tr>
      <w:tr w14:paraId="66ABD4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F7C785">
            <w:pPr>
              <w:spacing w:after="0" w:line="240" w:lineRule="auto"/>
            </w:pPr>
            <w:r>
              <w:t>CHECKER2</w:t>
            </w:r>
          </w:p>
        </w:tc>
        <w:tc>
          <w:tcPr>
            <w:tcW w:w="2880" w:type="dxa"/>
          </w:tcPr>
          <w:p w14:paraId="365E1002">
            <w:pPr>
              <w:spacing w:after="0" w:line="240" w:lineRule="auto"/>
            </w:pPr>
          </w:p>
        </w:tc>
        <w:tc>
          <w:tcPr>
            <w:tcW w:w="2880" w:type="dxa"/>
          </w:tcPr>
          <w:p w14:paraId="613AF224">
            <w:pPr>
              <w:spacing w:after="0" w:line="240" w:lineRule="auto"/>
            </w:pPr>
            <w:r>
              <w:t>System.String</w:t>
            </w:r>
          </w:p>
        </w:tc>
      </w:tr>
      <w:tr w14:paraId="2C6150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7CFEE5">
            <w:pPr>
              <w:spacing w:after="0" w:line="240" w:lineRule="auto"/>
            </w:pPr>
            <w:r>
              <w:t>CHECKBIT2</w:t>
            </w:r>
          </w:p>
        </w:tc>
        <w:tc>
          <w:tcPr>
            <w:tcW w:w="2880" w:type="dxa"/>
          </w:tcPr>
          <w:p w14:paraId="7327AC1B">
            <w:pPr>
              <w:spacing w:after="0" w:line="240" w:lineRule="auto"/>
            </w:pPr>
          </w:p>
        </w:tc>
        <w:tc>
          <w:tcPr>
            <w:tcW w:w="2880" w:type="dxa"/>
          </w:tcPr>
          <w:p w14:paraId="35BE3545">
            <w:pPr>
              <w:spacing w:after="0" w:line="240" w:lineRule="auto"/>
            </w:pPr>
            <w:r>
              <w:t>System.String</w:t>
            </w:r>
          </w:p>
        </w:tc>
      </w:tr>
      <w:tr w14:paraId="3AE892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5E1944">
            <w:pPr>
              <w:spacing w:after="0" w:line="240" w:lineRule="auto"/>
            </w:pPr>
            <w:r>
              <w:t>CHECKER3</w:t>
            </w:r>
          </w:p>
        </w:tc>
        <w:tc>
          <w:tcPr>
            <w:tcW w:w="2880" w:type="dxa"/>
          </w:tcPr>
          <w:p w14:paraId="4999834C">
            <w:pPr>
              <w:spacing w:after="0" w:line="240" w:lineRule="auto"/>
            </w:pPr>
          </w:p>
        </w:tc>
        <w:tc>
          <w:tcPr>
            <w:tcW w:w="2880" w:type="dxa"/>
          </w:tcPr>
          <w:p w14:paraId="25769805">
            <w:pPr>
              <w:spacing w:after="0" w:line="240" w:lineRule="auto"/>
            </w:pPr>
            <w:r>
              <w:t>System.String</w:t>
            </w:r>
          </w:p>
        </w:tc>
      </w:tr>
      <w:tr w14:paraId="2BA083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6BBC69">
            <w:pPr>
              <w:spacing w:after="0" w:line="240" w:lineRule="auto"/>
            </w:pPr>
            <w:r>
              <w:t>CHECKBIT3</w:t>
            </w:r>
          </w:p>
        </w:tc>
        <w:tc>
          <w:tcPr>
            <w:tcW w:w="2880" w:type="dxa"/>
          </w:tcPr>
          <w:p w14:paraId="651776C9">
            <w:pPr>
              <w:spacing w:after="0" w:line="240" w:lineRule="auto"/>
            </w:pPr>
          </w:p>
        </w:tc>
        <w:tc>
          <w:tcPr>
            <w:tcW w:w="2880" w:type="dxa"/>
          </w:tcPr>
          <w:p w14:paraId="4881021C">
            <w:pPr>
              <w:spacing w:after="0" w:line="240" w:lineRule="auto"/>
            </w:pPr>
            <w:r>
              <w:t>System.String</w:t>
            </w:r>
          </w:p>
        </w:tc>
      </w:tr>
      <w:tr w14:paraId="6BDEDA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1EFBEB">
            <w:pPr>
              <w:spacing w:after="0" w:line="240" w:lineRule="auto"/>
            </w:pPr>
            <w:r>
              <w:t>CHECKER4</w:t>
            </w:r>
          </w:p>
        </w:tc>
        <w:tc>
          <w:tcPr>
            <w:tcW w:w="2880" w:type="dxa"/>
          </w:tcPr>
          <w:p w14:paraId="2ED754C4">
            <w:pPr>
              <w:spacing w:after="0" w:line="240" w:lineRule="auto"/>
            </w:pPr>
          </w:p>
        </w:tc>
        <w:tc>
          <w:tcPr>
            <w:tcW w:w="2880" w:type="dxa"/>
          </w:tcPr>
          <w:p w14:paraId="22807EF5">
            <w:pPr>
              <w:spacing w:after="0" w:line="240" w:lineRule="auto"/>
            </w:pPr>
            <w:r>
              <w:t>System.String</w:t>
            </w:r>
          </w:p>
        </w:tc>
      </w:tr>
      <w:tr w14:paraId="0D3F08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DF6BD4">
            <w:pPr>
              <w:spacing w:after="0" w:line="240" w:lineRule="auto"/>
            </w:pPr>
            <w:r>
              <w:t>CHECKBIT4</w:t>
            </w:r>
          </w:p>
        </w:tc>
        <w:tc>
          <w:tcPr>
            <w:tcW w:w="2880" w:type="dxa"/>
          </w:tcPr>
          <w:p w14:paraId="0191270C">
            <w:pPr>
              <w:spacing w:after="0" w:line="240" w:lineRule="auto"/>
            </w:pPr>
          </w:p>
        </w:tc>
        <w:tc>
          <w:tcPr>
            <w:tcW w:w="2880" w:type="dxa"/>
          </w:tcPr>
          <w:p w14:paraId="46302F81">
            <w:pPr>
              <w:spacing w:after="0" w:line="240" w:lineRule="auto"/>
            </w:pPr>
            <w:r>
              <w:t>System.String</w:t>
            </w:r>
          </w:p>
        </w:tc>
      </w:tr>
      <w:tr w14:paraId="0751F0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8A16A1">
            <w:pPr>
              <w:spacing w:after="0" w:line="240" w:lineRule="auto"/>
            </w:pPr>
            <w:r>
              <w:t>CHECKER5</w:t>
            </w:r>
          </w:p>
        </w:tc>
        <w:tc>
          <w:tcPr>
            <w:tcW w:w="2880" w:type="dxa"/>
          </w:tcPr>
          <w:p w14:paraId="07587CC3">
            <w:pPr>
              <w:spacing w:after="0" w:line="240" w:lineRule="auto"/>
            </w:pPr>
          </w:p>
        </w:tc>
        <w:tc>
          <w:tcPr>
            <w:tcW w:w="2880" w:type="dxa"/>
          </w:tcPr>
          <w:p w14:paraId="025A0616">
            <w:pPr>
              <w:spacing w:after="0" w:line="240" w:lineRule="auto"/>
            </w:pPr>
            <w:r>
              <w:t>System.String</w:t>
            </w:r>
          </w:p>
        </w:tc>
      </w:tr>
      <w:tr w14:paraId="669860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85DE68">
            <w:pPr>
              <w:spacing w:after="0" w:line="240" w:lineRule="auto"/>
            </w:pPr>
            <w:r>
              <w:t>CHECKBIT5</w:t>
            </w:r>
          </w:p>
        </w:tc>
        <w:tc>
          <w:tcPr>
            <w:tcW w:w="2880" w:type="dxa"/>
          </w:tcPr>
          <w:p w14:paraId="575610EA">
            <w:pPr>
              <w:spacing w:after="0" w:line="240" w:lineRule="auto"/>
            </w:pPr>
          </w:p>
        </w:tc>
        <w:tc>
          <w:tcPr>
            <w:tcW w:w="2880" w:type="dxa"/>
          </w:tcPr>
          <w:p w14:paraId="609030FA">
            <w:pPr>
              <w:spacing w:after="0" w:line="240" w:lineRule="auto"/>
            </w:pPr>
            <w:r>
              <w:t>System.String</w:t>
            </w:r>
          </w:p>
        </w:tc>
      </w:tr>
      <w:tr w14:paraId="38BA8C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CC65C0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6B00356D">
            <w:pPr>
              <w:spacing w:after="0" w:line="240" w:lineRule="auto"/>
            </w:pPr>
          </w:p>
        </w:tc>
        <w:tc>
          <w:tcPr>
            <w:tcW w:w="2880" w:type="dxa"/>
          </w:tcPr>
          <w:p w14:paraId="58BE5547">
            <w:pPr>
              <w:spacing w:after="0" w:line="240" w:lineRule="auto"/>
            </w:pPr>
            <w:r>
              <w:t>System.String</w:t>
            </w:r>
          </w:p>
        </w:tc>
      </w:tr>
      <w:tr w14:paraId="0AA44F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27BA24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7BF9F943">
            <w:pPr>
              <w:spacing w:after="0" w:line="240" w:lineRule="auto"/>
            </w:pPr>
          </w:p>
        </w:tc>
        <w:tc>
          <w:tcPr>
            <w:tcW w:w="2880" w:type="dxa"/>
          </w:tcPr>
          <w:p w14:paraId="47E38E85">
            <w:pPr>
              <w:spacing w:after="0" w:line="240" w:lineRule="auto"/>
            </w:pPr>
            <w:r>
              <w:t>System.String</w:t>
            </w:r>
          </w:p>
        </w:tc>
      </w:tr>
      <w:tr w14:paraId="105F79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6C417E">
            <w:pPr>
              <w:spacing w:after="0" w:line="240" w:lineRule="auto"/>
            </w:pPr>
            <w:r>
              <w:t>PAYTYPE</w:t>
            </w:r>
          </w:p>
        </w:tc>
        <w:tc>
          <w:tcPr>
            <w:tcW w:w="2880" w:type="dxa"/>
          </w:tcPr>
          <w:p w14:paraId="299681CD">
            <w:pPr>
              <w:spacing w:after="0" w:line="240" w:lineRule="auto"/>
            </w:pPr>
          </w:p>
        </w:tc>
        <w:tc>
          <w:tcPr>
            <w:tcW w:w="2880" w:type="dxa"/>
          </w:tcPr>
          <w:p w14:paraId="48CFFB25">
            <w:pPr>
              <w:spacing w:after="0" w:line="240" w:lineRule="auto"/>
            </w:pPr>
            <w:r>
              <w:t>System.String</w:t>
            </w:r>
          </w:p>
        </w:tc>
      </w:tr>
      <w:tr w14:paraId="4D01BD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AE08EB">
            <w:pPr>
              <w:spacing w:after="0" w:line="240" w:lineRule="auto"/>
            </w:pPr>
            <w:r>
              <w:t>OWNERID</w:t>
            </w:r>
          </w:p>
        </w:tc>
        <w:tc>
          <w:tcPr>
            <w:tcW w:w="2880" w:type="dxa"/>
          </w:tcPr>
          <w:p w14:paraId="4A1DDE4C">
            <w:pPr>
              <w:spacing w:after="0" w:line="240" w:lineRule="auto"/>
            </w:pPr>
          </w:p>
        </w:tc>
        <w:tc>
          <w:tcPr>
            <w:tcW w:w="2880" w:type="dxa"/>
          </w:tcPr>
          <w:p w14:paraId="6FABF5E8">
            <w:pPr>
              <w:spacing w:after="0" w:line="240" w:lineRule="auto"/>
            </w:pPr>
            <w:r>
              <w:t>System.String</w:t>
            </w:r>
          </w:p>
        </w:tc>
      </w:tr>
      <w:tr w14:paraId="789B2F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79362B">
            <w:pPr>
              <w:spacing w:after="0" w:line="240" w:lineRule="auto"/>
            </w:pPr>
            <w:r>
              <w:t>RECKONERID</w:t>
            </w:r>
          </w:p>
        </w:tc>
        <w:tc>
          <w:tcPr>
            <w:tcW w:w="2880" w:type="dxa"/>
          </w:tcPr>
          <w:p w14:paraId="61C5C54C">
            <w:pPr>
              <w:spacing w:after="0" w:line="240" w:lineRule="auto"/>
            </w:pPr>
          </w:p>
        </w:tc>
        <w:tc>
          <w:tcPr>
            <w:tcW w:w="2880" w:type="dxa"/>
          </w:tcPr>
          <w:p w14:paraId="309B0CC6">
            <w:pPr>
              <w:spacing w:after="0" w:line="240" w:lineRule="auto"/>
            </w:pPr>
            <w:r>
              <w:t>System.String</w:t>
            </w:r>
          </w:p>
        </w:tc>
      </w:tr>
      <w:tr w14:paraId="676C57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860622">
            <w:pPr>
              <w:spacing w:after="0" w:line="240" w:lineRule="auto"/>
            </w:pPr>
            <w:r>
              <w:t>REACCEPTNO</w:t>
            </w:r>
          </w:p>
        </w:tc>
        <w:tc>
          <w:tcPr>
            <w:tcW w:w="2880" w:type="dxa"/>
          </w:tcPr>
          <w:p w14:paraId="7FDB8776">
            <w:pPr>
              <w:spacing w:after="0" w:line="240" w:lineRule="auto"/>
            </w:pPr>
          </w:p>
        </w:tc>
        <w:tc>
          <w:tcPr>
            <w:tcW w:w="2880" w:type="dxa"/>
          </w:tcPr>
          <w:p w14:paraId="3448FCA1">
            <w:pPr>
              <w:spacing w:after="0" w:line="240" w:lineRule="auto"/>
            </w:pPr>
            <w:r>
              <w:t>System.String</w:t>
            </w:r>
          </w:p>
        </w:tc>
      </w:tr>
      <w:tr w14:paraId="0F9A38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4D3AAB">
            <w:pPr>
              <w:spacing w:after="0" w:line="240" w:lineRule="auto"/>
            </w:pPr>
            <w:r>
              <w:t>PARENTNO</w:t>
            </w:r>
          </w:p>
        </w:tc>
        <w:tc>
          <w:tcPr>
            <w:tcW w:w="2880" w:type="dxa"/>
          </w:tcPr>
          <w:p w14:paraId="30F667F0">
            <w:pPr>
              <w:spacing w:after="0" w:line="240" w:lineRule="auto"/>
            </w:pPr>
          </w:p>
        </w:tc>
        <w:tc>
          <w:tcPr>
            <w:tcW w:w="2880" w:type="dxa"/>
          </w:tcPr>
          <w:p w14:paraId="0BF5D369">
            <w:pPr>
              <w:spacing w:after="0" w:line="240" w:lineRule="auto"/>
            </w:pPr>
            <w:r>
              <w:t>System.String</w:t>
            </w:r>
          </w:p>
        </w:tc>
      </w:tr>
      <w:tr w14:paraId="27D764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8E0192">
            <w:pPr>
              <w:spacing w:after="0" w:line="240" w:lineRule="auto"/>
            </w:pPr>
            <w:r>
              <w:t>CHECKDATE1</w:t>
            </w:r>
          </w:p>
        </w:tc>
        <w:tc>
          <w:tcPr>
            <w:tcW w:w="2880" w:type="dxa"/>
          </w:tcPr>
          <w:p w14:paraId="1B99E36F">
            <w:pPr>
              <w:spacing w:after="0" w:line="240" w:lineRule="auto"/>
            </w:pPr>
          </w:p>
        </w:tc>
        <w:tc>
          <w:tcPr>
            <w:tcW w:w="2880" w:type="dxa"/>
          </w:tcPr>
          <w:p w14:paraId="333E59B1">
            <w:pPr>
              <w:spacing w:after="0" w:line="240" w:lineRule="auto"/>
            </w:pPr>
            <w:r>
              <w:t>System.String</w:t>
            </w:r>
          </w:p>
        </w:tc>
      </w:tr>
      <w:tr w14:paraId="306DB1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BC2025">
            <w:pPr>
              <w:spacing w:after="0" w:line="240" w:lineRule="auto"/>
            </w:pPr>
            <w:r>
              <w:t>CHECKDATE2</w:t>
            </w:r>
          </w:p>
        </w:tc>
        <w:tc>
          <w:tcPr>
            <w:tcW w:w="2880" w:type="dxa"/>
          </w:tcPr>
          <w:p w14:paraId="66948133">
            <w:pPr>
              <w:spacing w:after="0" w:line="240" w:lineRule="auto"/>
            </w:pPr>
          </w:p>
        </w:tc>
        <w:tc>
          <w:tcPr>
            <w:tcW w:w="2880" w:type="dxa"/>
          </w:tcPr>
          <w:p w14:paraId="562CB8E6">
            <w:pPr>
              <w:spacing w:after="0" w:line="240" w:lineRule="auto"/>
            </w:pPr>
            <w:r>
              <w:t>System.String</w:t>
            </w:r>
          </w:p>
        </w:tc>
      </w:tr>
      <w:tr w14:paraId="2B79E0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1A1B4A">
            <w:pPr>
              <w:spacing w:after="0" w:line="240" w:lineRule="auto"/>
            </w:pPr>
            <w:r>
              <w:t>CHECKDATE3</w:t>
            </w:r>
          </w:p>
        </w:tc>
        <w:tc>
          <w:tcPr>
            <w:tcW w:w="2880" w:type="dxa"/>
          </w:tcPr>
          <w:p w14:paraId="427216B6">
            <w:pPr>
              <w:spacing w:after="0" w:line="240" w:lineRule="auto"/>
            </w:pPr>
          </w:p>
        </w:tc>
        <w:tc>
          <w:tcPr>
            <w:tcW w:w="2880" w:type="dxa"/>
          </w:tcPr>
          <w:p w14:paraId="5CADBF15">
            <w:pPr>
              <w:spacing w:after="0" w:line="240" w:lineRule="auto"/>
            </w:pPr>
            <w:r>
              <w:t>System.String</w:t>
            </w:r>
          </w:p>
        </w:tc>
      </w:tr>
      <w:tr w14:paraId="2CDE89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51F276">
            <w:pPr>
              <w:spacing w:after="0" w:line="240" w:lineRule="auto"/>
            </w:pPr>
            <w:r>
              <w:t>CHECKDATE4</w:t>
            </w:r>
          </w:p>
        </w:tc>
        <w:tc>
          <w:tcPr>
            <w:tcW w:w="2880" w:type="dxa"/>
          </w:tcPr>
          <w:p w14:paraId="4AC4EE86">
            <w:pPr>
              <w:spacing w:after="0" w:line="240" w:lineRule="auto"/>
            </w:pPr>
          </w:p>
        </w:tc>
        <w:tc>
          <w:tcPr>
            <w:tcW w:w="2880" w:type="dxa"/>
          </w:tcPr>
          <w:p w14:paraId="78DAF9AD">
            <w:pPr>
              <w:spacing w:after="0" w:line="240" w:lineRule="auto"/>
            </w:pPr>
            <w:r>
              <w:t>System.String</w:t>
            </w:r>
          </w:p>
        </w:tc>
      </w:tr>
      <w:tr w14:paraId="316910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5BA0DE">
            <w:pPr>
              <w:spacing w:after="0" w:line="240" w:lineRule="auto"/>
            </w:pPr>
            <w:r>
              <w:t>CHECKDATE5</w:t>
            </w:r>
          </w:p>
        </w:tc>
        <w:tc>
          <w:tcPr>
            <w:tcW w:w="2880" w:type="dxa"/>
          </w:tcPr>
          <w:p w14:paraId="375FFB80">
            <w:pPr>
              <w:spacing w:after="0" w:line="240" w:lineRule="auto"/>
            </w:pPr>
          </w:p>
        </w:tc>
        <w:tc>
          <w:tcPr>
            <w:tcW w:w="2880" w:type="dxa"/>
          </w:tcPr>
          <w:p w14:paraId="61742B51">
            <w:pPr>
              <w:spacing w:after="0" w:line="240" w:lineRule="auto"/>
            </w:pPr>
            <w:r>
              <w:t>System.String</w:t>
            </w:r>
          </w:p>
        </w:tc>
      </w:tr>
      <w:tr w14:paraId="60108A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E0A27E">
            <w:pPr>
              <w:spacing w:after="0" w:line="240" w:lineRule="auto"/>
            </w:pPr>
            <w:r>
              <w:t>NOTES1</w:t>
            </w:r>
          </w:p>
        </w:tc>
        <w:tc>
          <w:tcPr>
            <w:tcW w:w="2880" w:type="dxa"/>
          </w:tcPr>
          <w:p w14:paraId="04ED7143">
            <w:pPr>
              <w:spacing w:after="0" w:line="240" w:lineRule="auto"/>
            </w:pPr>
          </w:p>
        </w:tc>
        <w:tc>
          <w:tcPr>
            <w:tcW w:w="2880" w:type="dxa"/>
          </w:tcPr>
          <w:p w14:paraId="740E945A">
            <w:pPr>
              <w:spacing w:after="0" w:line="240" w:lineRule="auto"/>
            </w:pPr>
            <w:r>
              <w:t>System.String</w:t>
            </w:r>
          </w:p>
        </w:tc>
      </w:tr>
      <w:tr w14:paraId="67B1E6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2D09D0">
            <w:pPr>
              <w:spacing w:after="0" w:line="240" w:lineRule="auto"/>
            </w:pPr>
            <w:r>
              <w:t>SALENAME</w:t>
            </w:r>
          </w:p>
        </w:tc>
        <w:tc>
          <w:tcPr>
            <w:tcW w:w="2880" w:type="dxa"/>
          </w:tcPr>
          <w:p w14:paraId="6EF21CD4">
            <w:pPr>
              <w:spacing w:after="0" w:line="240" w:lineRule="auto"/>
            </w:pPr>
          </w:p>
        </w:tc>
        <w:tc>
          <w:tcPr>
            <w:tcW w:w="2880" w:type="dxa"/>
          </w:tcPr>
          <w:p w14:paraId="10EF83BE">
            <w:pPr>
              <w:spacing w:after="0" w:line="240" w:lineRule="auto"/>
            </w:pPr>
            <w:r>
              <w:t>System.String</w:t>
            </w:r>
          </w:p>
        </w:tc>
      </w:tr>
      <w:tr w14:paraId="5BFA3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D0C38B">
            <w:pPr>
              <w:spacing w:after="0" w:line="240" w:lineRule="auto"/>
            </w:pPr>
            <w:r>
              <w:t>CLIENT</w:t>
            </w:r>
          </w:p>
        </w:tc>
        <w:tc>
          <w:tcPr>
            <w:tcW w:w="2880" w:type="dxa"/>
          </w:tcPr>
          <w:p w14:paraId="54FC51E8">
            <w:pPr>
              <w:spacing w:after="0" w:line="240" w:lineRule="auto"/>
            </w:pPr>
          </w:p>
        </w:tc>
        <w:tc>
          <w:tcPr>
            <w:tcW w:w="2880" w:type="dxa"/>
          </w:tcPr>
          <w:p w14:paraId="01BA0659">
            <w:pPr>
              <w:spacing w:after="0" w:line="240" w:lineRule="auto"/>
            </w:pPr>
            <w:r>
              <w:t>System.String</w:t>
            </w:r>
          </w:p>
        </w:tc>
      </w:tr>
      <w:tr w14:paraId="20D307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7D5C2A">
            <w:pPr>
              <w:spacing w:after="0" w:line="240" w:lineRule="auto"/>
            </w:pPr>
            <w:r>
              <w:t>CASHTYPE</w:t>
            </w:r>
          </w:p>
        </w:tc>
        <w:tc>
          <w:tcPr>
            <w:tcW w:w="2880" w:type="dxa"/>
          </w:tcPr>
          <w:p w14:paraId="38F6C58F">
            <w:pPr>
              <w:spacing w:after="0" w:line="240" w:lineRule="auto"/>
            </w:pPr>
          </w:p>
        </w:tc>
        <w:tc>
          <w:tcPr>
            <w:tcW w:w="2880" w:type="dxa"/>
          </w:tcPr>
          <w:p w14:paraId="5225056D">
            <w:pPr>
              <w:spacing w:after="0" w:line="240" w:lineRule="auto"/>
            </w:pPr>
            <w:r>
              <w:t>System.String</w:t>
            </w:r>
          </w:p>
        </w:tc>
      </w:tr>
      <w:tr w14:paraId="222A3C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539C1F">
            <w:pPr>
              <w:spacing w:after="0" w:line="240" w:lineRule="auto"/>
            </w:pPr>
            <w:r>
              <w:t>CUSTNO</w:t>
            </w:r>
          </w:p>
        </w:tc>
        <w:tc>
          <w:tcPr>
            <w:tcW w:w="2880" w:type="dxa"/>
          </w:tcPr>
          <w:p w14:paraId="152DC32C">
            <w:pPr>
              <w:spacing w:after="0" w:line="240" w:lineRule="auto"/>
            </w:pPr>
          </w:p>
        </w:tc>
        <w:tc>
          <w:tcPr>
            <w:tcW w:w="2880" w:type="dxa"/>
          </w:tcPr>
          <w:p w14:paraId="20BC0277">
            <w:pPr>
              <w:spacing w:after="0" w:line="240" w:lineRule="auto"/>
            </w:pPr>
            <w:r>
              <w:t>System.String</w:t>
            </w:r>
          </w:p>
        </w:tc>
      </w:tr>
      <w:tr w14:paraId="1B9A5C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EC71A1">
            <w:pPr>
              <w:spacing w:after="0" w:line="240" w:lineRule="auto"/>
            </w:pPr>
            <w:r>
              <w:t>TRANSTOR</w:t>
            </w:r>
          </w:p>
        </w:tc>
        <w:tc>
          <w:tcPr>
            <w:tcW w:w="2880" w:type="dxa"/>
          </w:tcPr>
          <w:p w14:paraId="2A44D32A">
            <w:pPr>
              <w:spacing w:after="0" w:line="240" w:lineRule="auto"/>
            </w:pPr>
          </w:p>
        </w:tc>
        <w:tc>
          <w:tcPr>
            <w:tcW w:w="2880" w:type="dxa"/>
          </w:tcPr>
          <w:p w14:paraId="3346224B">
            <w:pPr>
              <w:spacing w:after="0" w:line="240" w:lineRule="auto"/>
            </w:pPr>
            <w:r>
              <w:t>System.String</w:t>
            </w:r>
          </w:p>
        </w:tc>
      </w:tr>
      <w:tr w14:paraId="70DD39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6D3D83">
            <w:pPr>
              <w:spacing w:after="0" w:line="240" w:lineRule="auto"/>
            </w:pPr>
            <w:r>
              <w:t>FLAG</w:t>
            </w:r>
          </w:p>
        </w:tc>
        <w:tc>
          <w:tcPr>
            <w:tcW w:w="2880" w:type="dxa"/>
          </w:tcPr>
          <w:p w14:paraId="3C22A0F5">
            <w:pPr>
              <w:spacing w:after="0" w:line="240" w:lineRule="auto"/>
            </w:pPr>
          </w:p>
        </w:tc>
        <w:tc>
          <w:tcPr>
            <w:tcW w:w="2880" w:type="dxa"/>
          </w:tcPr>
          <w:p w14:paraId="54E53039">
            <w:pPr>
              <w:spacing w:after="0" w:line="240" w:lineRule="auto"/>
            </w:pPr>
            <w:r>
              <w:t>System.String</w:t>
            </w:r>
          </w:p>
        </w:tc>
      </w:tr>
      <w:tr w14:paraId="43E47E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EEAC9D">
            <w:pPr>
              <w:spacing w:after="0" w:line="240" w:lineRule="auto"/>
            </w:pPr>
            <w:r>
              <w:t>EXCHANGETYPE</w:t>
            </w:r>
          </w:p>
        </w:tc>
        <w:tc>
          <w:tcPr>
            <w:tcW w:w="2880" w:type="dxa"/>
          </w:tcPr>
          <w:p w14:paraId="50248789">
            <w:pPr>
              <w:spacing w:after="0" w:line="240" w:lineRule="auto"/>
            </w:pPr>
          </w:p>
        </w:tc>
        <w:tc>
          <w:tcPr>
            <w:tcW w:w="2880" w:type="dxa"/>
          </w:tcPr>
          <w:p w14:paraId="79F77204">
            <w:pPr>
              <w:spacing w:after="0" w:line="240" w:lineRule="auto"/>
            </w:pPr>
            <w:r>
              <w:t>System.String</w:t>
            </w:r>
          </w:p>
        </w:tc>
      </w:tr>
      <w:tr w14:paraId="11C758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670DDA">
            <w:pPr>
              <w:spacing w:after="0" w:line="240" w:lineRule="auto"/>
            </w:pPr>
            <w:r>
              <w:t>VENNAME</w:t>
            </w:r>
          </w:p>
        </w:tc>
        <w:tc>
          <w:tcPr>
            <w:tcW w:w="2880" w:type="dxa"/>
          </w:tcPr>
          <w:p w14:paraId="376FCA0D">
            <w:pPr>
              <w:spacing w:after="0" w:line="240" w:lineRule="auto"/>
            </w:pPr>
          </w:p>
        </w:tc>
        <w:tc>
          <w:tcPr>
            <w:tcW w:w="2880" w:type="dxa"/>
          </w:tcPr>
          <w:p w14:paraId="6E43D436">
            <w:pPr>
              <w:spacing w:after="0" w:line="240" w:lineRule="auto"/>
            </w:pPr>
            <w:r>
              <w:t>System.String</w:t>
            </w:r>
          </w:p>
        </w:tc>
      </w:tr>
      <w:tr w14:paraId="19BDC9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FECC5C">
            <w:pPr>
              <w:spacing w:after="0" w:line="240" w:lineRule="auto"/>
            </w:pPr>
            <w:r>
              <w:t>VENCODE</w:t>
            </w:r>
          </w:p>
        </w:tc>
        <w:tc>
          <w:tcPr>
            <w:tcW w:w="2880" w:type="dxa"/>
          </w:tcPr>
          <w:p w14:paraId="208203B0">
            <w:pPr>
              <w:spacing w:after="0" w:line="240" w:lineRule="auto"/>
            </w:pPr>
          </w:p>
        </w:tc>
        <w:tc>
          <w:tcPr>
            <w:tcW w:w="2880" w:type="dxa"/>
          </w:tcPr>
          <w:p w14:paraId="09DF500F">
            <w:pPr>
              <w:spacing w:after="0" w:line="240" w:lineRule="auto"/>
            </w:pPr>
            <w:r>
              <w:t>System.String</w:t>
            </w:r>
          </w:p>
        </w:tc>
      </w:tr>
      <w:tr w14:paraId="3C5F2E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D74AB5">
            <w:pPr>
              <w:spacing w:after="0" w:line="240" w:lineRule="auto"/>
            </w:pPr>
            <w:r>
              <w:t>EXCHANGE_RATE</w:t>
            </w:r>
          </w:p>
        </w:tc>
        <w:tc>
          <w:tcPr>
            <w:tcW w:w="2880" w:type="dxa"/>
          </w:tcPr>
          <w:p w14:paraId="29E1DA33">
            <w:pPr>
              <w:spacing w:after="0" w:line="240" w:lineRule="auto"/>
            </w:pPr>
          </w:p>
        </w:tc>
        <w:tc>
          <w:tcPr>
            <w:tcW w:w="2880" w:type="dxa"/>
          </w:tcPr>
          <w:p w14:paraId="6FDC442B">
            <w:pPr>
              <w:spacing w:after="0" w:line="240" w:lineRule="auto"/>
            </w:pPr>
            <w:r>
              <w:t>System.String</w:t>
            </w:r>
          </w:p>
        </w:tc>
      </w:tr>
      <w:tr w14:paraId="564B75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39E7EF">
            <w:pPr>
              <w:spacing w:after="0" w:line="240" w:lineRule="auto"/>
            </w:pPr>
            <w:r>
              <w:t>CURRENCY</w:t>
            </w:r>
          </w:p>
        </w:tc>
        <w:tc>
          <w:tcPr>
            <w:tcW w:w="2880" w:type="dxa"/>
          </w:tcPr>
          <w:p w14:paraId="0DE0DC7D">
            <w:pPr>
              <w:spacing w:after="0" w:line="240" w:lineRule="auto"/>
            </w:pPr>
          </w:p>
        </w:tc>
        <w:tc>
          <w:tcPr>
            <w:tcW w:w="2880" w:type="dxa"/>
          </w:tcPr>
          <w:p w14:paraId="3E88ACD5">
            <w:pPr>
              <w:spacing w:after="0" w:line="240" w:lineRule="auto"/>
            </w:pPr>
            <w:r>
              <w:t>System.String</w:t>
            </w:r>
          </w:p>
        </w:tc>
      </w:tr>
      <w:tr w14:paraId="0793D0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CFC3D3">
            <w:pPr>
              <w:spacing w:after="0" w:line="240" w:lineRule="auto"/>
            </w:pPr>
            <w:r>
              <w:t>OBJRECKONERID</w:t>
            </w:r>
          </w:p>
        </w:tc>
        <w:tc>
          <w:tcPr>
            <w:tcW w:w="2880" w:type="dxa"/>
          </w:tcPr>
          <w:p w14:paraId="11BF8E3C">
            <w:pPr>
              <w:spacing w:after="0" w:line="240" w:lineRule="auto"/>
            </w:pPr>
          </w:p>
        </w:tc>
        <w:tc>
          <w:tcPr>
            <w:tcW w:w="2880" w:type="dxa"/>
          </w:tcPr>
          <w:p w14:paraId="24C10E94">
            <w:pPr>
              <w:spacing w:after="0" w:line="240" w:lineRule="auto"/>
            </w:pPr>
            <w:r>
              <w:t>System.String</w:t>
            </w:r>
          </w:p>
        </w:tc>
      </w:tr>
      <w:tr w14:paraId="196A49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FC2ECF">
            <w:pPr>
              <w:spacing w:after="0" w:line="240" w:lineRule="auto"/>
            </w:pPr>
            <w:r>
              <w:t>PAY_DATETYPE</w:t>
            </w:r>
          </w:p>
        </w:tc>
        <w:tc>
          <w:tcPr>
            <w:tcW w:w="2880" w:type="dxa"/>
          </w:tcPr>
          <w:p w14:paraId="7988999C">
            <w:pPr>
              <w:spacing w:after="0" w:line="240" w:lineRule="auto"/>
            </w:pPr>
          </w:p>
        </w:tc>
        <w:tc>
          <w:tcPr>
            <w:tcW w:w="2880" w:type="dxa"/>
          </w:tcPr>
          <w:p w14:paraId="5EA979B7">
            <w:pPr>
              <w:spacing w:after="0" w:line="240" w:lineRule="auto"/>
            </w:pPr>
            <w:r>
              <w:t>System.String</w:t>
            </w:r>
          </w:p>
        </w:tc>
      </w:tr>
      <w:tr w14:paraId="213E98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4FB7EA">
            <w:pPr>
              <w:spacing w:after="0" w:line="240" w:lineRule="auto"/>
            </w:pPr>
            <w:r>
              <w:t>INTENTNO</w:t>
            </w:r>
          </w:p>
        </w:tc>
        <w:tc>
          <w:tcPr>
            <w:tcW w:w="2880" w:type="dxa"/>
          </w:tcPr>
          <w:p w14:paraId="7A3BD27E">
            <w:pPr>
              <w:spacing w:after="0" w:line="240" w:lineRule="auto"/>
            </w:pPr>
          </w:p>
        </w:tc>
        <w:tc>
          <w:tcPr>
            <w:tcW w:w="2880" w:type="dxa"/>
          </w:tcPr>
          <w:p w14:paraId="251B9692">
            <w:pPr>
              <w:spacing w:after="0" w:line="240" w:lineRule="auto"/>
            </w:pPr>
            <w:r>
              <w:t>System.String</w:t>
            </w:r>
          </w:p>
        </w:tc>
      </w:tr>
      <w:tr w14:paraId="5E503C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3A5EAD">
            <w:pPr>
              <w:spacing w:after="0" w:line="240" w:lineRule="auto"/>
            </w:pPr>
            <w:r>
              <w:t>SUBITEMID</w:t>
            </w:r>
          </w:p>
        </w:tc>
        <w:tc>
          <w:tcPr>
            <w:tcW w:w="2880" w:type="dxa"/>
          </w:tcPr>
          <w:p w14:paraId="51673955">
            <w:pPr>
              <w:spacing w:after="0" w:line="240" w:lineRule="auto"/>
            </w:pPr>
          </w:p>
        </w:tc>
        <w:tc>
          <w:tcPr>
            <w:tcW w:w="2880" w:type="dxa"/>
          </w:tcPr>
          <w:p w14:paraId="553607E3">
            <w:pPr>
              <w:spacing w:after="0" w:line="240" w:lineRule="auto"/>
            </w:pPr>
            <w:r>
              <w:t>System.String</w:t>
            </w:r>
          </w:p>
        </w:tc>
      </w:tr>
      <w:tr w14:paraId="71E71E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FD8BAD">
            <w:pPr>
              <w:spacing w:after="0" w:line="240" w:lineRule="auto"/>
            </w:pPr>
            <w:r>
              <w:t>CREATEUSER</w:t>
            </w:r>
          </w:p>
        </w:tc>
        <w:tc>
          <w:tcPr>
            <w:tcW w:w="2880" w:type="dxa"/>
          </w:tcPr>
          <w:p w14:paraId="7AEB24EF">
            <w:pPr>
              <w:spacing w:after="0" w:line="240" w:lineRule="auto"/>
            </w:pPr>
          </w:p>
        </w:tc>
        <w:tc>
          <w:tcPr>
            <w:tcW w:w="2880" w:type="dxa"/>
          </w:tcPr>
          <w:p w14:paraId="0D09CA04">
            <w:pPr>
              <w:spacing w:after="0" w:line="240" w:lineRule="auto"/>
            </w:pPr>
            <w:r>
              <w:t>System.String</w:t>
            </w:r>
          </w:p>
        </w:tc>
      </w:tr>
      <w:tr w14:paraId="1EF07F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E98F91">
            <w:pPr>
              <w:spacing w:after="0" w:line="240" w:lineRule="auto"/>
            </w:pPr>
            <w:r>
              <w:t>CREATETIME</w:t>
            </w:r>
          </w:p>
        </w:tc>
        <w:tc>
          <w:tcPr>
            <w:tcW w:w="2880" w:type="dxa"/>
          </w:tcPr>
          <w:p w14:paraId="0EF01B80">
            <w:pPr>
              <w:spacing w:after="0" w:line="240" w:lineRule="auto"/>
            </w:pPr>
          </w:p>
        </w:tc>
        <w:tc>
          <w:tcPr>
            <w:tcW w:w="2880" w:type="dxa"/>
          </w:tcPr>
          <w:p w14:paraId="1A9CE63E">
            <w:pPr>
              <w:spacing w:after="0" w:line="240" w:lineRule="auto"/>
            </w:pPr>
            <w:r>
              <w:t>System.String</w:t>
            </w:r>
          </w:p>
        </w:tc>
      </w:tr>
      <w:tr w14:paraId="7CE7A8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AA34F2">
            <w:pPr>
              <w:spacing w:after="0" w:line="240" w:lineRule="auto"/>
            </w:pPr>
            <w:r>
              <w:t>OBJBUSNO</w:t>
            </w:r>
          </w:p>
        </w:tc>
        <w:tc>
          <w:tcPr>
            <w:tcW w:w="2880" w:type="dxa"/>
          </w:tcPr>
          <w:p w14:paraId="19DECC0A">
            <w:pPr>
              <w:spacing w:after="0" w:line="240" w:lineRule="auto"/>
            </w:pPr>
          </w:p>
        </w:tc>
        <w:tc>
          <w:tcPr>
            <w:tcW w:w="2880" w:type="dxa"/>
          </w:tcPr>
          <w:p w14:paraId="2CA9C0C6">
            <w:pPr>
              <w:spacing w:after="0" w:line="240" w:lineRule="auto"/>
            </w:pPr>
            <w:r>
              <w:t>System.String</w:t>
            </w:r>
          </w:p>
        </w:tc>
      </w:tr>
      <w:tr w14:paraId="12C7F2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675406">
            <w:pPr>
              <w:spacing w:after="0" w:line="240" w:lineRule="auto"/>
            </w:pPr>
            <w:r>
              <w:t>ACCOUNT_DATE</w:t>
            </w:r>
          </w:p>
        </w:tc>
        <w:tc>
          <w:tcPr>
            <w:tcW w:w="2880" w:type="dxa"/>
          </w:tcPr>
          <w:p w14:paraId="0D7AA0F9">
            <w:pPr>
              <w:spacing w:after="0" w:line="240" w:lineRule="auto"/>
            </w:pPr>
          </w:p>
        </w:tc>
        <w:tc>
          <w:tcPr>
            <w:tcW w:w="2880" w:type="dxa"/>
          </w:tcPr>
          <w:p w14:paraId="2129E60D">
            <w:pPr>
              <w:spacing w:after="0" w:line="240" w:lineRule="auto"/>
            </w:pPr>
            <w:r>
              <w:t>System.String</w:t>
            </w:r>
          </w:p>
        </w:tc>
      </w:tr>
      <w:tr w14:paraId="568A74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BBA564">
            <w:pPr>
              <w:spacing w:after="0" w:line="240" w:lineRule="auto"/>
            </w:pPr>
            <w:r>
              <w:t>SRCDISTNO</w:t>
            </w:r>
          </w:p>
        </w:tc>
        <w:tc>
          <w:tcPr>
            <w:tcW w:w="2880" w:type="dxa"/>
          </w:tcPr>
          <w:p w14:paraId="4D98CB2D">
            <w:pPr>
              <w:spacing w:after="0" w:line="240" w:lineRule="auto"/>
            </w:pPr>
          </w:p>
        </w:tc>
        <w:tc>
          <w:tcPr>
            <w:tcW w:w="2880" w:type="dxa"/>
          </w:tcPr>
          <w:p w14:paraId="3A2EC736">
            <w:pPr>
              <w:spacing w:after="0" w:line="240" w:lineRule="auto"/>
            </w:pPr>
            <w:r>
              <w:t>System.String</w:t>
            </w:r>
          </w:p>
        </w:tc>
      </w:tr>
      <w:tr w14:paraId="5C01B7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10ACD4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76B8A33F">
            <w:pPr>
              <w:spacing w:after="0" w:line="240" w:lineRule="auto"/>
            </w:pPr>
          </w:p>
        </w:tc>
        <w:tc>
          <w:tcPr>
            <w:tcW w:w="2880" w:type="dxa"/>
          </w:tcPr>
          <w:p w14:paraId="07E0CEB5">
            <w:pPr>
              <w:spacing w:after="0" w:line="240" w:lineRule="auto"/>
            </w:pPr>
            <w:r>
              <w:t>System.String</w:t>
            </w:r>
          </w:p>
        </w:tc>
      </w:tr>
      <w:tr w14:paraId="04478D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F1C36B">
            <w:pPr>
              <w:spacing w:after="0" w:line="240" w:lineRule="auto"/>
            </w:pPr>
            <w:r>
              <w:t>IS_WMS</w:t>
            </w:r>
          </w:p>
        </w:tc>
        <w:tc>
          <w:tcPr>
            <w:tcW w:w="2880" w:type="dxa"/>
          </w:tcPr>
          <w:p w14:paraId="78A78123">
            <w:pPr>
              <w:spacing w:after="0" w:line="240" w:lineRule="auto"/>
            </w:pPr>
          </w:p>
        </w:tc>
        <w:tc>
          <w:tcPr>
            <w:tcW w:w="2880" w:type="dxa"/>
          </w:tcPr>
          <w:p w14:paraId="2AB63566">
            <w:pPr>
              <w:spacing w:after="0" w:line="240" w:lineRule="auto"/>
            </w:pPr>
            <w:r>
              <w:t>System.String</w:t>
            </w:r>
          </w:p>
        </w:tc>
      </w:tr>
      <w:tr w14:paraId="2A59A9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D0CA00">
            <w:pPr>
              <w:spacing w:after="0" w:line="240" w:lineRule="auto"/>
            </w:pPr>
            <w:r>
              <w:t>INVUPNO</w:t>
            </w:r>
          </w:p>
        </w:tc>
        <w:tc>
          <w:tcPr>
            <w:tcW w:w="2880" w:type="dxa"/>
          </w:tcPr>
          <w:p w14:paraId="683464B1">
            <w:pPr>
              <w:spacing w:after="0" w:line="240" w:lineRule="auto"/>
            </w:pPr>
          </w:p>
        </w:tc>
        <w:tc>
          <w:tcPr>
            <w:tcW w:w="2880" w:type="dxa"/>
          </w:tcPr>
          <w:p w14:paraId="1FDA2115">
            <w:pPr>
              <w:spacing w:after="0" w:line="240" w:lineRule="auto"/>
            </w:pPr>
            <w:r>
              <w:t>System.String</w:t>
            </w:r>
          </w:p>
        </w:tc>
      </w:tr>
      <w:tr w14:paraId="084D61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41F199">
            <w:pPr>
              <w:spacing w:after="0" w:line="240" w:lineRule="auto"/>
            </w:pPr>
            <w:r>
              <w:t>WMS_FLAG</w:t>
            </w:r>
          </w:p>
        </w:tc>
        <w:tc>
          <w:tcPr>
            <w:tcW w:w="2880" w:type="dxa"/>
          </w:tcPr>
          <w:p w14:paraId="34651A30">
            <w:pPr>
              <w:spacing w:after="0" w:line="240" w:lineRule="auto"/>
            </w:pPr>
          </w:p>
        </w:tc>
        <w:tc>
          <w:tcPr>
            <w:tcW w:w="2880" w:type="dxa"/>
          </w:tcPr>
          <w:p w14:paraId="5BBDA1A9">
            <w:pPr>
              <w:spacing w:after="0" w:line="240" w:lineRule="auto"/>
            </w:pPr>
            <w:r>
              <w:t>System.String</w:t>
            </w:r>
          </w:p>
        </w:tc>
      </w:tr>
      <w:tr w14:paraId="1DC975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9CFBD2">
            <w:pPr>
              <w:spacing w:after="0" w:line="240" w:lineRule="auto"/>
            </w:pPr>
            <w:r>
              <w:t>PASSNO</w:t>
            </w:r>
          </w:p>
        </w:tc>
        <w:tc>
          <w:tcPr>
            <w:tcW w:w="2880" w:type="dxa"/>
          </w:tcPr>
          <w:p w14:paraId="4AB6B2E3">
            <w:pPr>
              <w:spacing w:after="0" w:line="240" w:lineRule="auto"/>
            </w:pPr>
          </w:p>
        </w:tc>
        <w:tc>
          <w:tcPr>
            <w:tcW w:w="2880" w:type="dxa"/>
          </w:tcPr>
          <w:p w14:paraId="1AD4DB16">
            <w:pPr>
              <w:spacing w:after="0" w:line="240" w:lineRule="auto"/>
            </w:pPr>
            <w:r>
              <w:t>System.String</w:t>
            </w:r>
          </w:p>
        </w:tc>
      </w:tr>
      <w:tr w14:paraId="01897D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0EE128">
            <w:pPr>
              <w:spacing w:after="0" w:line="240" w:lineRule="auto"/>
            </w:pPr>
            <w:r>
              <w:t>PURAMT</w:t>
            </w:r>
          </w:p>
        </w:tc>
        <w:tc>
          <w:tcPr>
            <w:tcW w:w="2880" w:type="dxa"/>
          </w:tcPr>
          <w:p w14:paraId="6185F746">
            <w:pPr>
              <w:spacing w:after="0" w:line="240" w:lineRule="auto"/>
            </w:pPr>
          </w:p>
        </w:tc>
        <w:tc>
          <w:tcPr>
            <w:tcW w:w="2880" w:type="dxa"/>
          </w:tcPr>
          <w:p w14:paraId="673ABCB1">
            <w:pPr>
              <w:spacing w:after="0" w:line="240" w:lineRule="auto"/>
            </w:pPr>
            <w:r>
              <w:t>System.String</w:t>
            </w:r>
          </w:p>
        </w:tc>
      </w:tr>
      <w:tr w14:paraId="75A03A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93B4CA">
            <w:pPr>
              <w:spacing w:after="0" w:line="240" w:lineRule="auto"/>
            </w:pPr>
            <w:r>
              <w:t>PUT_STATUS</w:t>
            </w:r>
          </w:p>
        </w:tc>
        <w:tc>
          <w:tcPr>
            <w:tcW w:w="2880" w:type="dxa"/>
          </w:tcPr>
          <w:p w14:paraId="448DD9BB">
            <w:pPr>
              <w:spacing w:after="0" w:line="240" w:lineRule="auto"/>
            </w:pPr>
          </w:p>
        </w:tc>
        <w:tc>
          <w:tcPr>
            <w:tcW w:w="2880" w:type="dxa"/>
          </w:tcPr>
          <w:p w14:paraId="6F2BEB0F">
            <w:pPr>
              <w:spacing w:after="0" w:line="240" w:lineRule="auto"/>
            </w:pPr>
            <w:r>
              <w:t>System.String</w:t>
            </w:r>
          </w:p>
        </w:tc>
      </w:tr>
      <w:tr w14:paraId="527EDA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F39101">
            <w:pPr>
              <w:spacing w:after="0" w:line="240" w:lineRule="auto"/>
            </w:pPr>
            <w:r>
              <w:t>PRINT_CUT</w:t>
            </w:r>
          </w:p>
        </w:tc>
        <w:tc>
          <w:tcPr>
            <w:tcW w:w="2880" w:type="dxa"/>
          </w:tcPr>
          <w:p w14:paraId="2DFE5A04">
            <w:pPr>
              <w:spacing w:after="0" w:line="240" w:lineRule="auto"/>
            </w:pPr>
          </w:p>
        </w:tc>
        <w:tc>
          <w:tcPr>
            <w:tcW w:w="2880" w:type="dxa"/>
          </w:tcPr>
          <w:p w14:paraId="7E38E4E9">
            <w:pPr>
              <w:spacing w:after="0" w:line="240" w:lineRule="auto"/>
            </w:pPr>
            <w:r>
              <w:t>System.String</w:t>
            </w:r>
          </w:p>
        </w:tc>
      </w:tr>
      <w:tr w14:paraId="607CC9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4B1256">
            <w:pPr>
              <w:spacing w:after="0" w:line="240" w:lineRule="auto"/>
            </w:pPr>
            <w:r>
              <w:t>PRINT_NO</w:t>
            </w:r>
          </w:p>
        </w:tc>
        <w:tc>
          <w:tcPr>
            <w:tcW w:w="2880" w:type="dxa"/>
          </w:tcPr>
          <w:p w14:paraId="0E54FF1C">
            <w:pPr>
              <w:spacing w:after="0" w:line="240" w:lineRule="auto"/>
            </w:pPr>
          </w:p>
        </w:tc>
        <w:tc>
          <w:tcPr>
            <w:tcW w:w="2880" w:type="dxa"/>
          </w:tcPr>
          <w:p w14:paraId="0E45F24D">
            <w:pPr>
              <w:spacing w:after="0" w:line="240" w:lineRule="auto"/>
            </w:pPr>
            <w:r>
              <w:t>System.String</w:t>
            </w:r>
          </w:p>
        </w:tc>
      </w:tr>
      <w:tr w14:paraId="4B424A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97DBE7">
            <w:pPr>
              <w:spacing w:after="0" w:line="240" w:lineRule="auto"/>
            </w:pPr>
            <w:r>
              <w:t>HUB_FLAG</w:t>
            </w:r>
          </w:p>
        </w:tc>
        <w:tc>
          <w:tcPr>
            <w:tcW w:w="2880" w:type="dxa"/>
          </w:tcPr>
          <w:p w14:paraId="6F982894">
            <w:pPr>
              <w:spacing w:after="0" w:line="240" w:lineRule="auto"/>
            </w:pPr>
          </w:p>
        </w:tc>
        <w:tc>
          <w:tcPr>
            <w:tcW w:w="2880" w:type="dxa"/>
          </w:tcPr>
          <w:p w14:paraId="2D4450D0">
            <w:pPr>
              <w:spacing w:after="0" w:line="240" w:lineRule="auto"/>
            </w:pPr>
            <w:r>
              <w:t>System.String</w:t>
            </w:r>
          </w:p>
        </w:tc>
      </w:tr>
    </w:tbl>
    <w:p w14:paraId="460A3D03"/>
    <w:p w14:paraId="2281081F">
      <w:pPr>
        <w:pStyle w:val="4"/>
      </w:pPr>
      <w:r>
        <w:t>表：t_adjust_purprice_d：t_adjust_purprice_d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DAE5D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366799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43D189CA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3204C581">
            <w:pPr>
              <w:spacing w:after="0" w:line="240" w:lineRule="auto"/>
            </w:pPr>
            <w:r>
              <w:t>字段类型（C#）</w:t>
            </w:r>
          </w:p>
        </w:tc>
      </w:tr>
      <w:tr w14:paraId="2FB3D2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95BEA1">
            <w:pPr>
              <w:spacing w:after="0" w:line="240" w:lineRule="auto"/>
            </w:pPr>
            <w:r>
              <w:t>ADJUSTNO</w:t>
            </w:r>
          </w:p>
        </w:tc>
        <w:tc>
          <w:tcPr>
            <w:tcW w:w="2880" w:type="dxa"/>
          </w:tcPr>
          <w:p w14:paraId="17774DBD">
            <w:pPr>
              <w:spacing w:after="0" w:line="240" w:lineRule="auto"/>
            </w:pPr>
          </w:p>
        </w:tc>
        <w:tc>
          <w:tcPr>
            <w:tcW w:w="2880" w:type="dxa"/>
          </w:tcPr>
          <w:p w14:paraId="1A6714B5">
            <w:pPr>
              <w:spacing w:after="0" w:line="240" w:lineRule="auto"/>
            </w:pPr>
            <w:r>
              <w:t>System.String</w:t>
            </w:r>
          </w:p>
        </w:tc>
      </w:tr>
      <w:tr w14:paraId="4DF174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032EFF">
            <w:pPr>
              <w:spacing w:after="0" w:line="240" w:lineRule="auto"/>
            </w:pPr>
            <w:r>
              <w:t>ADJUSTYPE</w:t>
            </w:r>
          </w:p>
        </w:tc>
        <w:tc>
          <w:tcPr>
            <w:tcW w:w="2880" w:type="dxa"/>
          </w:tcPr>
          <w:p w14:paraId="6A337DA6">
            <w:pPr>
              <w:spacing w:after="0" w:line="240" w:lineRule="auto"/>
            </w:pPr>
          </w:p>
        </w:tc>
        <w:tc>
          <w:tcPr>
            <w:tcW w:w="2880" w:type="dxa"/>
          </w:tcPr>
          <w:p w14:paraId="77C42FFB">
            <w:pPr>
              <w:spacing w:after="0" w:line="240" w:lineRule="auto"/>
            </w:pPr>
            <w:r>
              <w:t>System.String</w:t>
            </w:r>
          </w:p>
        </w:tc>
      </w:tr>
      <w:tr w14:paraId="57D920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520EA5">
            <w:pPr>
              <w:spacing w:after="0" w:line="240" w:lineRule="auto"/>
            </w:pPr>
            <w:r>
              <w:t>WAREID</w:t>
            </w:r>
          </w:p>
        </w:tc>
        <w:tc>
          <w:tcPr>
            <w:tcW w:w="2880" w:type="dxa"/>
          </w:tcPr>
          <w:p w14:paraId="1A7FD120">
            <w:pPr>
              <w:spacing w:after="0" w:line="240" w:lineRule="auto"/>
            </w:pPr>
          </w:p>
        </w:tc>
        <w:tc>
          <w:tcPr>
            <w:tcW w:w="2880" w:type="dxa"/>
          </w:tcPr>
          <w:p w14:paraId="24F1E47A">
            <w:pPr>
              <w:spacing w:after="0" w:line="240" w:lineRule="auto"/>
            </w:pPr>
            <w:r>
              <w:t>System.String</w:t>
            </w:r>
          </w:p>
        </w:tc>
      </w:tr>
      <w:tr w14:paraId="43F5DB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8C777F">
            <w:pPr>
              <w:spacing w:after="0" w:line="240" w:lineRule="auto"/>
            </w:pPr>
            <w:r>
              <w:t>BATID</w:t>
            </w:r>
          </w:p>
        </w:tc>
        <w:tc>
          <w:tcPr>
            <w:tcW w:w="2880" w:type="dxa"/>
          </w:tcPr>
          <w:p w14:paraId="6EA6DF5A">
            <w:pPr>
              <w:spacing w:after="0" w:line="240" w:lineRule="auto"/>
            </w:pPr>
          </w:p>
        </w:tc>
        <w:tc>
          <w:tcPr>
            <w:tcW w:w="2880" w:type="dxa"/>
          </w:tcPr>
          <w:p w14:paraId="01BB1301">
            <w:pPr>
              <w:spacing w:after="0" w:line="240" w:lineRule="auto"/>
            </w:pPr>
            <w:r>
              <w:t>System.String</w:t>
            </w:r>
          </w:p>
        </w:tc>
      </w:tr>
      <w:tr w14:paraId="0E85F3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3B5FCE93">
            <w:pPr>
              <w:spacing w:after="0" w:line="240" w:lineRule="auto"/>
            </w:pPr>
            <w:r>
              <w:t>PURQTY</w:t>
            </w:r>
          </w:p>
        </w:tc>
        <w:tc>
          <w:tcPr>
            <w:tcW w:w="2880" w:type="dxa"/>
          </w:tcPr>
          <w:p w14:paraId="490B5754">
            <w:pPr>
              <w:spacing w:after="0" w:line="240" w:lineRule="auto"/>
            </w:pPr>
          </w:p>
        </w:tc>
        <w:tc>
          <w:tcPr>
            <w:tcW w:w="2880" w:type="dxa"/>
          </w:tcPr>
          <w:p w14:paraId="358BB24D">
            <w:pPr>
              <w:spacing w:after="0" w:line="240" w:lineRule="auto"/>
            </w:pPr>
            <w:r>
              <w:t>System.String</w:t>
            </w:r>
          </w:p>
        </w:tc>
      </w:tr>
      <w:tr w14:paraId="0C04C8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2A5EB1FC">
            <w:pPr>
              <w:spacing w:after="0" w:line="240" w:lineRule="auto"/>
            </w:pPr>
            <w:r>
              <w:t>DEPOTSUMQTY</w:t>
            </w:r>
          </w:p>
        </w:tc>
        <w:tc>
          <w:tcPr>
            <w:tcW w:w="2880" w:type="dxa"/>
          </w:tcPr>
          <w:p w14:paraId="5300CD16">
            <w:pPr>
              <w:spacing w:after="0" w:line="240" w:lineRule="auto"/>
            </w:pPr>
          </w:p>
        </w:tc>
        <w:tc>
          <w:tcPr>
            <w:tcW w:w="2880" w:type="dxa"/>
          </w:tcPr>
          <w:p w14:paraId="6E28213C">
            <w:pPr>
              <w:spacing w:after="0" w:line="240" w:lineRule="auto"/>
            </w:pPr>
            <w:r>
              <w:t>System.String</w:t>
            </w:r>
          </w:p>
        </w:tc>
      </w:tr>
      <w:tr w14:paraId="4143D2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49CB95">
            <w:pPr>
              <w:spacing w:after="0" w:line="240" w:lineRule="auto"/>
            </w:pPr>
            <w:r>
              <w:t>PAYTYPEO</w:t>
            </w:r>
          </w:p>
        </w:tc>
        <w:tc>
          <w:tcPr>
            <w:tcW w:w="2880" w:type="dxa"/>
          </w:tcPr>
          <w:p w14:paraId="72DD780A">
            <w:pPr>
              <w:spacing w:after="0" w:line="240" w:lineRule="auto"/>
            </w:pPr>
          </w:p>
        </w:tc>
        <w:tc>
          <w:tcPr>
            <w:tcW w:w="2880" w:type="dxa"/>
          </w:tcPr>
          <w:p w14:paraId="17EB3C55">
            <w:pPr>
              <w:spacing w:after="0" w:line="240" w:lineRule="auto"/>
            </w:pPr>
            <w:r>
              <w:t>System.String</w:t>
            </w:r>
          </w:p>
        </w:tc>
      </w:tr>
      <w:tr w14:paraId="214175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0E9F6C">
            <w:pPr>
              <w:spacing w:after="0" w:line="240" w:lineRule="auto"/>
            </w:pPr>
            <w:r>
              <w:t>PAYTYPE</w:t>
            </w:r>
          </w:p>
        </w:tc>
        <w:tc>
          <w:tcPr>
            <w:tcW w:w="2880" w:type="dxa"/>
          </w:tcPr>
          <w:p w14:paraId="26A7D224">
            <w:pPr>
              <w:spacing w:after="0" w:line="240" w:lineRule="auto"/>
            </w:pPr>
          </w:p>
        </w:tc>
        <w:tc>
          <w:tcPr>
            <w:tcW w:w="2880" w:type="dxa"/>
          </w:tcPr>
          <w:p w14:paraId="23BE67D9">
            <w:pPr>
              <w:spacing w:after="0" w:line="240" w:lineRule="auto"/>
            </w:pPr>
            <w:r>
              <w:t>System.String</w:t>
            </w:r>
          </w:p>
        </w:tc>
      </w:tr>
      <w:tr w14:paraId="27677A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41D246">
            <w:pPr>
              <w:spacing w:after="0" w:line="240" w:lineRule="auto"/>
            </w:pPr>
            <w:r>
              <w:t>PURTAXO</w:t>
            </w:r>
          </w:p>
        </w:tc>
        <w:tc>
          <w:tcPr>
            <w:tcW w:w="2880" w:type="dxa"/>
          </w:tcPr>
          <w:p w14:paraId="6BBFE37D">
            <w:pPr>
              <w:spacing w:after="0" w:line="240" w:lineRule="auto"/>
            </w:pPr>
          </w:p>
        </w:tc>
        <w:tc>
          <w:tcPr>
            <w:tcW w:w="2880" w:type="dxa"/>
          </w:tcPr>
          <w:p w14:paraId="3F11ECC2">
            <w:pPr>
              <w:spacing w:after="0" w:line="240" w:lineRule="auto"/>
            </w:pPr>
            <w:r>
              <w:t>System.String</w:t>
            </w:r>
          </w:p>
        </w:tc>
      </w:tr>
      <w:tr w14:paraId="4FDDD9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07EC27">
            <w:pPr>
              <w:spacing w:after="0" w:line="240" w:lineRule="auto"/>
            </w:pPr>
            <w:r>
              <w:t>PURTAX</w:t>
            </w:r>
          </w:p>
        </w:tc>
        <w:tc>
          <w:tcPr>
            <w:tcW w:w="2880" w:type="dxa"/>
          </w:tcPr>
          <w:p w14:paraId="0E5226A2">
            <w:pPr>
              <w:spacing w:after="0" w:line="240" w:lineRule="auto"/>
            </w:pPr>
          </w:p>
        </w:tc>
        <w:tc>
          <w:tcPr>
            <w:tcW w:w="2880" w:type="dxa"/>
          </w:tcPr>
          <w:p w14:paraId="6CBF2F2D">
            <w:pPr>
              <w:spacing w:after="0" w:line="240" w:lineRule="auto"/>
            </w:pPr>
            <w:r>
              <w:t>System.String</w:t>
            </w:r>
          </w:p>
        </w:tc>
      </w:tr>
      <w:tr w14:paraId="0F1CA1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AB2A7B">
            <w:pPr>
              <w:spacing w:after="0" w:line="240" w:lineRule="auto"/>
            </w:pPr>
            <w:r>
              <w:t>PURPRICEO</w:t>
            </w:r>
          </w:p>
        </w:tc>
        <w:tc>
          <w:tcPr>
            <w:tcW w:w="2880" w:type="dxa"/>
          </w:tcPr>
          <w:p w14:paraId="4D6C38BE">
            <w:pPr>
              <w:spacing w:after="0" w:line="240" w:lineRule="auto"/>
            </w:pPr>
          </w:p>
        </w:tc>
        <w:tc>
          <w:tcPr>
            <w:tcW w:w="2880" w:type="dxa"/>
          </w:tcPr>
          <w:p w14:paraId="16E79E2C">
            <w:pPr>
              <w:spacing w:after="0" w:line="240" w:lineRule="auto"/>
            </w:pPr>
            <w:r>
              <w:t>System.String</w:t>
            </w:r>
          </w:p>
        </w:tc>
      </w:tr>
      <w:tr w14:paraId="728AFA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B134B7">
            <w:pPr>
              <w:spacing w:after="0" w:line="240" w:lineRule="auto"/>
            </w:pPr>
            <w:r>
              <w:t>PURPRICE</w:t>
            </w:r>
          </w:p>
        </w:tc>
        <w:tc>
          <w:tcPr>
            <w:tcW w:w="2880" w:type="dxa"/>
          </w:tcPr>
          <w:p w14:paraId="5634160D">
            <w:pPr>
              <w:spacing w:after="0" w:line="240" w:lineRule="auto"/>
            </w:pPr>
          </w:p>
        </w:tc>
        <w:tc>
          <w:tcPr>
            <w:tcW w:w="2880" w:type="dxa"/>
          </w:tcPr>
          <w:p w14:paraId="1CE6DC89">
            <w:pPr>
              <w:spacing w:after="0" w:line="240" w:lineRule="auto"/>
            </w:pPr>
            <w:r>
              <w:t>System.String</w:t>
            </w:r>
          </w:p>
        </w:tc>
      </w:tr>
      <w:tr w14:paraId="328EED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EA0C35">
            <w:pPr>
              <w:spacing w:after="0" w:line="240" w:lineRule="auto"/>
            </w:pPr>
            <w:r>
              <w:t>PURPRICE_NTO</w:t>
            </w:r>
          </w:p>
        </w:tc>
        <w:tc>
          <w:tcPr>
            <w:tcW w:w="2880" w:type="dxa"/>
          </w:tcPr>
          <w:p w14:paraId="7F43C6C4">
            <w:pPr>
              <w:spacing w:after="0" w:line="240" w:lineRule="auto"/>
            </w:pPr>
          </w:p>
        </w:tc>
        <w:tc>
          <w:tcPr>
            <w:tcW w:w="2880" w:type="dxa"/>
          </w:tcPr>
          <w:p w14:paraId="14AE00A1">
            <w:pPr>
              <w:spacing w:after="0" w:line="240" w:lineRule="auto"/>
            </w:pPr>
            <w:r>
              <w:t>System.String</w:t>
            </w:r>
          </w:p>
        </w:tc>
      </w:tr>
      <w:tr w14:paraId="4ECD5A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319AC837">
            <w:pPr>
              <w:spacing w:after="0" w:line="240" w:lineRule="auto"/>
            </w:pPr>
            <w:r>
              <w:t>PURPRICE_NT</w:t>
            </w:r>
          </w:p>
        </w:tc>
        <w:tc>
          <w:tcPr>
            <w:tcW w:w="2880" w:type="dxa"/>
          </w:tcPr>
          <w:p w14:paraId="460CF073">
            <w:pPr>
              <w:spacing w:after="0" w:line="240" w:lineRule="auto"/>
            </w:pPr>
          </w:p>
        </w:tc>
        <w:tc>
          <w:tcPr>
            <w:tcW w:w="2880" w:type="dxa"/>
          </w:tcPr>
          <w:p w14:paraId="1096E5A1">
            <w:pPr>
              <w:spacing w:after="0" w:line="240" w:lineRule="auto"/>
            </w:pPr>
            <w:r>
              <w:t>System.String</w:t>
            </w:r>
          </w:p>
        </w:tc>
      </w:tr>
      <w:tr w14:paraId="2A6AB5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808B6B">
            <w:pPr>
              <w:spacing w:after="0" w:line="240" w:lineRule="auto"/>
            </w:pPr>
            <w:r>
              <w:t>SALEPRICEO</w:t>
            </w:r>
          </w:p>
        </w:tc>
        <w:tc>
          <w:tcPr>
            <w:tcW w:w="2880" w:type="dxa"/>
          </w:tcPr>
          <w:p w14:paraId="10C5BC9E">
            <w:pPr>
              <w:spacing w:after="0" w:line="240" w:lineRule="auto"/>
            </w:pPr>
          </w:p>
        </w:tc>
        <w:tc>
          <w:tcPr>
            <w:tcW w:w="2880" w:type="dxa"/>
          </w:tcPr>
          <w:p w14:paraId="0C71C661">
            <w:pPr>
              <w:spacing w:after="0" w:line="240" w:lineRule="auto"/>
            </w:pPr>
            <w:r>
              <w:t>System.String</w:t>
            </w:r>
          </w:p>
        </w:tc>
      </w:tr>
      <w:tr w14:paraId="2F4A39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F6AA74">
            <w:pPr>
              <w:spacing w:after="0" w:line="240" w:lineRule="auto"/>
            </w:pPr>
            <w:r>
              <w:t>SALEPRICE</w:t>
            </w:r>
          </w:p>
        </w:tc>
        <w:tc>
          <w:tcPr>
            <w:tcW w:w="2880" w:type="dxa"/>
          </w:tcPr>
          <w:p w14:paraId="38481C49">
            <w:pPr>
              <w:spacing w:after="0" w:line="240" w:lineRule="auto"/>
            </w:pPr>
          </w:p>
        </w:tc>
        <w:tc>
          <w:tcPr>
            <w:tcW w:w="2880" w:type="dxa"/>
          </w:tcPr>
          <w:p w14:paraId="64B5D1E1">
            <w:pPr>
              <w:spacing w:after="0" w:line="240" w:lineRule="auto"/>
            </w:pPr>
            <w:r>
              <w:t>System.String</w:t>
            </w:r>
          </w:p>
        </w:tc>
      </w:tr>
      <w:tr w14:paraId="79825D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C7CC07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3D9AA63A">
            <w:pPr>
              <w:spacing w:after="0" w:line="240" w:lineRule="auto"/>
            </w:pPr>
          </w:p>
        </w:tc>
        <w:tc>
          <w:tcPr>
            <w:tcW w:w="2880" w:type="dxa"/>
          </w:tcPr>
          <w:p w14:paraId="25723D27">
            <w:pPr>
              <w:spacing w:after="0" w:line="240" w:lineRule="auto"/>
            </w:pPr>
            <w:r>
              <w:t>System.String</w:t>
            </w:r>
          </w:p>
        </w:tc>
      </w:tr>
      <w:tr w14:paraId="539074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E36A65">
            <w:pPr>
              <w:spacing w:after="0" w:line="240" w:lineRule="auto"/>
            </w:pPr>
            <w:r>
              <w:t>ROWNO</w:t>
            </w:r>
          </w:p>
        </w:tc>
        <w:tc>
          <w:tcPr>
            <w:tcW w:w="2880" w:type="dxa"/>
          </w:tcPr>
          <w:p w14:paraId="5BEAA93B">
            <w:pPr>
              <w:spacing w:after="0" w:line="240" w:lineRule="auto"/>
            </w:pPr>
          </w:p>
        </w:tc>
        <w:tc>
          <w:tcPr>
            <w:tcW w:w="2880" w:type="dxa"/>
          </w:tcPr>
          <w:p w14:paraId="0D82C53B">
            <w:pPr>
              <w:spacing w:after="0" w:line="240" w:lineRule="auto"/>
            </w:pPr>
            <w:r>
              <w:t>System.String</w:t>
            </w:r>
          </w:p>
        </w:tc>
      </w:tr>
      <w:tr w14:paraId="2C7A2E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F50D9D">
            <w:pPr>
              <w:spacing w:after="0" w:line="240" w:lineRule="auto"/>
            </w:pPr>
            <w:r>
              <w:t>BUSNO</w:t>
            </w:r>
          </w:p>
        </w:tc>
        <w:tc>
          <w:tcPr>
            <w:tcW w:w="2880" w:type="dxa"/>
          </w:tcPr>
          <w:p w14:paraId="0A411089">
            <w:pPr>
              <w:spacing w:after="0" w:line="240" w:lineRule="auto"/>
            </w:pPr>
          </w:p>
        </w:tc>
        <w:tc>
          <w:tcPr>
            <w:tcW w:w="2880" w:type="dxa"/>
          </w:tcPr>
          <w:p w14:paraId="6E30E34D">
            <w:pPr>
              <w:spacing w:after="0" w:line="240" w:lineRule="auto"/>
            </w:pPr>
            <w:r>
              <w:t>System.String</w:t>
            </w:r>
          </w:p>
        </w:tc>
      </w:tr>
      <w:tr w14:paraId="14BE24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260A2B72">
            <w:pPr>
              <w:spacing w:after="0" w:line="240" w:lineRule="auto"/>
            </w:pPr>
            <w:r>
              <w:t>BACKPRICEO</w:t>
            </w:r>
          </w:p>
        </w:tc>
        <w:tc>
          <w:tcPr>
            <w:tcW w:w="2880" w:type="dxa"/>
          </w:tcPr>
          <w:p w14:paraId="49B25CA3">
            <w:pPr>
              <w:spacing w:after="0" w:line="240" w:lineRule="auto"/>
            </w:pPr>
          </w:p>
        </w:tc>
        <w:tc>
          <w:tcPr>
            <w:tcW w:w="2880" w:type="dxa"/>
          </w:tcPr>
          <w:p w14:paraId="0AB7D76E">
            <w:pPr>
              <w:spacing w:after="0" w:line="240" w:lineRule="auto"/>
            </w:pPr>
            <w:r>
              <w:t>System.String</w:t>
            </w:r>
          </w:p>
        </w:tc>
      </w:tr>
      <w:tr w14:paraId="5DADB0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64DC0D99">
            <w:pPr>
              <w:spacing w:after="0" w:line="240" w:lineRule="auto"/>
            </w:pPr>
            <w:r>
              <w:t>BACKPRICE</w:t>
            </w:r>
          </w:p>
        </w:tc>
        <w:tc>
          <w:tcPr>
            <w:tcW w:w="2880" w:type="dxa"/>
          </w:tcPr>
          <w:p w14:paraId="54C32125">
            <w:pPr>
              <w:spacing w:after="0" w:line="240" w:lineRule="auto"/>
            </w:pPr>
          </w:p>
        </w:tc>
        <w:tc>
          <w:tcPr>
            <w:tcW w:w="2880" w:type="dxa"/>
          </w:tcPr>
          <w:p w14:paraId="1FDDA6D6">
            <w:pPr>
              <w:spacing w:after="0" w:line="240" w:lineRule="auto"/>
            </w:pPr>
            <w:r>
              <w:t>System.String</w:t>
            </w:r>
          </w:p>
        </w:tc>
      </w:tr>
      <w:tr w14:paraId="0C48A2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03DBF0">
            <w:pPr>
              <w:spacing w:after="0" w:line="240" w:lineRule="auto"/>
            </w:pPr>
            <w:r>
              <w:t>DISTPRICEO</w:t>
            </w:r>
          </w:p>
        </w:tc>
        <w:tc>
          <w:tcPr>
            <w:tcW w:w="2880" w:type="dxa"/>
          </w:tcPr>
          <w:p w14:paraId="1146F063">
            <w:pPr>
              <w:spacing w:after="0" w:line="240" w:lineRule="auto"/>
            </w:pPr>
          </w:p>
        </w:tc>
        <w:tc>
          <w:tcPr>
            <w:tcW w:w="2880" w:type="dxa"/>
          </w:tcPr>
          <w:p w14:paraId="7661BBE4">
            <w:pPr>
              <w:spacing w:after="0" w:line="240" w:lineRule="auto"/>
            </w:pPr>
            <w:r>
              <w:t>System.String</w:t>
            </w:r>
          </w:p>
        </w:tc>
      </w:tr>
      <w:tr w14:paraId="01E511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09CC08">
            <w:pPr>
              <w:spacing w:after="0" w:line="240" w:lineRule="auto"/>
            </w:pPr>
            <w:r>
              <w:t>DISTPRICE</w:t>
            </w:r>
          </w:p>
        </w:tc>
        <w:tc>
          <w:tcPr>
            <w:tcW w:w="2880" w:type="dxa"/>
          </w:tcPr>
          <w:p w14:paraId="643C83C0">
            <w:pPr>
              <w:spacing w:after="0" w:line="240" w:lineRule="auto"/>
            </w:pPr>
          </w:p>
        </w:tc>
        <w:tc>
          <w:tcPr>
            <w:tcW w:w="2880" w:type="dxa"/>
          </w:tcPr>
          <w:p w14:paraId="29853598">
            <w:pPr>
              <w:spacing w:after="0" w:line="240" w:lineRule="auto"/>
            </w:pPr>
            <w:r>
              <w:t>System.String</w:t>
            </w:r>
          </w:p>
        </w:tc>
      </w:tr>
      <w:tr w14:paraId="0F0F8E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90E318">
            <w:pPr>
              <w:spacing w:after="0" w:line="240" w:lineRule="auto"/>
            </w:pPr>
            <w:r>
              <w:t>CASHTYPEO</w:t>
            </w:r>
          </w:p>
        </w:tc>
        <w:tc>
          <w:tcPr>
            <w:tcW w:w="2880" w:type="dxa"/>
          </w:tcPr>
          <w:p w14:paraId="39F7EEF2">
            <w:pPr>
              <w:spacing w:after="0" w:line="240" w:lineRule="auto"/>
            </w:pPr>
          </w:p>
        </w:tc>
        <w:tc>
          <w:tcPr>
            <w:tcW w:w="2880" w:type="dxa"/>
          </w:tcPr>
          <w:p w14:paraId="0E81571F">
            <w:pPr>
              <w:spacing w:after="0" w:line="240" w:lineRule="auto"/>
            </w:pPr>
            <w:r>
              <w:t>System.String</w:t>
            </w:r>
          </w:p>
        </w:tc>
      </w:tr>
      <w:tr w14:paraId="7D3A61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3E170B">
            <w:pPr>
              <w:spacing w:after="0" w:line="240" w:lineRule="auto"/>
            </w:pPr>
            <w:r>
              <w:t>CASHTYPE</w:t>
            </w:r>
          </w:p>
        </w:tc>
        <w:tc>
          <w:tcPr>
            <w:tcW w:w="2880" w:type="dxa"/>
          </w:tcPr>
          <w:p w14:paraId="110A3592">
            <w:pPr>
              <w:spacing w:after="0" w:line="240" w:lineRule="auto"/>
            </w:pPr>
          </w:p>
        </w:tc>
        <w:tc>
          <w:tcPr>
            <w:tcW w:w="2880" w:type="dxa"/>
          </w:tcPr>
          <w:p w14:paraId="5581DC62">
            <w:pPr>
              <w:spacing w:after="0" w:line="240" w:lineRule="auto"/>
            </w:pPr>
            <w:r>
              <w:t>System.String</w:t>
            </w:r>
          </w:p>
        </w:tc>
      </w:tr>
      <w:tr w14:paraId="7E280A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4404FE">
            <w:pPr>
              <w:spacing w:after="0" w:line="240" w:lineRule="auto"/>
            </w:pPr>
            <w:r>
              <w:t>OBJBATID</w:t>
            </w:r>
          </w:p>
        </w:tc>
        <w:tc>
          <w:tcPr>
            <w:tcW w:w="2880" w:type="dxa"/>
          </w:tcPr>
          <w:p w14:paraId="40CA20EC">
            <w:pPr>
              <w:spacing w:after="0" w:line="240" w:lineRule="auto"/>
            </w:pPr>
          </w:p>
        </w:tc>
        <w:tc>
          <w:tcPr>
            <w:tcW w:w="2880" w:type="dxa"/>
          </w:tcPr>
          <w:p w14:paraId="68AD349D">
            <w:pPr>
              <w:spacing w:after="0" w:line="240" w:lineRule="auto"/>
            </w:pPr>
            <w:r>
              <w:t>System.String</w:t>
            </w:r>
          </w:p>
        </w:tc>
      </w:tr>
      <w:tr w14:paraId="3E2387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0E16A5">
            <w:pPr>
              <w:spacing w:after="0" w:line="240" w:lineRule="auto"/>
            </w:pPr>
            <w:r>
              <w:t>PURDIFAMT</w:t>
            </w:r>
          </w:p>
        </w:tc>
        <w:tc>
          <w:tcPr>
            <w:tcW w:w="2880" w:type="dxa"/>
          </w:tcPr>
          <w:p w14:paraId="7D409D5B">
            <w:pPr>
              <w:spacing w:after="0" w:line="240" w:lineRule="auto"/>
            </w:pPr>
          </w:p>
        </w:tc>
        <w:tc>
          <w:tcPr>
            <w:tcW w:w="2880" w:type="dxa"/>
          </w:tcPr>
          <w:p w14:paraId="6D16186D">
            <w:pPr>
              <w:spacing w:after="0" w:line="240" w:lineRule="auto"/>
            </w:pPr>
            <w:r>
              <w:t>System.String</w:t>
            </w:r>
          </w:p>
        </w:tc>
      </w:tr>
      <w:tr w14:paraId="1BCE3A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503E3F">
            <w:pPr>
              <w:spacing w:after="0" w:line="240" w:lineRule="auto"/>
            </w:pPr>
            <w:r>
              <w:t>BUSNOS</w:t>
            </w:r>
          </w:p>
        </w:tc>
        <w:tc>
          <w:tcPr>
            <w:tcW w:w="2880" w:type="dxa"/>
          </w:tcPr>
          <w:p w14:paraId="02CF773F">
            <w:pPr>
              <w:spacing w:after="0" w:line="240" w:lineRule="auto"/>
            </w:pPr>
          </w:p>
        </w:tc>
        <w:tc>
          <w:tcPr>
            <w:tcW w:w="2880" w:type="dxa"/>
          </w:tcPr>
          <w:p w14:paraId="6DFD8527">
            <w:pPr>
              <w:spacing w:after="0" w:line="240" w:lineRule="auto"/>
            </w:pPr>
            <w:r>
              <w:t>System.String</w:t>
            </w:r>
          </w:p>
        </w:tc>
      </w:tr>
      <w:tr w14:paraId="01B071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63E97E">
            <w:pPr>
              <w:spacing w:after="0" w:line="240" w:lineRule="auto"/>
            </w:pPr>
            <w:r>
              <w:t>SUBITEMID</w:t>
            </w:r>
          </w:p>
        </w:tc>
        <w:tc>
          <w:tcPr>
            <w:tcW w:w="2880" w:type="dxa"/>
          </w:tcPr>
          <w:p w14:paraId="5AF56DED">
            <w:pPr>
              <w:spacing w:after="0" w:line="240" w:lineRule="auto"/>
            </w:pPr>
          </w:p>
        </w:tc>
        <w:tc>
          <w:tcPr>
            <w:tcW w:w="2880" w:type="dxa"/>
          </w:tcPr>
          <w:p w14:paraId="48758810">
            <w:pPr>
              <w:spacing w:after="0" w:line="240" w:lineRule="auto"/>
            </w:pPr>
            <w:r>
              <w:t>System.String</w:t>
            </w:r>
          </w:p>
        </w:tc>
      </w:tr>
      <w:tr w14:paraId="75333D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C8842C">
            <w:pPr>
              <w:spacing w:after="0" w:line="240" w:lineRule="auto"/>
            </w:pPr>
            <w:r>
              <w:t>MODI_TAX</w:t>
            </w:r>
          </w:p>
        </w:tc>
        <w:tc>
          <w:tcPr>
            <w:tcW w:w="2880" w:type="dxa"/>
          </w:tcPr>
          <w:p w14:paraId="5FDA8489">
            <w:pPr>
              <w:spacing w:after="0" w:line="240" w:lineRule="auto"/>
            </w:pPr>
          </w:p>
        </w:tc>
        <w:tc>
          <w:tcPr>
            <w:tcW w:w="2880" w:type="dxa"/>
          </w:tcPr>
          <w:p w14:paraId="208D7AB8">
            <w:pPr>
              <w:spacing w:after="0" w:line="240" w:lineRule="auto"/>
            </w:pPr>
            <w:r>
              <w:t>System.String</w:t>
            </w:r>
          </w:p>
        </w:tc>
      </w:tr>
    </w:tbl>
    <w:p w14:paraId="06D15303"/>
    <w:p w14:paraId="1D69CE8E">
      <w:pPr>
        <w:pStyle w:val="4"/>
      </w:pPr>
      <w:r>
        <w:t>表：t_adjust_purprice_h：t_adjust_purprice_h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41171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915B45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04BC38EA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733C49ED">
            <w:pPr>
              <w:spacing w:after="0" w:line="240" w:lineRule="auto"/>
            </w:pPr>
            <w:r>
              <w:t>字段类型（C#）</w:t>
            </w:r>
          </w:p>
        </w:tc>
      </w:tr>
      <w:tr w14:paraId="7EB640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514250">
            <w:pPr>
              <w:spacing w:after="0" w:line="240" w:lineRule="auto"/>
            </w:pPr>
            <w:r>
              <w:t>ADJUSTNO</w:t>
            </w:r>
          </w:p>
        </w:tc>
        <w:tc>
          <w:tcPr>
            <w:tcW w:w="2880" w:type="dxa"/>
          </w:tcPr>
          <w:p w14:paraId="72A0B6B9">
            <w:pPr>
              <w:spacing w:after="0" w:line="240" w:lineRule="auto"/>
            </w:pPr>
          </w:p>
        </w:tc>
        <w:tc>
          <w:tcPr>
            <w:tcW w:w="2880" w:type="dxa"/>
          </w:tcPr>
          <w:p w14:paraId="1E8029AE">
            <w:pPr>
              <w:spacing w:after="0" w:line="240" w:lineRule="auto"/>
            </w:pPr>
            <w:r>
              <w:t>System.String</w:t>
            </w:r>
          </w:p>
        </w:tc>
      </w:tr>
      <w:tr w14:paraId="60C532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48FC27">
            <w:pPr>
              <w:spacing w:after="0" w:line="240" w:lineRule="auto"/>
            </w:pPr>
            <w:r>
              <w:t>ADJUSTTIME</w:t>
            </w:r>
          </w:p>
        </w:tc>
        <w:tc>
          <w:tcPr>
            <w:tcW w:w="2880" w:type="dxa"/>
          </w:tcPr>
          <w:p w14:paraId="56AC3D88">
            <w:pPr>
              <w:spacing w:after="0" w:line="240" w:lineRule="auto"/>
            </w:pPr>
          </w:p>
        </w:tc>
        <w:tc>
          <w:tcPr>
            <w:tcW w:w="2880" w:type="dxa"/>
          </w:tcPr>
          <w:p w14:paraId="23315329">
            <w:pPr>
              <w:spacing w:after="0" w:line="240" w:lineRule="auto"/>
            </w:pPr>
            <w:r>
              <w:t>System.String</w:t>
            </w:r>
          </w:p>
        </w:tc>
      </w:tr>
      <w:tr w14:paraId="23C8AF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B208BA">
            <w:pPr>
              <w:spacing w:after="0" w:line="240" w:lineRule="auto"/>
            </w:pPr>
            <w:r>
              <w:t>VENDORNO</w:t>
            </w:r>
          </w:p>
        </w:tc>
        <w:tc>
          <w:tcPr>
            <w:tcW w:w="2880" w:type="dxa"/>
          </w:tcPr>
          <w:p w14:paraId="6E247960">
            <w:pPr>
              <w:spacing w:after="0" w:line="240" w:lineRule="auto"/>
            </w:pPr>
          </w:p>
        </w:tc>
        <w:tc>
          <w:tcPr>
            <w:tcW w:w="2880" w:type="dxa"/>
          </w:tcPr>
          <w:p w14:paraId="275AC679">
            <w:pPr>
              <w:spacing w:after="0" w:line="240" w:lineRule="auto"/>
            </w:pPr>
            <w:r>
              <w:t>System.String</w:t>
            </w:r>
          </w:p>
        </w:tc>
      </w:tr>
      <w:tr w14:paraId="084E6B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ABC08E">
            <w:pPr>
              <w:spacing w:after="0" w:line="240" w:lineRule="auto"/>
            </w:pPr>
            <w:r>
              <w:t>PROPOSER</w:t>
            </w:r>
          </w:p>
        </w:tc>
        <w:tc>
          <w:tcPr>
            <w:tcW w:w="2880" w:type="dxa"/>
          </w:tcPr>
          <w:p w14:paraId="3BFF3DF5">
            <w:pPr>
              <w:spacing w:after="0" w:line="240" w:lineRule="auto"/>
            </w:pPr>
          </w:p>
        </w:tc>
        <w:tc>
          <w:tcPr>
            <w:tcW w:w="2880" w:type="dxa"/>
          </w:tcPr>
          <w:p w14:paraId="15A57DFE">
            <w:pPr>
              <w:spacing w:after="0" w:line="240" w:lineRule="auto"/>
            </w:pPr>
            <w:r>
              <w:t>System.String</w:t>
            </w:r>
          </w:p>
        </w:tc>
      </w:tr>
      <w:tr w14:paraId="44F819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2B7728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5B3996B5">
            <w:pPr>
              <w:spacing w:after="0" w:line="240" w:lineRule="auto"/>
            </w:pPr>
          </w:p>
        </w:tc>
        <w:tc>
          <w:tcPr>
            <w:tcW w:w="2880" w:type="dxa"/>
          </w:tcPr>
          <w:p w14:paraId="398A0958">
            <w:pPr>
              <w:spacing w:after="0" w:line="240" w:lineRule="auto"/>
            </w:pPr>
            <w:r>
              <w:t>System.String</w:t>
            </w:r>
          </w:p>
        </w:tc>
      </w:tr>
      <w:tr w14:paraId="714590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F7DBD5">
            <w:pPr>
              <w:spacing w:after="0" w:line="240" w:lineRule="auto"/>
            </w:pPr>
            <w:r>
              <w:t>CHECKER1</w:t>
            </w:r>
          </w:p>
        </w:tc>
        <w:tc>
          <w:tcPr>
            <w:tcW w:w="2880" w:type="dxa"/>
          </w:tcPr>
          <w:p w14:paraId="61E2A1B8">
            <w:pPr>
              <w:spacing w:after="0" w:line="240" w:lineRule="auto"/>
            </w:pPr>
          </w:p>
        </w:tc>
        <w:tc>
          <w:tcPr>
            <w:tcW w:w="2880" w:type="dxa"/>
          </w:tcPr>
          <w:p w14:paraId="1E5D5152">
            <w:pPr>
              <w:spacing w:after="0" w:line="240" w:lineRule="auto"/>
            </w:pPr>
            <w:r>
              <w:t>System.String</w:t>
            </w:r>
          </w:p>
        </w:tc>
      </w:tr>
      <w:tr w14:paraId="0A1924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5B5050">
            <w:pPr>
              <w:spacing w:after="0" w:line="240" w:lineRule="auto"/>
            </w:pPr>
            <w:r>
              <w:t>CHECKBIT1</w:t>
            </w:r>
          </w:p>
        </w:tc>
        <w:tc>
          <w:tcPr>
            <w:tcW w:w="2880" w:type="dxa"/>
          </w:tcPr>
          <w:p w14:paraId="65C1BFF6">
            <w:pPr>
              <w:spacing w:after="0" w:line="240" w:lineRule="auto"/>
            </w:pPr>
          </w:p>
        </w:tc>
        <w:tc>
          <w:tcPr>
            <w:tcW w:w="2880" w:type="dxa"/>
          </w:tcPr>
          <w:p w14:paraId="15EF6933">
            <w:pPr>
              <w:spacing w:after="0" w:line="240" w:lineRule="auto"/>
            </w:pPr>
            <w:r>
              <w:t>System.String</w:t>
            </w:r>
          </w:p>
        </w:tc>
      </w:tr>
      <w:tr w14:paraId="5CE9B3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FC3A92">
            <w:pPr>
              <w:spacing w:after="0" w:line="240" w:lineRule="auto"/>
            </w:pPr>
            <w:r>
              <w:t>CHECKER2</w:t>
            </w:r>
          </w:p>
        </w:tc>
        <w:tc>
          <w:tcPr>
            <w:tcW w:w="2880" w:type="dxa"/>
          </w:tcPr>
          <w:p w14:paraId="4D4870AE">
            <w:pPr>
              <w:spacing w:after="0" w:line="240" w:lineRule="auto"/>
            </w:pPr>
          </w:p>
        </w:tc>
        <w:tc>
          <w:tcPr>
            <w:tcW w:w="2880" w:type="dxa"/>
          </w:tcPr>
          <w:p w14:paraId="059DF1E2">
            <w:pPr>
              <w:spacing w:after="0" w:line="240" w:lineRule="auto"/>
            </w:pPr>
            <w:r>
              <w:t>System.String</w:t>
            </w:r>
          </w:p>
        </w:tc>
      </w:tr>
      <w:tr w14:paraId="00D1AC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02C8CC">
            <w:pPr>
              <w:spacing w:after="0" w:line="240" w:lineRule="auto"/>
            </w:pPr>
            <w:r>
              <w:t>CHECKBIT2</w:t>
            </w:r>
          </w:p>
        </w:tc>
        <w:tc>
          <w:tcPr>
            <w:tcW w:w="2880" w:type="dxa"/>
          </w:tcPr>
          <w:p w14:paraId="013B48C5">
            <w:pPr>
              <w:spacing w:after="0" w:line="240" w:lineRule="auto"/>
            </w:pPr>
          </w:p>
        </w:tc>
        <w:tc>
          <w:tcPr>
            <w:tcW w:w="2880" w:type="dxa"/>
          </w:tcPr>
          <w:p w14:paraId="03D64653">
            <w:pPr>
              <w:spacing w:after="0" w:line="240" w:lineRule="auto"/>
            </w:pPr>
            <w:r>
              <w:t>System.String</w:t>
            </w:r>
          </w:p>
        </w:tc>
      </w:tr>
      <w:tr w14:paraId="4092E2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30CF64">
            <w:pPr>
              <w:spacing w:after="0" w:line="240" w:lineRule="auto"/>
            </w:pPr>
            <w:r>
              <w:t>CHECKER3</w:t>
            </w:r>
          </w:p>
        </w:tc>
        <w:tc>
          <w:tcPr>
            <w:tcW w:w="2880" w:type="dxa"/>
          </w:tcPr>
          <w:p w14:paraId="58771E72">
            <w:pPr>
              <w:spacing w:after="0" w:line="240" w:lineRule="auto"/>
            </w:pPr>
          </w:p>
        </w:tc>
        <w:tc>
          <w:tcPr>
            <w:tcW w:w="2880" w:type="dxa"/>
          </w:tcPr>
          <w:p w14:paraId="13DE9906">
            <w:pPr>
              <w:spacing w:after="0" w:line="240" w:lineRule="auto"/>
            </w:pPr>
            <w:r>
              <w:t>System.String</w:t>
            </w:r>
          </w:p>
        </w:tc>
      </w:tr>
      <w:tr w14:paraId="077EB1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423D6D">
            <w:pPr>
              <w:spacing w:after="0" w:line="240" w:lineRule="auto"/>
            </w:pPr>
            <w:r>
              <w:t>CHECKBIT3</w:t>
            </w:r>
          </w:p>
        </w:tc>
        <w:tc>
          <w:tcPr>
            <w:tcW w:w="2880" w:type="dxa"/>
          </w:tcPr>
          <w:p w14:paraId="6C6BB71F">
            <w:pPr>
              <w:spacing w:after="0" w:line="240" w:lineRule="auto"/>
            </w:pPr>
          </w:p>
        </w:tc>
        <w:tc>
          <w:tcPr>
            <w:tcW w:w="2880" w:type="dxa"/>
          </w:tcPr>
          <w:p w14:paraId="4987BD42">
            <w:pPr>
              <w:spacing w:after="0" w:line="240" w:lineRule="auto"/>
            </w:pPr>
            <w:r>
              <w:t>System.String</w:t>
            </w:r>
          </w:p>
        </w:tc>
      </w:tr>
      <w:tr w14:paraId="00702C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DE6784">
            <w:pPr>
              <w:spacing w:after="0" w:line="240" w:lineRule="auto"/>
            </w:pPr>
            <w:r>
              <w:t>CHECKER4</w:t>
            </w:r>
          </w:p>
        </w:tc>
        <w:tc>
          <w:tcPr>
            <w:tcW w:w="2880" w:type="dxa"/>
          </w:tcPr>
          <w:p w14:paraId="39575E2F">
            <w:pPr>
              <w:spacing w:after="0" w:line="240" w:lineRule="auto"/>
            </w:pPr>
          </w:p>
        </w:tc>
        <w:tc>
          <w:tcPr>
            <w:tcW w:w="2880" w:type="dxa"/>
          </w:tcPr>
          <w:p w14:paraId="4B74A1AA">
            <w:pPr>
              <w:spacing w:after="0" w:line="240" w:lineRule="auto"/>
            </w:pPr>
            <w:r>
              <w:t>System.String</w:t>
            </w:r>
          </w:p>
        </w:tc>
      </w:tr>
      <w:tr w14:paraId="1370E8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C2DA02">
            <w:pPr>
              <w:spacing w:after="0" w:line="240" w:lineRule="auto"/>
            </w:pPr>
            <w:r>
              <w:t>CHECKBIT4</w:t>
            </w:r>
          </w:p>
        </w:tc>
        <w:tc>
          <w:tcPr>
            <w:tcW w:w="2880" w:type="dxa"/>
          </w:tcPr>
          <w:p w14:paraId="26DAD62D">
            <w:pPr>
              <w:spacing w:after="0" w:line="240" w:lineRule="auto"/>
            </w:pPr>
          </w:p>
        </w:tc>
        <w:tc>
          <w:tcPr>
            <w:tcW w:w="2880" w:type="dxa"/>
          </w:tcPr>
          <w:p w14:paraId="64B2924B">
            <w:pPr>
              <w:spacing w:after="0" w:line="240" w:lineRule="auto"/>
            </w:pPr>
            <w:r>
              <w:t>System.String</w:t>
            </w:r>
          </w:p>
        </w:tc>
      </w:tr>
      <w:tr w14:paraId="70F605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630D0481">
            <w:pPr>
              <w:spacing w:after="0" w:line="240" w:lineRule="auto"/>
            </w:pPr>
            <w:r>
              <w:t>CHECKER5</w:t>
            </w:r>
          </w:p>
        </w:tc>
        <w:tc>
          <w:tcPr>
            <w:tcW w:w="2880" w:type="dxa"/>
          </w:tcPr>
          <w:p w14:paraId="020D32E1">
            <w:pPr>
              <w:spacing w:after="0" w:line="240" w:lineRule="auto"/>
            </w:pPr>
          </w:p>
        </w:tc>
        <w:tc>
          <w:tcPr>
            <w:tcW w:w="2880" w:type="dxa"/>
          </w:tcPr>
          <w:p w14:paraId="28C37B07">
            <w:pPr>
              <w:spacing w:after="0" w:line="240" w:lineRule="auto"/>
            </w:pPr>
            <w:r>
              <w:t>System.String</w:t>
            </w:r>
          </w:p>
        </w:tc>
      </w:tr>
      <w:tr w14:paraId="18AB2C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28A525">
            <w:pPr>
              <w:spacing w:after="0" w:line="240" w:lineRule="auto"/>
            </w:pPr>
            <w:r>
              <w:t>CHECKBIT5</w:t>
            </w:r>
          </w:p>
        </w:tc>
        <w:tc>
          <w:tcPr>
            <w:tcW w:w="2880" w:type="dxa"/>
          </w:tcPr>
          <w:p w14:paraId="6A596B55">
            <w:pPr>
              <w:spacing w:after="0" w:line="240" w:lineRule="auto"/>
            </w:pPr>
          </w:p>
        </w:tc>
        <w:tc>
          <w:tcPr>
            <w:tcW w:w="2880" w:type="dxa"/>
          </w:tcPr>
          <w:p w14:paraId="4E04E357">
            <w:pPr>
              <w:spacing w:after="0" w:line="240" w:lineRule="auto"/>
            </w:pPr>
            <w:r>
              <w:t>System.String</w:t>
            </w:r>
          </w:p>
        </w:tc>
      </w:tr>
      <w:tr w14:paraId="78E7E6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3DE6A2">
            <w:pPr>
              <w:spacing w:after="0" w:line="240" w:lineRule="auto"/>
            </w:pPr>
            <w:r>
              <w:t>EXECDATE</w:t>
            </w:r>
          </w:p>
        </w:tc>
        <w:tc>
          <w:tcPr>
            <w:tcW w:w="2880" w:type="dxa"/>
          </w:tcPr>
          <w:p w14:paraId="16774D2D">
            <w:pPr>
              <w:spacing w:after="0" w:line="240" w:lineRule="auto"/>
            </w:pPr>
          </w:p>
        </w:tc>
        <w:tc>
          <w:tcPr>
            <w:tcW w:w="2880" w:type="dxa"/>
          </w:tcPr>
          <w:p w14:paraId="62221599">
            <w:pPr>
              <w:spacing w:after="0" w:line="240" w:lineRule="auto"/>
            </w:pPr>
            <w:r>
              <w:t>System.String</w:t>
            </w:r>
          </w:p>
        </w:tc>
      </w:tr>
      <w:tr w14:paraId="56B267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8BFC5E">
            <w:pPr>
              <w:spacing w:after="0" w:line="240" w:lineRule="auto"/>
            </w:pPr>
            <w:r>
              <w:t>CREATEUSER</w:t>
            </w:r>
          </w:p>
        </w:tc>
        <w:tc>
          <w:tcPr>
            <w:tcW w:w="2880" w:type="dxa"/>
          </w:tcPr>
          <w:p w14:paraId="18B55A33">
            <w:pPr>
              <w:spacing w:after="0" w:line="240" w:lineRule="auto"/>
            </w:pPr>
          </w:p>
        </w:tc>
        <w:tc>
          <w:tcPr>
            <w:tcW w:w="2880" w:type="dxa"/>
          </w:tcPr>
          <w:p w14:paraId="7AA4FB31">
            <w:pPr>
              <w:spacing w:after="0" w:line="240" w:lineRule="auto"/>
            </w:pPr>
            <w:r>
              <w:t>System.String</w:t>
            </w:r>
          </w:p>
        </w:tc>
      </w:tr>
      <w:tr w14:paraId="4314D3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2DE88C">
            <w:pPr>
              <w:spacing w:after="0" w:line="240" w:lineRule="auto"/>
            </w:pPr>
            <w:r>
              <w:t>CREATETIME</w:t>
            </w:r>
          </w:p>
        </w:tc>
        <w:tc>
          <w:tcPr>
            <w:tcW w:w="2880" w:type="dxa"/>
          </w:tcPr>
          <w:p w14:paraId="1EC6D699">
            <w:pPr>
              <w:spacing w:after="0" w:line="240" w:lineRule="auto"/>
            </w:pPr>
          </w:p>
        </w:tc>
        <w:tc>
          <w:tcPr>
            <w:tcW w:w="2880" w:type="dxa"/>
          </w:tcPr>
          <w:p w14:paraId="018E0E24">
            <w:pPr>
              <w:spacing w:after="0" w:line="240" w:lineRule="auto"/>
            </w:pPr>
            <w:r>
              <w:t>System.String</w:t>
            </w:r>
          </w:p>
        </w:tc>
      </w:tr>
      <w:tr w14:paraId="4F5EE8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162EB3D5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01F69B14">
            <w:pPr>
              <w:spacing w:after="0" w:line="240" w:lineRule="auto"/>
            </w:pPr>
          </w:p>
        </w:tc>
        <w:tc>
          <w:tcPr>
            <w:tcW w:w="2880" w:type="dxa"/>
          </w:tcPr>
          <w:p w14:paraId="562DDDDD">
            <w:pPr>
              <w:spacing w:after="0" w:line="240" w:lineRule="auto"/>
            </w:pPr>
            <w:r>
              <w:t>System.String</w:t>
            </w:r>
          </w:p>
        </w:tc>
      </w:tr>
      <w:tr w14:paraId="5E6C3B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64F1CC">
            <w:pPr>
              <w:spacing w:after="0" w:line="240" w:lineRule="auto"/>
            </w:pPr>
            <w:r>
              <w:t>REASON</w:t>
            </w:r>
          </w:p>
        </w:tc>
        <w:tc>
          <w:tcPr>
            <w:tcW w:w="2880" w:type="dxa"/>
          </w:tcPr>
          <w:p w14:paraId="08EE894C">
            <w:pPr>
              <w:spacing w:after="0" w:line="240" w:lineRule="auto"/>
            </w:pPr>
          </w:p>
        </w:tc>
        <w:tc>
          <w:tcPr>
            <w:tcW w:w="2880" w:type="dxa"/>
          </w:tcPr>
          <w:p w14:paraId="6B9D0BCA">
            <w:pPr>
              <w:spacing w:after="0" w:line="240" w:lineRule="auto"/>
            </w:pPr>
            <w:r>
              <w:t>System.String</w:t>
            </w:r>
          </w:p>
        </w:tc>
      </w:tr>
      <w:tr w14:paraId="2BE863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65FE53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3BD55572">
            <w:pPr>
              <w:spacing w:after="0" w:line="240" w:lineRule="auto"/>
            </w:pPr>
          </w:p>
        </w:tc>
        <w:tc>
          <w:tcPr>
            <w:tcW w:w="2880" w:type="dxa"/>
          </w:tcPr>
          <w:p w14:paraId="6834C75C">
            <w:pPr>
              <w:spacing w:after="0" w:line="240" w:lineRule="auto"/>
            </w:pPr>
            <w:r>
              <w:t>System.String</w:t>
            </w:r>
          </w:p>
        </w:tc>
      </w:tr>
      <w:tr w14:paraId="1E3698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32CBC1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6C845EC0">
            <w:pPr>
              <w:spacing w:after="0" w:line="240" w:lineRule="auto"/>
            </w:pPr>
          </w:p>
        </w:tc>
        <w:tc>
          <w:tcPr>
            <w:tcW w:w="2880" w:type="dxa"/>
          </w:tcPr>
          <w:p w14:paraId="752655A8">
            <w:pPr>
              <w:spacing w:after="0" w:line="240" w:lineRule="auto"/>
            </w:pPr>
            <w:r>
              <w:t>System.String</w:t>
            </w:r>
          </w:p>
        </w:tc>
      </w:tr>
      <w:tr w14:paraId="1E0414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BF9D34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59A41FF7">
            <w:pPr>
              <w:spacing w:after="0" w:line="240" w:lineRule="auto"/>
            </w:pPr>
          </w:p>
        </w:tc>
        <w:tc>
          <w:tcPr>
            <w:tcW w:w="2880" w:type="dxa"/>
          </w:tcPr>
          <w:p w14:paraId="3A337745">
            <w:pPr>
              <w:spacing w:after="0" w:line="240" w:lineRule="auto"/>
            </w:pPr>
            <w:r>
              <w:t>System.String</w:t>
            </w:r>
          </w:p>
        </w:tc>
      </w:tr>
      <w:tr w14:paraId="3AA018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1B7994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693C3D4A">
            <w:pPr>
              <w:spacing w:after="0" w:line="240" w:lineRule="auto"/>
            </w:pPr>
          </w:p>
        </w:tc>
        <w:tc>
          <w:tcPr>
            <w:tcW w:w="2880" w:type="dxa"/>
          </w:tcPr>
          <w:p w14:paraId="75775DAF">
            <w:pPr>
              <w:spacing w:after="0" w:line="240" w:lineRule="auto"/>
            </w:pPr>
            <w:r>
              <w:t>System.String</w:t>
            </w:r>
          </w:p>
        </w:tc>
      </w:tr>
      <w:tr w14:paraId="3ED505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84559B">
            <w:pPr>
              <w:spacing w:after="0" w:line="240" w:lineRule="auto"/>
            </w:pPr>
            <w:r>
              <w:t>CHECKDATE1</w:t>
            </w:r>
          </w:p>
        </w:tc>
        <w:tc>
          <w:tcPr>
            <w:tcW w:w="2880" w:type="dxa"/>
          </w:tcPr>
          <w:p w14:paraId="4E726CF4">
            <w:pPr>
              <w:spacing w:after="0" w:line="240" w:lineRule="auto"/>
            </w:pPr>
          </w:p>
        </w:tc>
        <w:tc>
          <w:tcPr>
            <w:tcW w:w="2880" w:type="dxa"/>
          </w:tcPr>
          <w:p w14:paraId="4B60A1F5">
            <w:pPr>
              <w:spacing w:after="0" w:line="240" w:lineRule="auto"/>
            </w:pPr>
            <w:r>
              <w:t>System.String</w:t>
            </w:r>
          </w:p>
        </w:tc>
      </w:tr>
      <w:tr w14:paraId="173CD4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8E9021">
            <w:pPr>
              <w:spacing w:after="0" w:line="240" w:lineRule="auto"/>
            </w:pPr>
            <w:r>
              <w:t>CHECKDATE2</w:t>
            </w:r>
          </w:p>
        </w:tc>
        <w:tc>
          <w:tcPr>
            <w:tcW w:w="2880" w:type="dxa"/>
          </w:tcPr>
          <w:p w14:paraId="6284EA4A">
            <w:pPr>
              <w:spacing w:after="0" w:line="240" w:lineRule="auto"/>
            </w:pPr>
          </w:p>
        </w:tc>
        <w:tc>
          <w:tcPr>
            <w:tcW w:w="2880" w:type="dxa"/>
          </w:tcPr>
          <w:p w14:paraId="1CF9E527">
            <w:pPr>
              <w:spacing w:after="0" w:line="240" w:lineRule="auto"/>
            </w:pPr>
            <w:r>
              <w:t>System.String</w:t>
            </w:r>
          </w:p>
        </w:tc>
      </w:tr>
      <w:tr w14:paraId="31F74C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F5A2D3">
            <w:pPr>
              <w:spacing w:after="0" w:line="240" w:lineRule="auto"/>
            </w:pPr>
            <w:r>
              <w:t>CHECKDATE3</w:t>
            </w:r>
          </w:p>
        </w:tc>
        <w:tc>
          <w:tcPr>
            <w:tcW w:w="2880" w:type="dxa"/>
          </w:tcPr>
          <w:p w14:paraId="1600726C">
            <w:pPr>
              <w:spacing w:after="0" w:line="240" w:lineRule="auto"/>
            </w:pPr>
          </w:p>
        </w:tc>
        <w:tc>
          <w:tcPr>
            <w:tcW w:w="2880" w:type="dxa"/>
          </w:tcPr>
          <w:p w14:paraId="156884CE">
            <w:pPr>
              <w:spacing w:after="0" w:line="240" w:lineRule="auto"/>
            </w:pPr>
            <w:r>
              <w:t>System.String</w:t>
            </w:r>
          </w:p>
        </w:tc>
      </w:tr>
      <w:tr w14:paraId="49D578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9616F7">
            <w:pPr>
              <w:spacing w:after="0" w:line="240" w:lineRule="auto"/>
            </w:pPr>
            <w:r>
              <w:t>CHECKDATE4</w:t>
            </w:r>
          </w:p>
        </w:tc>
        <w:tc>
          <w:tcPr>
            <w:tcW w:w="2880" w:type="dxa"/>
          </w:tcPr>
          <w:p w14:paraId="016B897B">
            <w:pPr>
              <w:spacing w:after="0" w:line="240" w:lineRule="auto"/>
            </w:pPr>
          </w:p>
        </w:tc>
        <w:tc>
          <w:tcPr>
            <w:tcW w:w="2880" w:type="dxa"/>
          </w:tcPr>
          <w:p w14:paraId="4FAFDC41">
            <w:pPr>
              <w:spacing w:after="0" w:line="240" w:lineRule="auto"/>
            </w:pPr>
            <w:r>
              <w:t>System.String</w:t>
            </w:r>
          </w:p>
        </w:tc>
      </w:tr>
      <w:tr w14:paraId="303882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979191">
            <w:pPr>
              <w:spacing w:after="0" w:line="240" w:lineRule="auto"/>
            </w:pPr>
            <w:r>
              <w:t>CHECKDATE5</w:t>
            </w:r>
          </w:p>
        </w:tc>
        <w:tc>
          <w:tcPr>
            <w:tcW w:w="2880" w:type="dxa"/>
          </w:tcPr>
          <w:p w14:paraId="335D2A20">
            <w:pPr>
              <w:spacing w:after="0" w:line="240" w:lineRule="auto"/>
            </w:pPr>
          </w:p>
        </w:tc>
        <w:tc>
          <w:tcPr>
            <w:tcW w:w="2880" w:type="dxa"/>
          </w:tcPr>
          <w:p w14:paraId="4C651577">
            <w:pPr>
              <w:spacing w:after="0" w:line="240" w:lineRule="auto"/>
            </w:pPr>
            <w:r>
              <w:t>System.String</w:t>
            </w:r>
          </w:p>
        </w:tc>
      </w:tr>
      <w:tr w14:paraId="7AA8B6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0DADE9">
            <w:pPr>
              <w:spacing w:after="0" w:line="240" w:lineRule="auto"/>
            </w:pPr>
            <w:r>
              <w:t>OWNERID</w:t>
            </w:r>
          </w:p>
        </w:tc>
        <w:tc>
          <w:tcPr>
            <w:tcW w:w="2880" w:type="dxa"/>
          </w:tcPr>
          <w:p w14:paraId="5604B426">
            <w:pPr>
              <w:spacing w:after="0" w:line="240" w:lineRule="auto"/>
            </w:pPr>
          </w:p>
        </w:tc>
        <w:tc>
          <w:tcPr>
            <w:tcW w:w="2880" w:type="dxa"/>
          </w:tcPr>
          <w:p w14:paraId="4EDA8326">
            <w:pPr>
              <w:spacing w:after="0" w:line="240" w:lineRule="auto"/>
            </w:pPr>
            <w:r>
              <w:t>System.String</w:t>
            </w:r>
          </w:p>
        </w:tc>
      </w:tr>
      <w:tr w14:paraId="5F421A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5F5C31">
            <w:pPr>
              <w:spacing w:after="0" w:line="240" w:lineRule="auto"/>
            </w:pPr>
            <w:r>
              <w:t>RECKONERID</w:t>
            </w:r>
          </w:p>
        </w:tc>
        <w:tc>
          <w:tcPr>
            <w:tcW w:w="2880" w:type="dxa"/>
          </w:tcPr>
          <w:p w14:paraId="2170032C">
            <w:pPr>
              <w:spacing w:after="0" w:line="240" w:lineRule="auto"/>
            </w:pPr>
          </w:p>
        </w:tc>
        <w:tc>
          <w:tcPr>
            <w:tcW w:w="2880" w:type="dxa"/>
          </w:tcPr>
          <w:p w14:paraId="51B35EE0">
            <w:pPr>
              <w:spacing w:after="0" w:line="240" w:lineRule="auto"/>
            </w:pPr>
            <w:r>
              <w:t>System.String</w:t>
            </w:r>
          </w:p>
        </w:tc>
      </w:tr>
      <w:tr w14:paraId="7DEC4A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482B60">
            <w:pPr>
              <w:spacing w:after="0" w:line="240" w:lineRule="auto"/>
            </w:pPr>
            <w:r>
              <w:t>ACCOUNT_DATE</w:t>
            </w:r>
          </w:p>
        </w:tc>
        <w:tc>
          <w:tcPr>
            <w:tcW w:w="2880" w:type="dxa"/>
          </w:tcPr>
          <w:p w14:paraId="7D6725C1">
            <w:pPr>
              <w:spacing w:after="0" w:line="240" w:lineRule="auto"/>
            </w:pPr>
          </w:p>
        </w:tc>
        <w:tc>
          <w:tcPr>
            <w:tcW w:w="2880" w:type="dxa"/>
          </w:tcPr>
          <w:p w14:paraId="2C13532D">
            <w:pPr>
              <w:spacing w:after="0" w:line="240" w:lineRule="auto"/>
            </w:pPr>
            <w:r>
              <w:t>System.String</w:t>
            </w:r>
          </w:p>
        </w:tc>
      </w:tr>
    </w:tbl>
    <w:p w14:paraId="51A6B6D0"/>
    <w:p w14:paraId="38C5E557">
      <w:pPr>
        <w:pStyle w:val="4"/>
      </w:pPr>
      <w:r>
        <w:t>表：t_area：t_area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51731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931F31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034BA865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69EF3352">
            <w:pPr>
              <w:spacing w:after="0" w:line="240" w:lineRule="auto"/>
            </w:pPr>
            <w:r>
              <w:t>字段类型（C#）</w:t>
            </w:r>
          </w:p>
        </w:tc>
      </w:tr>
      <w:tr w14:paraId="0CC876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1C9B0B">
            <w:pPr>
              <w:spacing w:after="0" w:line="240" w:lineRule="auto"/>
            </w:pPr>
            <w:r>
              <w:t>AREANAME</w:t>
            </w:r>
          </w:p>
        </w:tc>
        <w:tc>
          <w:tcPr>
            <w:tcW w:w="2880" w:type="dxa"/>
          </w:tcPr>
          <w:p w14:paraId="520E4F5D">
            <w:pPr>
              <w:spacing w:after="0" w:line="240" w:lineRule="auto"/>
            </w:pPr>
          </w:p>
        </w:tc>
        <w:tc>
          <w:tcPr>
            <w:tcW w:w="2880" w:type="dxa"/>
          </w:tcPr>
          <w:p w14:paraId="4B9454DA">
            <w:pPr>
              <w:spacing w:after="0" w:line="240" w:lineRule="auto"/>
            </w:pPr>
            <w:r>
              <w:t>System.String</w:t>
            </w:r>
          </w:p>
        </w:tc>
      </w:tr>
      <w:tr w14:paraId="1CD16C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7F1B2F">
            <w:pPr>
              <w:spacing w:after="0" w:line="240" w:lineRule="auto"/>
            </w:pPr>
            <w:r>
              <w:t>AREAABC</w:t>
            </w:r>
          </w:p>
        </w:tc>
        <w:tc>
          <w:tcPr>
            <w:tcW w:w="2880" w:type="dxa"/>
          </w:tcPr>
          <w:p w14:paraId="4646FDFD">
            <w:pPr>
              <w:spacing w:after="0" w:line="240" w:lineRule="auto"/>
            </w:pPr>
          </w:p>
        </w:tc>
        <w:tc>
          <w:tcPr>
            <w:tcW w:w="2880" w:type="dxa"/>
          </w:tcPr>
          <w:p w14:paraId="441F9000">
            <w:pPr>
              <w:spacing w:after="0" w:line="240" w:lineRule="auto"/>
            </w:pPr>
            <w:r>
              <w:t>System.String</w:t>
            </w:r>
          </w:p>
        </w:tc>
      </w:tr>
      <w:tr w14:paraId="3B2BF1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15DD5B">
            <w:pPr>
              <w:spacing w:after="0" w:line="240" w:lineRule="auto"/>
            </w:pPr>
            <w:r>
              <w:t>LOCATION</w:t>
            </w:r>
          </w:p>
        </w:tc>
        <w:tc>
          <w:tcPr>
            <w:tcW w:w="2880" w:type="dxa"/>
          </w:tcPr>
          <w:p w14:paraId="1DFE73C7">
            <w:pPr>
              <w:spacing w:after="0" w:line="240" w:lineRule="auto"/>
            </w:pPr>
          </w:p>
        </w:tc>
        <w:tc>
          <w:tcPr>
            <w:tcW w:w="2880" w:type="dxa"/>
          </w:tcPr>
          <w:p w14:paraId="73AB3EF8">
            <w:pPr>
              <w:spacing w:after="0" w:line="240" w:lineRule="auto"/>
            </w:pPr>
            <w:r>
              <w:t>System.String</w:t>
            </w:r>
          </w:p>
        </w:tc>
      </w:tr>
      <w:tr w14:paraId="38FF1D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3DDA9B">
            <w:pPr>
              <w:spacing w:after="0" w:line="240" w:lineRule="auto"/>
            </w:pPr>
            <w:r>
              <w:t>AREACODE</w:t>
            </w:r>
          </w:p>
        </w:tc>
        <w:tc>
          <w:tcPr>
            <w:tcW w:w="2880" w:type="dxa"/>
          </w:tcPr>
          <w:p w14:paraId="54546AF8">
            <w:pPr>
              <w:spacing w:after="0" w:line="240" w:lineRule="auto"/>
            </w:pPr>
          </w:p>
        </w:tc>
        <w:tc>
          <w:tcPr>
            <w:tcW w:w="2880" w:type="dxa"/>
          </w:tcPr>
          <w:p w14:paraId="2E3F26C6">
            <w:pPr>
              <w:spacing w:after="0" w:line="240" w:lineRule="auto"/>
            </w:pPr>
            <w:r>
              <w:t>System.String</w:t>
            </w:r>
          </w:p>
        </w:tc>
      </w:tr>
      <w:tr w14:paraId="6D1521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3DB95A">
            <w:pPr>
              <w:spacing w:after="0" w:line="240" w:lineRule="auto"/>
            </w:pPr>
            <w:r>
              <w:t>PARENTCODE</w:t>
            </w:r>
          </w:p>
        </w:tc>
        <w:tc>
          <w:tcPr>
            <w:tcW w:w="2880" w:type="dxa"/>
          </w:tcPr>
          <w:p w14:paraId="75B80C05">
            <w:pPr>
              <w:spacing w:after="0" w:line="240" w:lineRule="auto"/>
            </w:pPr>
          </w:p>
        </w:tc>
        <w:tc>
          <w:tcPr>
            <w:tcW w:w="2880" w:type="dxa"/>
          </w:tcPr>
          <w:p w14:paraId="18574BD5">
            <w:pPr>
              <w:spacing w:after="0" w:line="240" w:lineRule="auto"/>
            </w:pPr>
            <w:r>
              <w:t>System.String</w:t>
            </w:r>
          </w:p>
        </w:tc>
      </w:tr>
      <w:tr w14:paraId="007A39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47C912">
            <w:pPr>
              <w:spacing w:after="0" w:line="240" w:lineRule="auto"/>
            </w:pPr>
            <w:r>
              <w:t>AREAFULLNAME</w:t>
            </w:r>
          </w:p>
        </w:tc>
        <w:tc>
          <w:tcPr>
            <w:tcW w:w="2880" w:type="dxa"/>
          </w:tcPr>
          <w:p w14:paraId="50ED2A4E">
            <w:pPr>
              <w:spacing w:after="0" w:line="240" w:lineRule="auto"/>
            </w:pPr>
          </w:p>
        </w:tc>
        <w:tc>
          <w:tcPr>
            <w:tcW w:w="2880" w:type="dxa"/>
          </w:tcPr>
          <w:p w14:paraId="1D55879D">
            <w:pPr>
              <w:spacing w:after="0" w:line="240" w:lineRule="auto"/>
            </w:pPr>
            <w:r>
              <w:t>System.String</w:t>
            </w:r>
          </w:p>
        </w:tc>
      </w:tr>
      <w:tr w14:paraId="21D302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0575E2">
            <w:pPr>
              <w:spacing w:after="0" w:line="240" w:lineRule="auto"/>
            </w:pPr>
            <w:r>
              <w:t>PROVINCE</w:t>
            </w:r>
          </w:p>
        </w:tc>
        <w:tc>
          <w:tcPr>
            <w:tcW w:w="2880" w:type="dxa"/>
          </w:tcPr>
          <w:p w14:paraId="3F864811">
            <w:pPr>
              <w:spacing w:after="0" w:line="240" w:lineRule="auto"/>
            </w:pPr>
          </w:p>
        </w:tc>
        <w:tc>
          <w:tcPr>
            <w:tcW w:w="2880" w:type="dxa"/>
          </w:tcPr>
          <w:p w14:paraId="7C88842C">
            <w:pPr>
              <w:spacing w:after="0" w:line="240" w:lineRule="auto"/>
            </w:pPr>
            <w:r>
              <w:t>System.String</w:t>
            </w:r>
          </w:p>
        </w:tc>
      </w:tr>
      <w:tr w14:paraId="5AFC67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1E6C2F1B">
            <w:pPr>
              <w:spacing w:after="0" w:line="240" w:lineRule="auto"/>
            </w:pPr>
            <w:r>
              <w:t>CITY</w:t>
            </w:r>
          </w:p>
        </w:tc>
        <w:tc>
          <w:tcPr>
            <w:tcW w:w="2880" w:type="dxa"/>
          </w:tcPr>
          <w:p w14:paraId="2A4C739A">
            <w:pPr>
              <w:spacing w:after="0" w:line="240" w:lineRule="auto"/>
            </w:pPr>
          </w:p>
        </w:tc>
        <w:tc>
          <w:tcPr>
            <w:tcW w:w="2880" w:type="dxa"/>
          </w:tcPr>
          <w:p w14:paraId="09A30581">
            <w:pPr>
              <w:spacing w:after="0" w:line="240" w:lineRule="auto"/>
            </w:pPr>
            <w:r>
              <w:t>System.String</w:t>
            </w:r>
          </w:p>
        </w:tc>
      </w:tr>
      <w:tr w14:paraId="3895EE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39446A">
            <w:pPr>
              <w:spacing w:after="0" w:line="240" w:lineRule="auto"/>
            </w:pPr>
            <w:r>
              <w:t>PROVINCECODE</w:t>
            </w:r>
          </w:p>
        </w:tc>
        <w:tc>
          <w:tcPr>
            <w:tcW w:w="2880" w:type="dxa"/>
          </w:tcPr>
          <w:p w14:paraId="6BFE0DF8">
            <w:pPr>
              <w:spacing w:after="0" w:line="240" w:lineRule="auto"/>
            </w:pPr>
          </w:p>
        </w:tc>
        <w:tc>
          <w:tcPr>
            <w:tcW w:w="2880" w:type="dxa"/>
          </w:tcPr>
          <w:p w14:paraId="52F590BA">
            <w:pPr>
              <w:spacing w:after="0" w:line="240" w:lineRule="auto"/>
            </w:pPr>
            <w:r>
              <w:t>System.String</w:t>
            </w:r>
          </w:p>
        </w:tc>
      </w:tr>
      <w:tr w14:paraId="4A205C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EB1576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76AEBF87">
            <w:pPr>
              <w:spacing w:after="0" w:line="240" w:lineRule="auto"/>
            </w:pPr>
          </w:p>
        </w:tc>
        <w:tc>
          <w:tcPr>
            <w:tcW w:w="2880" w:type="dxa"/>
          </w:tcPr>
          <w:p w14:paraId="18290BD5">
            <w:pPr>
              <w:spacing w:after="0" w:line="240" w:lineRule="auto"/>
            </w:pPr>
            <w:r>
              <w:t>System.String</w:t>
            </w:r>
          </w:p>
        </w:tc>
      </w:tr>
      <w:tr w14:paraId="10F56A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0D3D67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7C710ABA">
            <w:pPr>
              <w:spacing w:after="0" w:line="240" w:lineRule="auto"/>
            </w:pPr>
          </w:p>
        </w:tc>
        <w:tc>
          <w:tcPr>
            <w:tcW w:w="2880" w:type="dxa"/>
          </w:tcPr>
          <w:p w14:paraId="26C90C9D">
            <w:pPr>
              <w:spacing w:after="0" w:line="240" w:lineRule="auto"/>
            </w:pPr>
            <w:r>
              <w:t>System.String</w:t>
            </w:r>
          </w:p>
        </w:tc>
      </w:tr>
      <w:tr w14:paraId="34DD6F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80CB4C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71D84F6D">
            <w:pPr>
              <w:spacing w:after="0" w:line="240" w:lineRule="auto"/>
            </w:pPr>
          </w:p>
        </w:tc>
        <w:tc>
          <w:tcPr>
            <w:tcW w:w="2880" w:type="dxa"/>
          </w:tcPr>
          <w:p w14:paraId="2D2388FE">
            <w:pPr>
              <w:spacing w:after="0" w:line="240" w:lineRule="auto"/>
            </w:pPr>
            <w:r>
              <w:t>System.String</w:t>
            </w:r>
          </w:p>
        </w:tc>
      </w:tr>
      <w:tr w14:paraId="0D52EE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CF653A">
            <w:pPr>
              <w:spacing w:after="0" w:line="240" w:lineRule="auto"/>
            </w:pPr>
            <w:r>
              <w:t>CREATEUSER</w:t>
            </w:r>
          </w:p>
        </w:tc>
        <w:tc>
          <w:tcPr>
            <w:tcW w:w="2880" w:type="dxa"/>
          </w:tcPr>
          <w:p w14:paraId="43A998CD">
            <w:pPr>
              <w:spacing w:after="0" w:line="240" w:lineRule="auto"/>
            </w:pPr>
          </w:p>
        </w:tc>
        <w:tc>
          <w:tcPr>
            <w:tcW w:w="2880" w:type="dxa"/>
          </w:tcPr>
          <w:p w14:paraId="29A87B27">
            <w:pPr>
              <w:spacing w:after="0" w:line="240" w:lineRule="auto"/>
            </w:pPr>
            <w:r>
              <w:t>System.String</w:t>
            </w:r>
          </w:p>
        </w:tc>
      </w:tr>
      <w:tr w14:paraId="73BD31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2C5F10">
            <w:pPr>
              <w:spacing w:after="0" w:line="240" w:lineRule="auto"/>
            </w:pPr>
            <w:r>
              <w:t>CREATETIME</w:t>
            </w:r>
          </w:p>
        </w:tc>
        <w:tc>
          <w:tcPr>
            <w:tcW w:w="2880" w:type="dxa"/>
          </w:tcPr>
          <w:p w14:paraId="7EECB8C0">
            <w:pPr>
              <w:spacing w:after="0" w:line="240" w:lineRule="auto"/>
            </w:pPr>
          </w:p>
        </w:tc>
        <w:tc>
          <w:tcPr>
            <w:tcW w:w="2880" w:type="dxa"/>
          </w:tcPr>
          <w:p w14:paraId="21B8AA28">
            <w:pPr>
              <w:spacing w:after="0" w:line="240" w:lineRule="auto"/>
            </w:pPr>
            <w:r>
              <w:t>System.String</w:t>
            </w:r>
          </w:p>
        </w:tc>
      </w:tr>
    </w:tbl>
    <w:p w14:paraId="7921B8CF"/>
    <w:p w14:paraId="19A0DFFB">
      <w:pPr>
        <w:pStyle w:val="4"/>
      </w:pPr>
      <w:r>
        <w:t>表：t_busno_class_base：t_busno_class_base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AE0CD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C4231F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23932DCD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6D8C69F8">
            <w:pPr>
              <w:spacing w:after="0" w:line="240" w:lineRule="auto"/>
            </w:pPr>
            <w:r>
              <w:t>字段类型（C#）</w:t>
            </w:r>
          </w:p>
        </w:tc>
      </w:tr>
      <w:tr w14:paraId="6EB0D0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202764">
            <w:pPr>
              <w:spacing w:after="0" w:line="240" w:lineRule="auto"/>
            </w:pPr>
            <w:r>
              <w:t>CLASSCODE</w:t>
            </w:r>
          </w:p>
        </w:tc>
        <w:tc>
          <w:tcPr>
            <w:tcW w:w="2880" w:type="dxa"/>
          </w:tcPr>
          <w:p w14:paraId="0EF56D42">
            <w:pPr>
              <w:spacing w:after="0" w:line="240" w:lineRule="auto"/>
            </w:pPr>
          </w:p>
        </w:tc>
        <w:tc>
          <w:tcPr>
            <w:tcW w:w="2880" w:type="dxa"/>
          </w:tcPr>
          <w:p w14:paraId="0EFE976A">
            <w:pPr>
              <w:spacing w:after="0" w:line="240" w:lineRule="auto"/>
            </w:pPr>
            <w:r>
              <w:t>System.String</w:t>
            </w:r>
          </w:p>
        </w:tc>
      </w:tr>
      <w:tr w14:paraId="3E76CD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6AF30BF8">
            <w:pPr>
              <w:spacing w:after="0" w:line="240" w:lineRule="auto"/>
            </w:pPr>
            <w:r>
              <w:t>CLASSNAME</w:t>
            </w:r>
          </w:p>
        </w:tc>
        <w:tc>
          <w:tcPr>
            <w:tcW w:w="2880" w:type="dxa"/>
          </w:tcPr>
          <w:p w14:paraId="5CE67FA2">
            <w:pPr>
              <w:spacing w:after="0" w:line="240" w:lineRule="auto"/>
            </w:pPr>
          </w:p>
        </w:tc>
        <w:tc>
          <w:tcPr>
            <w:tcW w:w="2880" w:type="dxa"/>
          </w:tcPr>
          <w:p w14:paraId="13E324C9">
            <w:pPr>
              <w:spacing w:after="0" w:line="240" w:lineRule="auto"/>
            </w:pPr>
            <w:r>
              <w:t>System.String</w:t>
            </w:r>
          </w:p>
        </w:tc>
      </w:tr>
      <w:tr w14:paraId="7327DF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DCD578">
            <w:pPr>
              <w:spacing w:after="0" w:line="240" w:lineRule="auto"/>
            </w:pPr>
            <w:r>
              <w:t>LEVELS</w:t>
            </w:r>
          </w:p>
        </w:tc>
        <w:tc>
          <w:tcPr>
            <w:tcW w:w="2880" w:type="dxa"/>
          </w:tcPr>
          <w:p w14:paraId="41B8B94F">
            <w:pPr>
              <w:spacing w:after="0" w:line="240" w:lineRule="auto"/>
            </w:pPr>
          </w:p>
        </w:tc>
        <w:tc>
          <w:tcPr>
            <w:tcW w:w="2880" w:type="dxa"/>
          </w:tcPr>
          <w:p w14:paraId="74EABD78">
            <w:pPr>
              <w:spacing w:after="0" w:line="240" w:lineRule="auto"/>
            </w:pPr>
            <w:r>
              <w:t>System.String</w:t>
            </w:r>
          </w:p>
        </w:tc>
      </w:tr>
      <w:tr w14:paraId="601EA4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70F376">
            <w:pPr>
              <w:spacing w:after="0" w:line="240" w:lineRule="auto"/>
            </w:pPr>
            <w:r>
              <w:t>CLASSGROUPNO</w:t>
            </w:r>
          </w:p>
        </w:tc>
        <w:tc>
          <w:tcPr>
            <w:tcW w:w="2880" w:type="dxa"/>
          </w:tcPr>
          <w:p w14:paraId="7EB6DBCF">
            <w:pPr>
              <w:spacing w:after="0" w:line="240" w:lineRule="auto"/>
            </w:pPr>
          </w:p>
        </w:tc>
        <w:tc>
          <w:tcPr>
            <w:tcW w:w="2880" w:type="dxa"/>
          </w:tcPr>
          <w:p w14:paraId="628D09C6">
            <w:pPr>
              <w:spacing w:after="0" w:line="240" w:lineRule="auto"/>
            </w:pPr>
            <w:r>
              <w:t>System.String</w:t>
            </w:r>
          </w:p>
        </w:tc>
      </w:tr>
      <w:tr w14:paraId="23779D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C5742E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112894AF">
            <w:pPr>
              <w:spacing w:after="0" w:line="240" w:lineRule="auto"/>
            </w:pPr>
          </w:p>
        </w:tc>
        <w:tc>
          <w:tcPr>
            <w:tcW w:w="2880" w:type="dxa"/>
          </w:tcPr>
          <w:p w14:paraId="586E7D35">
            <w:pPr>
              <w:spacing w:after="0" w:line="240" w:lineRule="auto"/>
            </w:pPr>
            <w:r>
              <w:t>System.String</w:t>
            </w:r>
          </w:p>
        </w:tc>
      </w:tr>
      <w:tr w14:paraId="5D6DD5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D92E59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7C77A210">
            <w:pPr>
              <w:spacing w:after="0" w:line="240" w:lineRule="auto"/>
            </w:pPr>
          </w:p>
        </w:tc>
        <w:tc>
          <w:tcPr>
            <w:tcW w:w="2880" w:type="dxa"/>
          </w:tcPr>
          <w:p w14:paraId="467AB110">
            <w:pPr>
              <w:spacing w:after="0" w:line="240" w:lineRule="auto"/>
            </w:pPr>
            <w:r>
              <w:t>System.String</w:t>
            </w:r>
          </w:p>
        </w:tc>
      </w:tr>
      <w:tr w14:paraId="5BC8BF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FC8D6A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217B9F57">
            <w:pPr>
              <w:spacing w:after="0" w:line="240" w:lineRule="auto"/>
            </w:pPr>
          </w:p>
        </w:tc>
        <w:tc>
          <w:tcPr>
            <w:tcW w:w="2880" w:type="dxa"/>
          </w:tcPr>
          <w:p w14:paraId="3DF93C4E">
            <w:pPr>
              <w:spacing w:after="0" w:line="240" w:lineRule="auto"/>
            </w:pPr>
            <w:r>
              <w:t>System.String</w:t>
            </w:r>
          </w:p>
        </w:tc>
      </w:tr>
      <w:tr w14:paraId="460C43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0E97AF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59E6B55A">
            <w:pPr>
              <w:spacing w:after="0" w:line="240" w:lineRule="auto"/>
            </w:pPr>
          </w:p>
        </w:tc>
        <w:tc>
          <w:tcPr>
            <w:tcW w:w="2880" w:type="dxa"/>
          </w:tcPr>
          <w:p w14:paraId="0840F49C">
            <w:pPr>
              <w:spacing w:after="0" w:line="240" w:lineRule="auto"/>
            </w:pPr>
            <w:r>
              <w:t>System.String</w:t>
            </w:r>
          </w:p>
        </w:tc>
      </w:tr>
      <w:tr w14:paraId="113327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97603A">
            <w:pPr>
              <w:spacing w:after="0" w:line="240" w:lineRule="auto"/>
            </w:pPr>
            <w:r>
              <w:t>PARENTNO</w:t>
            </w:r>
          </w:p>
        </w:tc>
        <w:tc>
          <w:tcPr>
            <w:tcW w:w="2880" w:type="dxa"/>
          </w:tcPr>
          <w:p w14:paraId="4A86B515">
            <w:pPr>
              <w:spacing w:after="0" w:line="240" w:lineRule="auto"/>
            </w:pPr>
          </w:p>
        </w:tc>
        <w:tc>
          <w:tcPr>
            <w:tcW w:w="2880" w:type="dxa"/>
          </w:tcPr>
          <w:p w14:paraId="5A7282C2">
            <w:pPr>
              <w:spacing w:after="0" w:line="240" w:lineRule="auto"/>
            </w:pPr>
            <w:r>
              <w:t>System.String</w:t>
            </w:r>
          </w:p>
        </w:tc>
      </w:tr>
      <w:tr w14:paraId="3EDA30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50AE71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7CD301A5">
            <w:pPr>
              <w:spacing w:after="0" w:line="240" w:lineRule="auto"/>
            </w:pPr>
          </w:p>
        </w:tc>
        <w:tc>
          <w:tcPr>
            <w:tcW w:w="2880" w:type="dxa"/>
          </w:tcPr>
          <w:p w14:paraId="26D833E0">
            <w:pPr>
              <w:spacing w:after="0" w:line="240" w:lineRule="auto"/>
            </w:pPr>
            <w:r>
              <w:t>System.String</w:t>
            </w:r>
          </w:p>
        </w:tc>
      </w:tr>
    </w:tbl>
    <w:p w14:paraId="0A387600"/>
    <w:p w14:paraId="22DCC004">
      <w:pPr>
        <w:pStyle w:val="4"/>
      </w:pPr>
      <w:r>
        <w:t>表：t_busno_class_set：t_busno_class_set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A7A70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EC423B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296C5826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3C945BEF">
            <w:pPr>
              <w:spacing w:after="0" w:line="240" w:lineRule="auto"/>
            </w:pPr>
            <w:r>
              <w:t>字段类型（C#）</w:t>
            </w:r>
          </w:p>
        </w:tc>
      </w:tr>
      <w:tr w14:paraId="31F2A1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48E17B">
            <w:pPr>
              <w:spacing w:after="0" w:line="240" w:lineRule="auto"/>
            </w:pPr>
            <w:r>
              <w:t>BUSNO</w:t>
            </w:r>
          </w:p>
        </w:tc>
        <w:tc>
          <w:tcPr>
            <w:tcW w:w="2880" w:type="dxa"/>
          </w:tcPr>
          <w:p w14:paraId="6FE65DD1">
            <w:pPr>
              <w:spacing w:after="0" w:line="240" w:lineRule="auto"/>
            </w:pPr>
          </w:p>
        </w:tc>
        <w:tc>
          <w:tcPr>
            <w:tcW w:w="2880" w:type="dxa"/>
          </w:tcPr>
          <w:p w14:paraId="62EA23A4">
            <w:pPr>
              <w:spacing w:after="0" w:line="240" w:lineRule="auto"/>
            </w:pPr>
            <w:r>
              <w:t>System.String</w:t>
            </w:r>
          </w:p>
        </w:tc>
      </w:tr>
      <w:tr w14:paraId="3BB826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DD5AB2">
            <w:pPr>
              <w:spacing w:after="0" w:line="240" w:lineRule="auto"/>
            </w:pPr>
            <w:r>
              <w:t>CLASSGROUPNO</w:t>
            </w:r>
          </w:p>
        </w:tc>
        <w:tc>
          <w:tcPr>
            <w:tcW w:w="2880" w:type="dxa"/>
          </w:tcPr>
          <w:p w14:paraId="5474B41E">
            <w:pPr>
              <w:spacing w:after="0" w:line="240" w:lineRule="auto"/>
            </w:pPr>
          </w:p>
        </w:tc>
        <w:tc>
          <w:tcPr>
            <w:tcW w:w="2880" w:type="dxa"/>
          </w:tcPr>
          <w:p w14:paraId="6C54485B">
            <w:pPr>
              <w:spacing w:after="0" w:line="240" w:lineRule="auto"/>
            </w:pPr>
            <w:r>
              <w:t>System.String</w:t>
            </w:r>
          </w:p>
        </w:tc>
      </w:tr>
      <w:tr w14:paraId="383E0B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EB236A">
            <w:pPr>
              <w:spacing w:after="0" w:line="240" w:lineRule="auto"/>
            </w:pPr>
            <w:r>
              <w:t>CLASSCODE</w:t>
            </w:r>
          </w:p>
        </w:tc>
        <w:tc>
          <w:tcPr>
            <w:tcW w:w="2880" w:type="dxa"/>
          </w:tcPr>
          <w:p w14:paraId="215E1374">
            <w:pPr>
              <w:spacing w:after="0" w:line="240" w:lineRule="auto"/>
            </w:pPr>
          </w:p>
        </w:tc>
        <w:tc>
          <w:tcPr>
            <w:tcW w:w="2880" w:type="dxa"/>
          </w:tcPr>
          <w:p w14:paraId="5DB671C2">
            <w:pPr>
              <w:spacing w:after="0" w:line="240" w:lineRule="auto"/>
            </w:pPr>
            <w:r>
              <w:t>System.String</w:t>
            </w:r>
          </w:p>
        </w:tc>
      </w:tr>
      <w:tr w14:paraId="096218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31A209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02B1472C">
            <w:pPr>
              <w:spacing w:after="0" w:line="240" w:lineRule="auto"/>
            </w:pPr>
          </w:p>
        </w:tc>
        <w:tc>
          <w:tcPr>
            <w:tcW w:w="2880" w:type="dxa"/>
          </w:tcPr>
          <w:p w14:paraId="7BD954EF">
            <w:pPr>
              <w:spacing w:after="0" w:line="240" w:lineRule="auto"/>
            </w:pPr>
            <w:r>
              <w:t>System.String</w:t>
            </w:r>
          </w:p>
        </w:tc>
      </w:tr>
      <w:tr w14:paraId="37B7DA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7BB413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0F64122C">
            <w:pPr>
              <w:spacing w:after="0" w:line="240" w:lineRule="auto"/>
            </w:pPr>
          </w:p>
        </w:tc>
        <w:tc>
          <w:tcPr>
            <w:tcW w:w="2880" w:type="dxa"/>
          </w:tcPr>
          <w:p w14:paraId="79810C28">
            <w:pPr>
              <w:spacing w:after="0" w:line="240" w:lineRule="auto"/>
            </w:pPr>
            <w:r>
              <w:t>System.String</w:t>
            </w:r>
          </w:p>
        </w:tc>
      </w:tr>
      <w:tr w14:paraId="234641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459A07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724528AB">
            <w:pPr>
              <w:spacing w:after="0" w:line="240" w:lineRule="auto"/>
            </w:pPr>
          </w:p>
        </w:tc>
        <w:tc>
          <w:tcPr>
            <w:tcW w:w="2880" w:type="dxa"/>
          </w:tcPr>
          <w:p w14:paraId="3D8C18CA">
            <w:pPr>
              <w:spacing w:after="0" w:line="240" w:lineRule="auto"/>
            </w:pPr>
            <w:r>
              <w:t>System.String</w:t>
            </w:r>
          </w:p>
        </w:tc>
      </w:tr>
    </w:tbl>
    <w:p w14:paraId="0A9D1F19"/>
    <w:p w14:paraId="0DB58713">
      <w:pPr>
        <w:pStyle w:val="4"/>
      </w:pPr>
      <w:r>
        <w:t>表：t_cashtype：t_cashtype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94A62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F826AE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617C13A2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15FD081E">
            <w:pPr>
              <w:spacing w:after="0" w:line="240" w:lineRule="auto"/>
            </w:pPr>
            <w:r>
              <w:t>字段类型（C#）</w:t>
            </w:r>
          </w:p>
        </w:tc>
      </w:tr>
      <w:tr w14:paraId="7D2903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5EE62D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3EC3BE2F">
            <w:pPr>
              <w:spacing w:after="0" w:line="240" w:lineRule="auto"/>
            </w:pPr>
          </w:p>
        </w:tc>
        <w:tc>
          <w:tcPr>
            <w:tcW w:w="2880" w:type="dxa"/>
          </w:tcPr>
          <w:p w14:paraId="6C697653">
            <w:pPr>
              <w:spacing w:after="0" w:line="240" w:lineRule="auto"/>
            </w:pPr>
            <w:r>
              <w:t>System.String</w:t>
            </w:r>
          </w:p>
        </w:tc>
      </w:tr>
      <w:tr w14:paraId="6290F4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98FF0D">
            <w:pPr>
              <w:spacing w:after="0" w:line="240" w:lineRule="auto"/>
            </w:pPr>
            <w:r>
              <w:t>CASHTYPEID</w:t>
            </w:r>
          </w:p>
        </w:tc>
        <w:tc>
          <w:tcPr>
            <w:tcW w:w="2880" w:type="dxa"/>
          </w:tcPr>
          <w:p w14:paraId="5D873903">
            <w:pPr>
              <w:spacing w:after="0" w:line="240" w:lineRule="auto"/>
            </w:pPr>
          </w:p>
        </w:tc>
        <w:tc>
          <w:tcPr>
            <w:tcW w:w="2880" w:type="dxa"/>
          </w:tcPr>
          <w:p w14:paraId="1C97C936">
            <w:pPr>
              <w:spacing w:after="0" w:line="240" w:lineRule="auto"/>
            </w:pPr>
            <w:r>
              <w:t>System.String</w:t>
            </w:r>
          </w:p>
        </w:tc>
      </w:tr>
      <w:tr w14:paraId="53071F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42EBB3">
            <w:pPr>
              <w:spacing w:after="0" w:line="240" w:lineRule="auto"/>
            </w:pPr>
            <w:r>
              <w:t>CASHTYPE</w:t>
            </w:r>
          </w:p>
        </w:tc>
        <w:tc>
          <w:tcPr>
            <w:tcW w:w="2880" w:type="dxa"/>
          </w:tcPr>
          <w:p w14:paraId="7E42EFE8">
            <w:pPr>
              <w:spacing w:after="0" w:line="240" w:lineRule="auto"/>
            </w:pPr>
          </w:p>
        </w:tc>
        <w:tc>
          <w:tcPr>
            <w:tcW w:w="2880" w:type="dxa"/>
          </w:tcPr>
          <w:p w14:paraId="76E467A4">
            <w:pPr>
              <w:spacing w:after="0" w:line="240" w:lineRule="auto"/>
            </w:pPr>
            <w:r>
              <w:t>System.String</w:t>
            </w:r>
          </w:p>
        </w:tc>
      </w:tr>
      <w:tr w14:paraId="1097E5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56E3B4">
            <w:pPr>
              <w:spacing w:after="0" w:line="240" w:lineRule="auto"/>
            </w:pPr>
            <w:r>
              <w:t>CASHTYPENAME</w:t>
            </w:r>
          </w:p>
        </w:tc>
        <w:tc>
          <w:tcPr>
            <w:tcW w:w="2880" w:type="dxa"/>
          </w:tcPr>
          <w:p w14:paraId="01D32C6C">
            <w:pPr>
              <w:spacing w:after="0" w:line="240" w:lineRule="auto"/>
            </w:pPr>
          </w:p>
        </w:tc>
        <w:tc>
          <w:tcPr>
            <w:tcW w:w="2880" w:type="dxa"/>
          </w:tcPr>
          <w:p w14:paraId="41E2D83E">
            <w:pPr>
              <w:spacing w:after="0" w:line="240" w:lineRule="auto"/>
            </w:pPr>
            <w:r>
              <w:t>System.String</w:t>
            </w:r>
          </w:p>
        </w:tc>
      </w:tr>
      <w:tr w14:paraId="0AF072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7361B2">
            <w:pPr>
              <w:spacing w:after="0" w:line="240" w:lineRule="auto"/>
            </w:pPr>
            <w:r>
              <w:t>BANK</w:t>
            </w:r>
          </w:p>
        </w:tc>
        <w:tc>
          <w:tcPr>
            <w:tcW w:w="2880" w:type="dxa"/>
          </w:tcPr>
          <w:p w14:paraId="6B155D19">
            <w:pPr>
              <w:spacing w:after="0" w:line="240" w:lineRule="auto"/>
            </w:pPr>
          </w:p>
        </w:tc>
        <w:tc>
          <w:tcPr>
            <w:tcW w:w="2880" w:type="dxa"/>
          </w:tcPr>
          <w:p w14:paraId="6E875956">
            <w:pPr>
              <w:spacing w:after="0" w:line="240" w:lineRule="auto"/>
            </w:pPr>
            <w:r>
              <w:t>System.String</w:t>
            </w:r>
          </w:p>
        </w:tc>
      </w:tr>
      <w:tr w14:paraId="675A43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6CE4CC">
            <w:pPr>
              <w:spacing w:after="0" w:line="240" w:lineRule="auto"/>
            </w:pPr>
            <w:r>
              <w:t>BANKNO</w:t>
            </w:r>
          </w:p>
        </w:tc>
        <w:tc>
          <w:tcPr>
            <w:tcW w:w="2880" w:type="dxa"/>
          </w:tcPr>
          <w:p w14:paraId="33854BEE">
            <w:pPr>
              <w:spacing w:after="0" w:line="240" w:lineRule="auto"/>
            </w:pPr>
          </w:p>
        </w:tc>
        <w:tc>
          <w:tcPr>
            <w:tcW w:w="2880" w:type="dxa"/>
          </w:tcPr>
          <w:p w14:paraId="0AABC979">
            <w:pPr>
              <w:spacing w:after="0" w:line="240" w:lineRule="auto"/>
            </w:pPr>
            <w:r>
              <w:t>System.String</w:t>
            </w:r>
          </w:p>
        </w:tc>
      </w:tr>
      <w:tr w14:paraId="43DBE8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50BB28">
            <w:pPr>
              <w:spacing w:after="0" w:line="240" w:lineRule="auto"/>
            </w:pPr>
            <w:r>
              <w:t>SUBJECTID</w:t>
            </w:r>
          </w:p>
        </w:tc>
        <w:tc>
          <w:tcPr>
            <w:tcW w:w="2880" w:type="dxa"/>
          </w:tcPr>
          <w:p w14:paraId="410EA243">
            <w:pPr>
              <w:spacing w:after="0" w:line="240" w:lineRule="auto"/>
            </w:pPr>
          </w:p>
        </w:tc>
        <w:tc>
          <w:tcPr>
            <w:tcW w:w="2880" w:type="dxa"/>
          </w:tcPr>
          <w:p w14:paraId="7AC1FFDD">
            <w:pPr>
              <w:spacing w:after="0" w:line="240" w:lineRule="auto"/>
            </w:pPr>
            <w:r>
              <w:t>System.String</w:t>
            </w:r>
          </w:p>
        </w:tc>
      </w:tr>
      <w:tr w14:paraId="236982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684EB4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099BF6A4">
            <w:pPr>
              <w:spacing w:after="0" w:line="240" w:lineRule="auto"/>
            </w:pPr>
          </w:p>
        </w:tc>
        <w:tc>
          <w:tcPr>
            <w:tcW w:w="2880" w:type="dxa"/>
          </w:tcPr>
          <w:p w14:paraId="747C49ED">
            <w:pPr>
              <w:spacing w:after="0" w:line="240" w:lineRule="auto"/>
            </w:pPr>
            <w:r>
              <w:t>System.String</w:t>
            </w:r>
          </w:p>
        </w:tc>
      </w:tr>
      <w:tr w14:paraId="73A0F7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BD5C5A">
            <w:pPr>
              <w:spacing w:after="0" w:line="240" w:lineRule="auto"/>
            </w:pPr>
            <w:r>
              <w:t>CREATEUSER</w:t>
            </w:r>
          </w:p>
        </w:tc>
        <w:tc>
          <w:tcPr>
            <w:tcW w:w="2880" w:type="dxa"/>
          </w:tcPr>
          <w:p w14:paraId="79410495">
            <w:pPr>
              <w:spacing w:after="0" w:line="240" w:lineRule="auto"/>
            </w:pPr>
          </w:p>
        </w:tc>
        <w:tc>
          <w:tcPr>
            <w:tcW w:w="2880" w:type="dxa"/>
          </w:tcPr>
          <w:p w14:paraId="60873EAF">
            <w:pPr>
              <w:spacing w:after="0" w:line="240" w:lineRule="auto"/>
            </w:pPr>
            <w:r>
              <w:t>System.String</w:t>
            </w:r>
          </w:p>
        </w:tc>
      </w:tr>
      <w:tr w14:paraId="254909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51403A">
            <w:pPr>
              <w:spacing w:after="0" w:line="240" w:lineRule="auto"/>
            </w:pPr>
            <w:r>
              <w:t>CREATETIME</w:t>
            </w:r>
          </w:p>
        </w:tc>
        <w:tc>
          <w:tcPr>
            <w:tcW w:w="2880" w:type="dxa"/>
          </w:tcPr>
          <w:p w14:paraId="32F3A5A1">
            <w:pPr>
              <w:spacing w:after="0" w:line="240" w:lineRule="auto"/>
            </w:pPr>
          </w:p>
        </w:tc>
        <w:tc>
          <w:tcPr>
            <w:tcW w:w="2880" w:type="dxa"/>
          </w:tcPr>
          <w:p w14:paraId="603783F5">
            <w:pPr>
              <w:spacing w:after="0" w:line="240" w:lineRule="auto"/>
            </w:pPr>
            <w:r>
              <w:t>System.String</w:t>
            </w:r>
          </w:p>
        </w:tc>
      </w:tr>
      <w:tr w14:paraId="2B4367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FD4176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1737EE75">
            <w:pPr>
              <w:spacing w:after="0" w:line="240" w:lineRule="auto"/>
            </w:pPr>
          </w:p>
        </w:tc>
        <w:tc>
          <w:tcPr>
            <w:tcW w:w="2880" w:type="dxa"/>
          </w:tcPr>
          <w:p w14:paraId="26CB4A82">
            <w:pPr>
              <w:spacing w:after="0" w:line="240" w:lineRule="auto"/>
            </w:pPr>
            <w:r>
              <w:t>System.String</w:t>
            </w:r>
          </w:p>
        </w:tc>
      </w:tr>
      <w:tr w14:paraId="4C1BD9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C7B5DE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534FE2CE">
            <w:pPr>
              <w:spacing w:after="0" w:line="240" w:lineRule="auto"/>
            </w:pPr>
          </w:p>
        </w:tc>
        <w:tc>
          <w:tcPr>
            <w:tcW w:w="2880" w:type="dxa"/>
          </w:tcPr>
          <w:p w14:paraId="7012BE8A">
            <w:pPr>
              <w:spacing w:after="0" w:line="240" w:lineRule="auto"/>
            </w:pPr>
            <w:r>
              <w:t>System.String</w:t>
            </w:r>
          </w:p>
        </w:tc>
      </w:tr>
      <w:tr w14:paraId="485BBC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C98088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620E8D78">
            <w:pPr>
              <w:spacing w:after="0" w:line="240" w:lineRule="auto"/>
            </w:pPr>
          </w:p>
        </w:tc>
        <w:tc>
          <w:tcPr>
            <w:tcW w:w="2880" w:type="dxa"/>
          </w:tcPr>
          <w:p w14:paraId="729DCAFD">
            <w:pPr>
              <w:spacing w:after="0" w:line="240" w:lineRule="auto"/>
            </w:pPr>
            <w:r>
              <w:t>System.String</w:t>
            </w:r>
          </w:p>
        </w:tc>
      </w:tr>
      <w:tr w14:paraId="0423EB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F59C21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5FB07D7C">
            <w:pPr>
              <w:spacing w:after="0" w:line="240" w:lineRule="auto"/>
            </w:pPr>
          </w:p>
        </w:tc>
        <w:tc>
          <w:tcPr>
            <w:tcW w:w="2880" w:type="dxa"/>
          </w:tcPr>
          <w:p w14:paraId="02FD26FE">
            <w:pPr>
              <w:spacing w:after="0" w:line="240" w:lineRule="auto"/>
            </w:pPr>
            <w:r>
              <w:t>System.String</w:t>
            </w:r>
          </w:p>
        </w:tc>
      </w:tr>
    </w:tbl>
    <w:p w14:paraId="6457FABF"/>
    <w:p w14:paraId="07EF4C3E">
      <w:pPr>
        <w:pStyle w:val="4"/>
      </w:pPr>
      <w:r>
        <w:t>表：t_class：t_class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FF86E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EAE539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5C78F8A2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4D3F456B">
            <w:pPr>
              <w:spacing w:after="0" w:line="240" w:lineRule="auto"/>
            </w:pPr>
            <w:r>
              <w:t>字段类型（C#）</w:t>
            </w:r>
          </w:p>
        </w:tc>
      </w:tr>
      <w:tr w14:paraId="71AE43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5DA2E4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5834BAE8">
            <w:pPr>
              <w:spacing w:after="0" w:line="240" w:lineRule="auto"/>
            </w:pPr>
          </w:p>
        </w:tc>
        <w:tc>
          <w:tcPr>
            <w:tcW w:w="2880" w:type="dxa"/>
          </w:tcPr>
          <w:p w14:paraId="431823A2">
            <w:pPr>
              <w:spacing w:after="0" w:line="240" w:lineRule="auto"/>
            </w:pPr>
            <w:r>
              <w:t>System.String</w:t>
            </w:r>
          </w:p>
        </w:tc>
      </w:tr>
      <w:tr w14:paraId="7BF1B1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F78855">
            <w:pPr>
              <w:spacing w:after="0" w:line="240" w:lineRule="auto"/>
            </w:pPr>
            <w:r>
              <w:t>CLASSCODE</w:t>
            </w:r>
          </w:p>
        </w:tc>
        <w:tc>
          <w:tcPr>
            <w:tcW w:w="2880" w:type="dxa"/>
          </w:tcPr>
          <w:p w14:paraId="4267D07C">
            <w:pPr>
              <w:spacing w:after="0" w:line="240" w:lineRule="auto"/>
            </w:pPr>
          </w:p>
        </w:tc>
        <w:tc>
          <w:tcPr>
            <w:tcW w:w="2880" w:type="dxa"/>
          </w:tcPr>
          <w:p w14:paraId="10A7DB97">
            <w:pPr>
              <w:spacing w:after="0" w:line="240" w:lineRule="auto"/>
            </w:pPr>
            <w:r>
              <w:t>System.String</w:t>
            </w:r>
          </w:p>
        </w:tc>
      </w:tr>
      <w:tr w14:paraId="7933D0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1E68CE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23C84037">
            <w:pPr>
              <w:spacing w:after="0" w:line="240" w:lineRule="auto"/>
            </w:pPr>
          </w:p>
        </w:tc>
        <w:tc>
          <w:tcPr>
            <w:tcW w:w="2880" w:type="dxa"/>
          </w:tcPr>
          <w:p w14:paraId="593F9A35">
            <w:pPr>
              <w:spacing w:after="0" w:line="240" w:lineRule="auto"/>
            </w:pPr>
            <w:r>
              <w:t>System.String</w:t>
            </w:r>
          </w:p>
        </w:tc>
      </w:tr>
      <w:tr w14:paraId="454B8C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6B7B02">
            <w:pPr>
              <w:spacing w:after="0" w:line="240" w:lineRule="auto"/>
            </w:pPr>
            <w:r>
              <w:t>ISNULLABLE</w:t>
            </w:r>
          </w:p>
        </w:tc>
        <w:tc>
          <w:tcPr>
            <w:tcW w:w="2880" w:type="dxa"/>
          </w:tcPr>
          <w:p w14:paraId="1597E51F">
            <w:pPr>
              <w:spacing w:after="0" w:line="240" w:lineRule="auto"/>
            </w:pPr>
          </w:p>
        </w:tc>
        <w:tc>
          <w:tcPr>
            <w:tcW w:w="2880" w:type="dxa"/>
          </w:tcPr>
          <w:p w14:paraId="6DAA196E">
            <w:pPr>
              <w:spacing w:after="0" w:line="240" w:lineRule="auto"/>
            </w:pPr>
            <w:r>
              <w:t>System.String</w:t>
            </w:r>
          </w:p>
        </w:tc>
      </w:tr>
      <w:tr w14:paraId="542358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52F069">
            <w:pPr>
              <w:spacing w:after="0" w:line="240" w:lineRule="auto"/>
            </w:pPr>
            <w:r>
              <w:t>IFTRAN</w:t>
            </w:r>
          </w:p>
        </w:tc>
        <w:tc>
          <w:tcPr>
            <w:tcW w:w="2880" w:type="dxa"/>
          </w:tcPr>
          <w:p w14:paraId="5EEBF6A8">
            <w:pPr>
              <w:spacing w:after="0" w:line="240" w:lineRule="auto"/>
            </w:pPr>
          </w:p>
        </w:tc>
        <w:tc>
          <w:tcPr>
            <w:tcW w:w="2880" w:type="dxa"/>
          </w:tcPr>
          <w:p w14:paraId="47BCDF19">
            <w:pPr>
              <w:spacing w:after="0" w:line="240" w:lineRule="auto"/>
            </w:pPr>
            <w:r>
              <w:t>System.String</w:t>
            </w:r>
          </w:p>
        </w:tc>
      </w:tr>
      <w:tr w14:paraId="357D79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0ED7FA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0B3A404B">
            <w:pPr>
              <w:spacing w:after="0" w:line="240" w:lineRule="auto"/>
            </w:pPr>
          </w:p>
        </w:tc>
        <w:tc>
          <w:tcPr>
            <w:tcW w:w="2880" w:type="dxa"/>
          </w:tcPr>
          <w:p w14:paraId="7A15CB6C">
            <w:pPr>
              <w:spacing w:after="0" w:line="240" w:lineRule="auto"/>
            </w:pPr>
            <w:r>
              <w:t>System.String</w:t>
            </w:r>
          </w:p>
        </w:tc>
      </w:tr>
      <w:tr w14:paraId="6B8C2C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A881C5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59351DE9">
            <w:pPr>
              <w:spacing w:after="0" w:line="240" w:lineRule="auto"/>
            </w:pPr>
          </w:p>
        </w:tc>
        <w:tc>
          <w:tcPr>
            <w:tcW w:w="2880" w:type="dxa"/>
          </w:tcPr>
          <w:p w14:paraId="10F14AAF">
            <w:pPr>
              <w:spacing w:after="0" w:line="240" w:lineRule="auto"/>
            </w:pPr>
            <w:r>
              <w:t>System.String</w:t>
            </w:r>
          </w:p>
        </w:tc>
      </w:tr>
      <w:tr w14:paraId="422966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37FA0E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1BB6BBC4">
            <w:pPr>
              <w:spacing w:after="0" w:line="240" w:lineRule="auto"/>
            </w:pPr>
          </w:p>
        </w:tc>
        <w:tc>
          <w:tcPr>
            <w:tcW w:w="2880" w:type="dxa"/>
          </w:tcPr>
          <w:p w14:paraId="46283C2E">
            <w:pPr>
              <w:spacing w:after="0" w:line="240" w:lineRule="auto"/>
            </w:pPr>
            <w:r>
              <w:t>System.String</w:t>
            </w:r>
          </w:p>
        </w:tc>
      </w:tr>
      <w:tr w14:paraId="5D309D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A0EDD4">
            <w:pPr>
              <w:spacing w:after="0" w:line="240" w:lineRule="auto"/>
            </w:pPr>
            <w:r>
              <w:t>UNAVAILABLE</w:t>
            </w:r>
          </w:p>
        </w:tc>
        <w:tc>
          <w:tcPr>
            <w:tcW w:w="2880" w:type="dxa"/>
          </w:tcPr>
          <w:p w14:paraId="1F1D79E2">
            <w:pPr>
              <w:spacing w:after="0" w:line="240" w:lineRule="auto"/>
            </w:pPr>
          </w:p>
        </w:tc>
        <w:tc>
          <w:tcPr>
            <w:tcW w:w="2880" w:type="dxa"/>
          </w:tcPr>
          <w:p w14:paraId="2EB5A2C2">
            <w:pPr>
              <w:spacing w:after="0" w:line="240" w:lineRule="auto"/>
            </w:pPr>
            <w:r>
              <w:t>System.String</w:t>
            </w:r>
          </w:p>
        </w:tc>
      </w:tr>
    </w:tbl>
    <w:p w14:paraId="5AEC4E1D"/>
    <w:p w14:paraId="2FBA92F3">
      <w:pPr>
        <w:pStyle w:val="4"/>
      </w:pPr>
      <w:r>
        <w:t>表：t_class_base：t_class_base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666CE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668A12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2E710E71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508D850D">
            <w:pPr>
              <w:spacing w:after="0" w:line="240" w:lineRule="auto"/>
            </w:pPr>
            <w:r>
              <w:t>字段类型（C#）</w:t>
            </w:r>
          </w:p>
        </w:tc>
      </w:tr>
      <w:tr w14:paraId="2DB540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D78FA7">
            <w:pPr>
              <w:spacing w:after="0" w:line="240" w:lineRule="auto"/>
            </w:pPr>
            <w:r>
              <w:t>CLASSCODE</w:t>
            </w:r>
          </w:p>
        </w:tc>
        <w:tc>
          <w:tcPr>
            <w:tcW w:w="2880" w:type="dxa"/>
          </w:tcPr>
          <w:p w14:paraId="2B94C349">
            <w:pPr>
              <w:spacing w:after="0" w:line="240" w:lineRule="auto"/>
            </w:pPr>
          </w:p>
        </w:tc>
        <w:tc>
          <w:tcPr>
            <w:tcW w:w="2880" w:type="dxa"/>
          </w:tcPr>
          <w:p w14:paraId="7E359058">
            <w:pPr>
              <w:spacing w:after="0" w:line="240" w:lineRule="auto"/>
            </w:pPr>
            <w:r>
              <w:t>System.String</w:t>
            </w:r>
          </w:p>
        </w:tc>
      </w:tr>
      <w:tr w14:paraId="671604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B1A9E0">
            <w:pPr>
              <w:spacing w:after="0" w:line="240" w:lineRule="auto"/>
            </w:pPr>
            <w:r>
              <w:t>CLASSNAME</w:t>
            </w:r>
          </w:p>
        </w:tc>
        <w:tc>
          <w:tcPr>
            <w:tcW w:w="2880" w:type="dxa"/>
          </w:tcPr>
          <w:p w14:paraId="41543E3C">
            <w:pPr>
              <w:spacing w:after="0" w:line="240" w:lineRule="auto"/>
            </w:pPr>
          </w:p>
        </w:tc>
        <w:tc>
          <w:tcPr>
            <w:tcW w:w="2880" w:type="dxa"/>
          </w:tcPr>
          <w:p w14:paraId="0CB35DEE">
            <w:pPr>
              <w:spacing w:after="0" w:line="240" w:lineRule="auto"/>
            </w:pPr>
            <w:r>
              <w:t>System.String</w:t>
            </w:r>
          </w:p>
        </w:tc>
      </w:tr>
      <w:tr w14:paraId="2D91A3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2A5CB6">
            <w:pPr>
              <w:spacing w:after="0" w:line="240" w:lineRule="auto"/>
            </w:pPr>
            <w:r>
              <w:t>LEVELS</w:t>
            </w:r>
          </w:p>
        </w:tc>
        <w:tc>
          <w:tcPr>
            <w:tcW w:w="2880" w:type="dxa"/>
          </w:tcPr>
          <w:p w14:paraId="228585B2">
            <w:pPr>
              <w:spacing w:after="0" w:line="240" w:lineRule="auto"/>
            </w:pPr>
          </w:p>
        </w:tc>
        <w:tc>
          <w:tcPr>
            <w:tcW w:w="2880" w:type="dxa"/>
          </w:tcPr>
          <w:p w14:paraId="6CF6DC8F">
            <w:pPr>
              <w:spacing w:after="0" w:line="240" w:lineRule="auto"/>
            </w:pPr>
            <w:r>
              <w:t>System.String</w:t>
            </w:r>
          </w:p>
        </w:tc>
      </w:tr>
      <w:tr w14:paraId="5431D4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A3EE19">
            <w:pPr>
              <w:spacing w:after="0" w:line="240" w:lineRule="auto"/>
            </w:pPr>
            <w:r>
              <w:t>CLASSGROUPNO</w:t>
            </w:r>
          </w:p>
        </w:tc>
        <w:tc>
          <w:tcPr>
            <w:tcW w:w="2880" w:type="dxa"/>
          </w:tcPr>
          <w:p w14:paraId="59E8550A">
            <w:pPr>
              <w:spacing w:after="0" w:line="240" w:lineRule="auto"/>
            </w:pPr>
          </w:p>
        </w:tc>
        <w:tc>
          <w:tcPr>
            <w:tcW w:w="2880" w:type="dxa"/>
          </w:tcPr>
          <w:p w14:paraId="1F698CAE">
            <w:pPr>
              <w:spacing w:after="0" w:line="240" w:lineRule="auto"/>
            </w:pPr>
            <w:r>
              <w:t>System.String</w:t>
            </w:r>
          </w:p>
        </w:tc>
      </w:tr>
      <w:tr w14:paraId="4CB74C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97884D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73802244">
            <w:pPr>
              <w:spacing w:after="0" w:line="240" w:lineRule="auto"/>
            </w:pPr>
          </w:p>
        </w:tc>
        <w:tc>
          <w:tcPr>
            <w:tcW w:w="2880" w:type="dxa"/>
          </w:tcPr>
          <w:p w14:paraId="73BA4F04">
            <w:pPr>
              <w:spacing w:after="0" w:line="240" w:lineRule="auto"/>
            </w:pPr>
            <w:r>
              <w:t>System.String</w:t>
            </w:r>
          </w:p>
        </w:tc>
      </w:tr>
      <w:tr w14:paraId="0B898E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9B77C3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45802A0A">
            <w:pPr>
              <w:spacing w:after="0" w:line="240" w:lineRule="auto"/>
            </w:pPr>
          </w:p>
        </w:tc>
        <w:tc>
          <w:tcPr>
            <w:tcW w:w="2880" w:type="dxa"/>
          </w:tcPr>
          <w:p w14:paraId="54270281">
            <w:pPr>
              <w:spacing w:after="0" w:line="240" w:lineRule="auto"/>
            </w:pPr>
            <w:r>
              <w:t>System.String</w:t>
            </w:r>
          </w:p>
        </w:tc>
      </w:tr>
      <w:tr w14:paraId="40234E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FF23A2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06A925C0">
            <w:pPr>
              <w:spacing w:after="0" w:line="240" w:lineRule="auto"/>
            </w:pPr>
          </w:p>
        </w:tc>
        <w:tc>
          <w:tcPr>
            <w:tcW w:w="2880" w:type="dxa"/>
          </w:tcPr>
          <w:p w14:paraId="711B12A7">
            <w:pPr>
              <w:spacing w:after="0" w:line="240" w:lineRule="auto"/>
            </w:pPr>
            <w:r>
              <w:t>System.String</w:t>
            </w:r>
          </w:p>
        </w:tc>
      </w:tr>
      <w:tr w14:paraId="1445DF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E3B55F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1CCDB31F">
            <w:pPr>
              <w:spacing w:after="0" w:line="240" w:lineRule="auto"/>
            </w:pPr>
          </w:p>
        </w:tc>
        <w:tc>
          <w:tcPr>
            <w:tcW w:w="2880" w:type="dxa"/>
          </w:tcPr>
          <w:p w14:paraId="46F1D240">
            <w:pPr>
              <w:spacing w:after="0" w:line="240" w:lineRule="auto"/>
            </w:pPr>
            <w:r>
              <w:t>System.String</w:t>
            </w:r>
          </w:p>
        </w:tc>
      </w:tr>
      <w:tr w14:paraId="2D1A99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BCB76B">
            <w:pPr>
              <w:spacing w:after="0" w:line="240" w:lineRule="auto"/>
            </w:pPr>
            <w:r>
              <w:t>PARENTNO</w:t>
            </w:r>
          </w:p>
        </w:tc>
        <w:tc>
          <w:tcPr>
            <w:tcW w:w="2880" w:type="dxa"/>
          </w:tcPr>
          <w:p w14:paraId="32BEC07D">
            <w:pPr>
              <w:spacing w:after="0" w:line="240" w:lineRule="auto"/>
            </w:pPr>
          </w:p>
        </w:tc>
        <w:tc>
          <w:tcPr>
            <w:tcW w:w="2880" w:type="dxa"/>
          </w:tcPr>
          <w:p w14:paraId="2DAEEB90">
            <w:pPr>
              <w:spacing w:after="0" w:line="240" w:lineRule="auto"/>
            </w:pPr>
            <w:r>
              <w:t>System.String</w:t>
            </w:r>
          </w:p>
        </w:tc>
      </w:tr>
      <w:tr w14:paraId="000C6F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987A6A">
            <w:pPr>
              <w:spacing w:after="0" w:line="240" w:lineRule="auto"/>
            </w:pPr>
            <w:r>
              <w:t>JUDGMENT</w:t>
            </w:r>
          </w:p>
        </w:tc>
        <w:tc>
          <w:tcPr>
            <w:tcW w:w="2880" w:type="dxa"/>
          </w:tcPr>
          <w:p w14:paraId="59E61AC6">
            <w:pPr>
              <w:spacing w:after="0" w:line="240" w:lineRule="auto"/>
            </w:pPr>
          </w:p>
        </w:tc>
        <w:tc>
          <w:tcPr>
            <w:tcW w:w="2880" w:type="dxa"/>
          </w:tcPr>
          <w:p w14:paraId="64CDC52B">
            <w:pPr>
              <w:spacing w:after="0" w:line="240" w:lineRule="auto"/>
            </w:pPr>
            <w:r>
              <w:t>System.String</w:t>
            </w:r>
          </w:p>
        </w:tc>
      </w:tr>
      <w:tr w14:paraId="0AB7FD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C2241D">
            <w:pPr>
              <w:spacing w:after="0" w:line="240" w:lineRule="auto"/>
            </w:pPr>
            <w:r>
              <w:t>ISGLOBALCLASS</w:t>
            </w:r>
          </w:p>
        </w:tc>
        <w:tc>
          <w:tcPr>
            <w:tcW w:w="2880" w:type="dxa"/>
          </w:tcPr>
          <w:p w14:paraId="7B02013C">
            <w:pPr>
              <w:spacing w:after="0" w:line="240" w:lineRule="auto"/>
            </w:pPr>
          </w:p>
        </w:tc>
        <w:tc>
          <w:tcPr>
            <w:tcW w:w="2880" w:type="dxa"/>
          </w:tcPr>
          <w:p w14:paraId="25DF3B06">
            <w:pPr>
              <w:spacing w:after="0" w:line="240" w:lineRule="auto"/>
            </w:pPr>
            <w:r>
              <w:t>System.String</w:t>
            </w:r>
          </w:p>
        </w:tc>
      </w:tr>
      <w:tr w14:paraId="588C31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FDBFF2">
            <w:pPr>
              <w:spacing w:after="0" w:line="240" w:lineRule="auto"/>
            </w:pPr>
            <w:r>
              <w:t>CLASSABC</w:t>
            </w:r>
          </w:p>
        </w:tc>
        <w:tc>
          <w:tcPr>
            <w:tcW w:w="2880" w:type="dxa"/>
          </w:tcPr>
          <w:p w14:paraId="4D67F5FA">
            <w:pPr>
              <w:spacing w:after="0" w:line="240" w:lineRule="auto"/>
            </w:pPr>
          </w:p>
        </w:tc>
        <w:tc>
          <w:tcPr>
            <w:tcW w:w="2880" w:type="dxa"/>
          </w:tcPr>
          <w:p w14:paraId="09164D4A">
            <w:pPr>
              <w:spacing w:after="0" w:line="240" w:lineRule="auto"/>
            </w:pPr>
            <w:r>
              <w:t>System.String</w:t>
            </w:r>
          </w:p>
        </w:tc>
      </w:tr>
      <w:tr w14:paraId="57D2FC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0DD43B">
            <w:pPr>
              <w:spacing w:after="0" w:line="240" w:lineRule="auto"/>
            </w:pPr>
            <w:r>
              <w:t>CLASSQTY</w:t>
            </w:r>
          </w:p>
        </w:tc>
        <w:tc>
          <w:tcPr>
            <w:tcW w:w="2880" w:type="dxa"/>
          </w:tcPr>
          <w:p w14:paraId="17A06D73">
            <w:pPr>
              <w:spacing w:after="0" w:line="240" w:lineRule="auto"/>
            </w:pPr>
          </w:p>
        </w:tc>
        <w:tc>
          <w:tcPr>
            <w:tcW w:w="2880" w:type="dxa"/>
          </w:tcPr>
          <w:p w14:paraId="260C3027">
            <w:pPr>
              <w:spacing w:after="0" w:line="240" w:lineRule="auto"/>
            </w:pPr>
            <w:r>
              <w:t>System.String</w:t>
            </w:r>
          </w:p>
        </w:tc>
      </w:tr>
      <w:tr w14:paraId="7029AA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3CE5F2">
            <w:pPr>
              <w:spacing w:after="0" w:line="240" w:lineRule="auto"/>
            </w:pPr>
            <w:r>
              <w:t>REALQTY</w:t>
            </w:r>
          </w:p>
        </w:tc>
        <w:tc>
          <w:tcPr>
            <w:tcW w:w="2880" w:type="dxa"/>
          </w:tcPr>
          <w:p w14:paraId="11603CD6">
            <w:pPr>
              <w:spacing w:after="0" w:line="240" w:lineRule="auto"/>
            </w:pPr>
          </w:p>
        </w:tc>
        <w:tc>
          <w:tcPr>
            <w:tcW w:w="2880" w:type="dxa"/>
          </w:tcPr>
          <w:p w14:paraId="0530B68B">
            <w:pPr>
              <w:spacing w:after="0" w:line="240" w:lineRule="auto"/>
            </w:pPr>
            <w:r>
              <w:t>System.String</w:t>
            </w:r>
          </w:p>
        </w:tc>
      </w:tr>
      <w:tr w14:paraId="523ADF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7E6E67">
            <w:pPr>
              <w:spacing w:after="0" w:line="240" w:lineRule="auto"/>
            </w:pPr>
            <w:r>
              <w:t>SUMQTY</w:t>
            </w:r>
          </w:p>
        </w:tc>
        <w:tc>
          <w:tcPr>
            <w:tcW w:w="2880" w:type="dxa"/>
          </w:tcPr>
          <w:p w14:paraId="7156A74A">
            <w:pPr>
              <w:spacing w:after="0" w:line="240" w:lineRule="auto"/>
            </w:pPr>
          </w:p>
        </w:tc>
        <w:tc>
          <w:tcPr>
            <w:tcW w:w="2880" w:type="dxa"/>
          </w:tcPr>
          <w:p w14:paraId="1D187347">
            <w:pPr>
              <w:spacing w:after="0" w:line="240" w:lineRule="auto"/>
            </w:pPr>
            <w:r>
              <w:t>System.String</w:t>
            </w:r>
          </w:p>
        </w:tc>
      </w:tr>
      <w:tr w14:paraId="40A495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1335EB">
            <w:pPr>
              <w:spacing w:after="0" w:line="240" w:lineRule="auto"/>
            </w:pPr>
            <w:r>
              <w:t>CLASSPROP</w:t>
            </w:r>
          </w:p>
        </w:tc>
        <w:tc>
          <w:tcPr>
            <w:tcW w:w="2880" w:type="dxa"/>
          </w:tcPr>
          <w:p w14:paraId="4B8C5294">
            <w:pPr>
              <w:spacing w:after="0" w:line="240" w:lineRule="auto"/>
            </w:pPr>
          </w:p>
        </w:tc>
        <w:tc>
          <w:tcPr>
            <w:tcW w:w="2880" w:type="dxa"/>
          </w:tcPr>
          <w:p w14:paraId="4F65E5D8">
            <w:pPr>
              <w:spacing w:after="0" w:line="240" w:lineRule="auto"/>
            </w:pPr>
            <w:r>
              <w:t>System.String</w:t>
            </w:r>
          </w:p>
        </w:tc>
      </w:tr>
      <w:tr w14:paraId="337704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9F6C5E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7C5DAD10">
            <w:pPr>
              <w:spacing w:after="0" w:line="240" w:lineRule="auto"/>
            </w:pPr>
          </w:p>
        </w:tc>
        <w:tc>
          <w:tcPr>
            <w:tcW w:w="2880" w:type="dxa"/>
          </w:tcPr>
          <w:p w14:paraId="7FF4EB8A">
            <w:pPr>
              <w:spacing w:after="0" w:line="240" w:lineRule="auto"/>
            </w:pPr>
            <w:r>
              <w:t>System.String</w:t>
            </w:r>
          </w:p>
        </w:tc>
      </w:tr>
    </w:tbl>
    <w:p w14:paraId="41D7220C"/>
    <w:p w14:paraId="06CBA9A2">
      <w:pPr>
        <w:pStyle w:val="4"/>
      </w:pPr>
      <w:r>
        <w:t>表：t_counter：t_counter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2CAE7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0C3FCD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3F2D7520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2175E730">
            <w:pPr>
              <w:spacing w:after="0" w:line="240" w:lineRule="auto"/>
            </w:pPr>
            <w:r>
              <w:t>字段类型（C#）</w:t>
            </w:r>
          </w:p>
        </w:tc>
      </w:tr>
      <w:tr w14:paraId="43FF5A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D191AD">
            <w:pPr>
              <w:spacing w:after="0" w:line="240" w:lineRule="auto"/>
            </w:pPr>
            <w:r>
              <w:t>COUNTERNO</w:t>
            </w:r>
          </w:p>
        </w:tc>
        <w:tc>
          <w:tcPr>
            <w:tcW w:w="2880" w:type="dxa"/>
          </w:tcPr>
          <w:p w14:paraId="10403664">
            <w:pPr>
              <w:spacing w:after="0" w:line="240" w:lineRule="auto"/>
            </w:pPr>
          </w:p>
        </w:tc>
        <w:tc>
          <w:tcPr>
            <w:tcW w:w="2880" w:type="dxa"/>
          </w:tcPr>
          <w:p w14:paraId="1A99FA03">
            <w:pPr>
              <w:spacing w:after="0" w:line="240" w:lineRule="auto"/>
            </w:pPr>
            <w:r>
              <w:t>System.String</w:t>
            </w:r>
          </w:p>
        </w:tc>
      </w:tr>
      <w:tr w14:paraId="6806FB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299769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3D291542">
            <w:pPr>
              <w:spacing w:after="0" w:line="240" w:lineRule="auto"/>
            </w:pPr>
          </w:p>
        </w:tc>
        <w:tc>
          <w:tcPr>
            <w:tcW w:w="2880" w:type="dxa"/>
          </w:tcPr>
          <w:p w14:paraId="3892B1B5">
            <w:pPr>
              <w:spacing w:after="0" w:line="240" w:lineRule="auto"/>
            </w:pPr>
            <w:r>
              <w:t>System.String</w:t>
            </w:r>
          </w:p>
        </w:tc>
      </w:tr>
      <w:tr w14:paraId="0A5FDD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16F9BB">
            <w:pPr>
              <w:spacing w:after="0" w:line="240" w:lineRule="auto"/>
            </w:pPr>
            <w:r>
              <w:t>BUSNO</w:t>
            </w:r>
          </w:p>
        </w:tc>
        <w:tc>
          <w:tcPr>
            <w:tcW w:w="2880" w:type="dxa"/>
          </w:tcPr>
          <w:p w14:paraId="14C368B7">
            <w:pPr>
              <w:spacing w:after="0" w:line="240" w:lineRule="auto"/>
            </w:pPr>
          </w:p>
        </w:tc>
        <w:tc>
          <w:tcPr>
            <w:tcW w:w="2880" w:type="dxa"/>
          </w:tcPr>
          <w:p w14:paraId="4632F0E3">
            <w:pPr>
              <w:spacing w:after="0" w:line="240" w:lineRule="auto"/>
            </w:pPr>
            <w:r>
              <w:t>System.String</w:t>
            </w:r>
          </w:p>
        </w:tc>
      </w:tr>
      <w:tr w14:paraId="7720F7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0C4C17">
            <w:pPr>
              <w:spacing w:after="0" w:line="240" w:lineRule="auto"/>
            </w:pPr>
            <w:r>
              <w:t>COUNTERNAME</w:t>
            </w:r>
          </w:p>
        </w:tc>
        <w:tc>
          <w:tcPr>
            <w:tcW w:w="2880" w:type="dxa"/>
          </w:tcPr>
          <w:p w14:paraId="04D1E7AC">
            <w:pPr>
              <w:spacing w:after="0" w:line="240" w:lineRule="auto"/>
            </w:pPr>
          </w:p>
        </w:tc>
        <w:tc>
          <w:tcPr>
            <w:tcW w:w="2880" w:type="dxa"/>
          </w:tcPr>
          <w:p w14:paraId="305D284D">
            <w:pPr>
              <w:spacing w:after="0" w:line="240" w:lineRule="auto"/>
            </w:pPr>
            <w:r>
              <w:t>System.String</w:t>
            </w:r>
          </w:p>
        </w:tc>
      </w:tr>
      <w:tr w14:paraId="4C44EA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2FC396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78C62A35">
            <w:pPr>
              <w:spacing w:after="0" w:line="240" w:lineRule="auto"/>
            </w:pPr>
          </w:p>
        </w:tc>
        <w:tc>
          <w:tcPr>
            <w:tcW w:w="2880" w:type="dxa"/>
          </w:tcPr>
          <w:p w14:paraId="577D4D7E">
            <w:pPr>
              <w:spacing w:after="0" w:line="240" w:lineRule="auto"/>
            </w:pPr>
            <w:r>
              <w:t>System.String</w:t>
            </w:r>
          </w:p>
        </w:tc>
      </w:tr>
      <w:tr w14:paraId="56555E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8C6215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22C91708">
            <w:pPr>
              <w:spacing w:after="0" w:line="240" w:lineRule="auto"/>
            </w:pPr>
          </w:p>
        </w:tc>
        <w:tc>
          <w:tcPr>
            <w:tcW w:w="2880" w:type="dxa"/>
          </w:tcPr>
          <w:p w14:paraId="658C3123">
            <w:pPr>
              <w:spacing w:after="0" w:line="240" w:lineRule="auto"/>
            </w:pPr>
            <w:r>
              <w:t>System.String</w:t>
            </w:r>
          </w:p>
        </w:tc>
      </w:tr>
      <w:tr w14:paraId="373903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E82637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6FCC4C0A">
            <w:pPr>
              <w:spacing w:after="0" w:line="240" w:lineRule="auto"/>
            </w:pPr>
          </w:p>
        </w:tc>
        <w:tc>
          <w:tcPr>
            <w:tcW w:w="2880" w:type="dxa"/>
          </w:tcPr>
          <w:p w14:paraId="5E190912">
            <w:pPr>
              <w:spacing w:after="0" w:line="240" w:lineRule="auto"/>
            </w:pPr>
            <w:r>
              <w:t>System.String</w:t>
            </w:r>
          </w:p>
        </w:tc>
      </w:tr>
      <w:tr w14:paraId="3EB1A7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499B8F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66F1B617">
            <w:pPr>
              <w:spacing w:after="0" w:line="240" w:lineRule="auto"/>
            </w:pPr>
          </w:p>
        </w:tc>
        <w:tc>
          <w:tcPr>
            <w:tcW w:w="2880" w:type="dxa"/>
          </w:tcPr>
          <w:p w14:paraId="1DE4E55A">
            <w:pPr>
              <w:spacing w:after="0" w:line="240" w:lineRule="auto"/>
            </w:pPr>
            <w:r>
              <w:t>System.String</w:t>
            </w:r>
          </w:p>
        </w:tc>
      </w:tr>
    </w:tbl>
    <w:p w14:paraId="6FE4B143"/>
    <w:p w14:paraId="524E96B4">
      <w:pPr>
        <w:pStyle w:val="4"/>
      </w:pPr>
      <w:r>
        <w:t>表：t_dist_d：t_dist_d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D6F67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F80D2C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34B25735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557F0747">
            <w:pPr>
              <w:spacing w:after="0" w:line="240" w:lineRule="auto"/>
            </w:pPr>
            <w:r>
              <w:t>字段类型（C#）</w:t>
            </w:r>
          </w:p>
        </w:tc>
      </w:tr>
      <w:tr w14:paraId="320407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9A0A61">
            <w:pPr>
              <w:spacing w:after="0" w:line="240" w:lineRule="auto"/>
            </w:pPr>
            <w:r>
              <w:t>DISTNO</w:t>
            </w:r>
          </w:p>
        </w:tc>
        <w:tc>
          <w:tcPr>
            <w:tcW w:w="2880" w:type="dxa"/>
          </w:tcPr>
          <w:p w14:paraId="36203365">
            <w:pPr>
              <w:spacing w:after="0" w:line="240" w:lineRule="auto"/>
            </w:pPr>
          </w:p>
        </w:tc>
        <w:tc>
          <w:tcPr>
            <w:tcW w:w="2880" w:type="dxa"/>
          </w:tcPr>
          <w:p w14:paraId="22433288">
            <w:pPr>
              <w:spacing w:after="0" w:line="240" w:lineRule="auto"/>
            </w:pPr>
            <w:r>
              <w:t>System.String</w:t>
            </w:r>
          </w:p>
        </w:tc>
      </w:tr>
      <w:tr w14:paraId="12479B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C31A2D">
            <w:pPr>
              <w:spacing w:after="0" w:line="240" w:lineRule="auto"/>
            </w:pPr>
            <w:r>
              <w:t>SRCSTALLNO</w:t>
            </w:r>
          </w:p>
        </w:tc>
        <w:tc>
          <w:tcPr>
            <w:tcW w:w="2880" w:type="dxa"/>
          </w:tcPr>
          <w:p w14:paraId="00BB5D61">
            <w:pPr>
              <w:spacing w:after="0" w:line="240" w:lineRule="auto"/>
            </w:pPr>
          </w:p>
        </w:tc>
        <w:tc>
          <w:tcPr>
            <w:tcW w:w="2880" w:type="dxa"/>
          </w:tcPr>
          <w:p w14:paraId="50AF0658">
            <w:pPr>
              <w:spacing w:after="0" w:line="240" w:lineRule="auto"/>
            </w:pPr>
            <w:r>
              <w:t>System.String</w:t>
            </w:r>
          </w:p>
        </w:tc>
      </w:tr>
      <w:tr w14:paraId="42A71F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61EE5B">
            <w:pPr>
              <w:spacing w:after="0" w:line="240" w:lineRule="auto"/>
            </w:pPr>
            <w:r>
              <w:t>OBJSTALLNO</w:t>
            </w:r>
          </w:p>
        </w:tc>
        <w:tc>
          <w:tcPr>
            <w:tcW w:w="2880" w:type="dxa"/>
          </w:tcPr>
          <w:p w14:paraId="561154F4">
            <w:pPr>
              <w:spacing w:after="0" w:line="240" w:lineRule="auto"/>
            </w:pPr>
          </w:p>
        </w:tc>
        <w:tc>
          <w:tcPr>
            <w:tcW w:w="2880" w:type="dxa"/>
          </w:tcPr>
          <w:p w14:paraId="399A6E27">
            <w:pPr>
              <w:spacing w:after="0" w:line="240" w:lineRule="auto"/>
            </w:pPr>
            <w:r>
              <w:t>System.String</w:t>
            </w:r>
          </w:p>
        </w:tc>
      </w:tr>
      <w:tr w14:paraId="23A70E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795896">
            <w:pPr>
              <w:spacing w:after="0" w:line="240" w:lineRule="auto"/>
            </w:pPr>
            <w:r>
              <w:t>BATID</w:t>
            </w:r>
          </w:p>
        </w:tc>
        <w:tc>
          <w:tcPr>
            <w:tcW w:w="2880" w:type="dxa"/>
          </w:tcPr>
          <w:p w14:paraId="32566A7A">
            <w:pPr>
              <w:spacing w:after="0" w:line="240" w:lineRule="auto"/>
            </w:pPr>
          </w:p>
        </w:tc>
        <w:tc>
          <w:tcPr>
            <w:tcW w:w="2880" w:type="dxa"/>
          </w:tcPr>
          <w:p w14:paraId="6FB521F6">
            <w:pPr>
              <w:spacing w:after="0" w:line="240" w:lineRule="auto"/>
            </w:pPr>
            <w:r>
              <w:t>System.String</w:t>
            </w:r>
          </w:p>
        </w:tc>
      </w:tr>
      <w:tr w14:paraId="24F404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117E9D">
            <w:pPr>
              <w:spacing w:after="0" w:line="240" w:lineRule="auto"/>
            </w:pPr>
            <w:r>
              <w:t>WAREID</w:t>
            </w:r>
          </w:p>
        </w:tc>
        <w:tc>
          <w:tcPr>
            <w:tcW w:w="2880" w:type="dxa"/>
          </w:tcPr>
          <w:p w14:paraId="54D91BFC">
            <w:pPr>
              <w:spacing w:after="0" w:line="240" w:lineRule="auto"/>
            </w:pPr>
          </w:p>
        </w:tc>
        <w:tc>
          <w:tcPr>
            <w:tcW w:w="2880" w:type="dxa"/>
          </w:tcPr>
          <w:p w14:paraId="28339527">
            <w:pPr>
              <w:spacing w:after="0" w:line="240" w:lineRule="auto"/>
            </w:pPr>
            <w:r>
              <w:t>System.String</w:t>
            </w:r>
          </w:p>
        </w:tc>
      </w:tr>
      <w:tr w14:paraId="4451FF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187A16">
            <w:pPr>
              <w:spacing w:after="0" w:line="240" w:lineRule="auto"/>
            </w:pPr>
            <w:r>
              <w:t>WAREQTY</w:t>
            </w:r>
          </w:p>
        </w:tc>
        <w:tc>
          <w:tcPr>
            <w:tcW w:w="2880" w:type="dxa"/>
          </w:tcPr>
          <w:p w14:paraId="4A576907">
            <w:pPr>
              <w:spacing w:after="0" w:line="240" w:lineRule="auto"/>
            </w:pPr>
          </w:p>
        </w:tc>
        <w:tc>
          <w:tcPr>
            <w:tcW w:w="2880" w:type="dxa"/>
          </w:tcPr>
          <w:p w14:paraId="5C055D93">
            <w:pPr>
              <w:spacing w:after="0" w:line="240" w:lineRule="auto"/>
            </w:pPr>
            <w:r>
              <w:t>System.String</w:t>
            </w:r>
          </w:p>
        </w:tc>
      </w:tr>
      <w:tr w14:paraId="2A2A18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4EE2357B">
            <w:pPr>
              <w:spacing w:after="0" w:line="240" w:lineRule="auto"/>
            </w:pPr>
            <w:r>
              <w:t>ROWNO</w:t>
            </w:r>
          </w:p>
        </w:tc>
        <w:tc>
          <w:tcPr>
            <w:tcW w:w="2880" w:type="dxa"/>
          </w:tcPr>
          <w:p w14:paraId="23DCEDEB">
            <w:pPr>
              <w:spacing w:after="0" w:line="240" w:lineRule="auto"/>
            </w:pPr>
          </w:p>
        </w:tc>
        <w:tc>
          <w:tcPr>
            <w:tcW w:w="2880" w:type="dxa"/>
          </w:tcPr>
          <w:p w14:paraId="055C1CF3">
            <w:pPr>
              <w:spacing w:after="0" w:line="240" w:lineRule="auto"/>
            </w:pPr>
            <w:r>
              <w:t>System.String</w:t>
            </w:r>
          </w:p>
        </w:tc>
      </w:tr>
      <w:tr w14:paraId="59F60A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539DB8">
            <w:pPr>
              <w:spacing w:after="0" w:line="240" w:lineRule="auto"/>
            </w:pPr>
            <w:r>
              <w:t>MAKENO</w:t>
            </w:r>
          </w:p>
        </w:tc>
        <w:tc>
          <w:tcPr>
            <w:tcW w:w="2880" w:type="dxa"/>
          </w:tcPr>
          <w:p w14:paraId="59FF5F31">
            <w:pPr>
              <w:spacing w:after="0" w:line="240" w:lineRule="auto"/>
            </w:pPr>
          </w:p>
        </w:tc>
        <w:tc>
          <w:tcPr>
            <w:tcW w:w="2880" w:type="dxa"/>
          </w:tcPr>
          <w:p w14:paraId="689F300B">
            <w:pPr>
              <w:spacing w:after="0" w:line="240" w:lineRule="auto"/>
            </w:pPr>
            <w:r>
              <w:t>System.String</w:t>
            </w:r>
          </w:p>
        </w:tc>
      </w:tr>
      <w:tr w14:paraId="1D451C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3312E8">
            <w:pPr>
              <w:spacing w:after="0" w:line="240" w:lineRule="auto"/>
            </w:pPr>
            <w:r>
              <w:t>MAKEDATE</w:t>
            </w:r>
          </w:p>
        </w:tc>
        <w:tc>
          <w:tcPr>
            <w:tcW w:w="2880" w:type="dxa"/>
          </w:tcPr>
          <w:p w14:paraId="2F4FAAA0">
            <w:pPr>
              <w:spacing w:after="0" w:line="240" w:lineRule="auto"/>
            </w:pPr>
          </w:p>
        </w:tc>
        <w:tc>
          <w:tcPr>
            <w:tcW w:w="2880" w:type="dxa"/>
          </w:tcPr>
          <w:p w14:paraId="48CA73C8">
            <w:pPr>
              <w:spacing w:after="0" w:line="240" w:lineRule="auto"/>
            </w:pPr>
            <w:r>
              <w:t>System.String</w:t>
            </w:r>
          </w:p>
        </w:tc>
      </w:tr>
      <w:tr w14:paraId="5D9EE7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5612FB">
            <w:pPr>
              <w:spacing w:after="0" w:line="240" w:lineRule="auto"/>
            </w:pPr>
            <w:r>
              <w:t>PURPRICE</w:t>
            </w:r>
          </w:p>
        </w:tc>
        <w:tc>
          <w:tcPr>
            <w:tcW w:w="2880" w:type="dxa"/>
          </w:tcPr>
          <w:p w14:paraId="6F4EF61F">
            <w:pPr>
              <w:spacing w:after="0" w:line="240" w:lineRule="auto"/>
            </w:pPr>
          </w:p>
        </w:tc>
        <w:tc>
          <w:tcPr>
            <w:tcW w:w="2880" w:type="dxa"/>
          </w:tcPr>
          <w:p w14:paraId="3BBB9D7F">
            <w:pPr>
              <w:spacing w:after="0" w:line="240" w:lineRule="auto"/>
            </w:pPr>
            <w:r>
              <w:t>System.String</w:t>
            </w:r>
          </w:p>
        </w:tc>
      </w:tr>
      <w:tr w14:paraId="7A82B2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0839A0">
            <w:pPr>
              <w:spacing w:after="0" w:line="240" w:lineRule="auto"/>
            </w:pPr>
            <w:r>
              <w:t>PURTAX</w:t>
            </w:r>
          </w:p>
        </w:tc>
        <w:tc>
          <w:tcPr>
            <w:tcW w:w="2880" w:type="dxa"/>
          </w:tcPr>
          <w:p w14:paraId="539AD54F">
            <w:pPr>
              <w:spacing w:after="0" w:line="240" w:lineRule="auto"/>
            </w:pPr>
          </w:p>
        </w:tc>
        <w:tc>
          <w:tcPr>
            <w:tcW w:w="2880" w:type="dxa"/>
          </w:tcPr>
          <w:p w14:paraId="09FB18D6">
            <w:pPr>
              <w:spacing w:after="0" w:line="240" w:lineRule="auto"/>
            </w:pPr>
            <w:r>
              <w:t>System.String</w:t>
            </w:r>
          </w:p>
        </w:tc>
      </w:tr>
      <w:tr w14:paraId="3605BB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456936">
            <w:pPr>
              <w:spacing w:after="0" w:line="240" w:lineRule="auto"/>
            </w:pPr>
            <w:r>
              <w:t>SALETAX</w:t>
            </w:r>
          </w:p>
        </w:tc>
        <w:tc>
          <w:tcPr>
            <w:tcW w:w="2880" w:type="dxa"/>
          </w:tcPr>
          <w:p w14:paraId="7EC40BC8">
            <w:pPr>
              <w:spacing w:after="0" w:line="240" w:lineRule="auto"/>
            </w:pPr>
          </w:p>
        </w:tc>
        <w:tc>
          <w:tcPr>
            <w:tcW w:w="2880" w:type="dxa"/>
          </w:tcPr>
          <w:p w14:paraId="179192BC">
            <w:pPr>
              <w:spacing w:after="0" w:line="240" w:lineRule="auto"/>
            </w:pPr>
            <w:r>
              <w:t>System.String</w:t>
            </w:r>
          </w:p>
        </w:tc>
      </w:tr>
      <w:tr w14:paraId="7BA5E3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729ADA">
            <w:pPr>
              <w:spacing w:after="0" w:line="240" w:lineRule="auto"/>
            </w:pPr>
            <w:r>
              <w:t>SRCSALEPRICE</w:t>
            </w:r>
          </w:p>
        </w:tc>
        <w:tc>
          <w:tcPr>
            <w:tcW w:w="2880" w:type="dxa"/>
          </w:tcPr>
          <w:p w14:paraId="650C58D6">
            <w:pPr>
              <w:spacing w:after="0" w:line="240" w:lineRule="auto"/>
            </w:pPr>
          </w:p>
        </w:tc>
        <w:tc>
          <w:tcPr>
            <w:tcW w:w="2880" w:type="dxa"/>
          </w:tcPr>
          <w:p w14:paraId="1A0A90AA">
            <w:pPr>
              <w:spacing w:after="0" w:line="240" w:lineRule="auto"/>
            </w:pPr>
            <w:r>
              <w:t>System.String</w:t>
            </w:r>
          </w:p>
        </w:tc>
      </w:tr>
      <w:tr w14:paraId="404183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108771">
            <w:pPr>
              <w:spacing w:after="0" w:line="240" w:lineRule="auto"/>
            </w:pPr>
            <w:r>
              <w:t>OBJSALEPRICE</w:t>
            </w:r>
          </w:p>
        </w:tc>
        <w:tc>
          <w:tcPr>
            <w:tcW w:w="2880" w:type="dxa"/>
          </w:tcPr>
          <w:p w14:paraId="41B73F4A">
            <w:pPr>
              <w:spacing w:after="0" w:line="240" w:lineRule="auto"/>
            </w:pPr>
          </w:p>
        </w:tc>
        <w:tc>
          <w:tcPr>
            <w:tcW w:w="2880" w:type="dxa"/>
          </w:tcPr>
          <w:p w14:paraId="119243BB">
            <w:pPr>
              <w:spacing w:after="0" w:line="240" w:lineRule="auto"/>
            </w:pPr>
            <w:r>
              <w:t>System.String</w:t>
            </w:r>
          </w:p>
        </w:tc>
      </w:tr>
      <w:tr w14:paraId="68F742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E45F5E">
            <w:pPr>
              <w:spacing w:after="0" w:line="240" w:lineRule="auto"/>
            </w:pPr>
            <w:r>
              <w:t>INVALIDATE</w:t>
            </w:r>
          </w:p>
        </w:tc>
        <w:tc>
          <w:tcPr>
            <w:tcW w:w="2880" w:type="dxa"/>
          </w:tcPr>
          <w:p w14:paraId="5B102924">
            <w:pPr>
              <w:spacing w:after="0" w:line="240" w:lineRule="auto"/>
            </w:pPr>
          </w:p>
        </w:tc>
        <w:tc>
          <w:tcPr>
            <w:tcW w:w="2880" w:type="dxa"/>
          </w:tcPr>
          <w:p w14:paraId="3057F76F">
            <w:pPr>
              <w:spacing w:after="0" w:line="240" w:lineRule="auto"/>
            </w:pPr>
            <w:r>
              <w:t>System.String</w:t>
            </w:r>
          </w:p>
        </w:tc>
      </w:tr>
      <w:tr w14:paraId="53E008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35B7BA">
            <w:pPr>
              <w:spacing w:after="0" w:line="240" w:lineRule="auto"/>
            </w:pPr>
            <w:r>
              <w:t>OBJBUSNOQTY</w:t>
            </w:r>
          </w:p>
        </w:tc>
        <w:tc>
          <w:tcPr>
            <w:tcW w:w="2880" w:type="dxa"/>
          </w:tcPr>
          <w:p w14:paraId="192B533B">
            <w:pPr>
              <w:spacing w:after="0" w:line="240" w:lineRule="auto"/>
            </w:pPr>
          </w:p>
        </w:tc>
        <w:tc>
          <w:tcPr>
            <w:tcW w:w="2880" w:type="dxa"/>
          </w:tcPr>
          <w:p w14:paraId="15B4CE83">
            <w:pPr>
              <w:spacing w:after="0" w:line="240" w:lineRule="auto"/>
            </w:pPr>
            <w:r>
              <w:t>System.String</w:t>
            </w:r>
          </w:p>
        </w:tc>
      </w:tr>
      <w:tr w14:paraId="069FEC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B64754">
            <w:pPr>
              <w:spacing w:after="0" w:line="240" w:lineRule="auto"/>
            </w:pPr>
            <w:r>
              <w:t>MONSALEQTY</w:t>
            </w:r>
          </w:p>
        </w:tc>
        <w:tc>
          <w:tcPr>
            <w:tcW w:w="2880" w:type="dxa"/>
          </w:tcPr>
          <w:p w14:paraId="3CA2AF76">
            <w:pPr>
              <w:spacing w:after="0" w:line="240" w:lineRule="auto"/>
            </w:pPr>
          </w:p>
        </w:tc>
        <w:tc>
          <w:tcPr>
            <w:tcW w:w="2880" w:type="dxa"/>
          </w:tcPr>
          <w:p w14:paraId="7853D860">
            <w:pPr>
              <w:spacing w:after="0" w:line="240" w:lineRule="auto"/>
            </w:pPr>
            <w:r>
              <w:t>System.String</w:t>
            </w:r>
          </w:p>
        </w:tc>
      </w:tr>
      <w:tr w14:paraId="2C75E1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03E214">
            <w:pPr>
              <w:spacing w:after="0" w:line="240" w:lineRule="auto"/>
            </w:pPr>
            <w:r>
              <w:t>AVGPURPRICE</w:t>
            </w:r>
          </w:p>
        </w:tc>
        <w:tc>
          <w:tcPr>
            <w:tcW w:w="2880" w:type="dxa"/>
          </w:tcPr>
          <w:p w14:paraId="7ED679D5">
            <w:pPr>
              <w:spacing w:after="0" w:line="240" w:lineRule="auto"/>
            </w:pPr>
          </w:p>
        </w:tc>
        <w:tc>
          <w:tcPr>
            <w:tcW w:w="2880" w:type="dxa"/>
          </w:tcPr>
          <w:p w14:paraId="01650F92">
            <w:pPr>
              <w:spacing w:after="0" w:line="240" w:lineRule="auto"/>
            </w:pPr>
            <w:r>
              <w:t>System.String</w:t>
            </w:r>
          </w:p>
        </w:tc>
      </w:tr>
      <w:tr w14:paraId="4CD432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7791CF">
            <w:pPr>
              <w:spacing w:after="0" w:line="240" w:lineRule="auto"/>
            </w:pPr>
            <w:r>
              <w:t>DISTPRICE</w:t>
            </w:r>
          </w:p>
        </w:tc>
        <w:tc>
          <w:tcPr>
            <w:tcW w:w="2880" w:type="dxa"/>
          </w:tcPr>
          <w:p w14:paraId="6C9CE34B">
            <w:pPr>
              <w:spacing w:after="0" w:line="240" w:lineRule="auto"/>
            </w:pPr>
          </w:p>
        </w:tc>
        <w:tc>
          <w:tcPr>
            <w:tcW w:w="2880" w:type="dxa"/>
          </w:tcPr>
          <w:p w14:paraId="7BB662BA">
            <w:pPr>
              <w:spacing w:after="0" w:line="240" w:lineRule="auto"/>
            </w:pPr>
            <w:r>
              <w:t>System.String</w:t>
            </w:r>
          </w:p>
        </w:tc>
      </w:tr>
      <w:tr w14:paraId="4F27CC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51856A">
            <w:pPr>
              <w:spacing w:after="0" w:line="240" w:lineRule="auto"/>
            </w:pPr>
            <w:r>
              <w:t>GROUPID</w:t>
            </w:r>
          </w:p>
        </w:tc>
        <w:tc>
          <w:tcPr>
            <w:tcW w:w="2880" w:type="dxa"/>
          </w:tcPr>
          <w:p w14:paraId="52E52660">
            <w:pPr>
              <w:spacing w:after="0" w:line="240" w:lineRule="auto"/>
            </w:pPr>
          </w:p>
        </w:tc>
        <w:tc>
          <w:tcPr>
            <w:tcW w:w="2880" w:type="dxa"/>
          </w:tcPr>
          <w:p w14:paraId="3BA8C88C">
            <w:pPr>
              <w:spacing w:after="0" w:line="240" w:lineRule="auto"/>
            </w:pPr>
            <w:r>
              <w:t>System.String</w:t>
            </w:r>
          </w:p>
        </w:tc>
      </w:tr>
      <w:tr w14:paraId="6CD878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6C3A2F">
            <w:pPr>
              <w:spacing w:after="0" w:line="240" w:lineRule="auto"/>
            </w:pPr>
            <w:r>
              <w:t>PSTFLAG</w:t>
            </w:r>
          </w:p>
        </w:tc>
        <w:tc>
          <w:tcPr>
            <w:tcW w:w="2880" w:type="dxa"/>
          </w:tcPr>
          <w:p w14:paraId="359B7470">
            <w:pPr>
              <w:spacing w:after="0" w:line="240" w:lineRule="auto"/>
            </w:pPr>
          </w:p>
        </w:tc>
        <w:tc>
          <w:tcPr>
            <w:tcW w:w="2880" w:type="dxa"/>
          </w:tcPr>
          <w:p w14:paraId="75A72C6C">
            <w:pPr>
              <w:spacing w:after="0" w:line="240" w:lineRule="auto"/>
            </w:pPr>
            <w:r>
              <w:t>System.String</w:t>
            </w:r>
          </w:p>
        </w:tc>
      </w:tr>
      <w:tr w14:paraId="78C085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1F3219">
            <w:pPr>
              <w:spacing w:after="0" w:line="240" w:lineRule="auto"/>
            </w:pPr>
            <w:r>
              <w:t>STOREQTY</w:t>
            </w:r>
          </w:p>
        </w:tc>
        <w:tc>
          <w:tcPr>
            <w:tcW w:w="2880" w:type="dxa"/>
          </w:tcPr>
          <w:p w14:paraId="0E22B6AA">
            <w:pPr>
              <w:spacing w:after="0" w:line="240" w:lineRule="auto"/>
            </w:pPr>
          </w:p>
        </w:tc>
        <w:tc>
          <w:tcPr>
            <w:tcW w:w="2880" w:type="dxa"/>
          </w:tcPr>
          <w:p w14:paraId="76499213">
            <w:pPr>
              <w:spacing w:after="0" w:line="240" w:lineRule="auto"/>
            </w:pPr>
            <w:r>
              <w:t>System.String</w:t>
            </w:r>
          </w:p>
        </w:tc>
      </w:tr>
      <w:tr w14:paraId="482F97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9D2EB0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580CB7EC">
            <w:pPr>
              <w:spacing w:after="0" w:line="240" w:lineRule="auto"/>
            </w:pPr>
          </w:p>
        </w:tc>
        <w:tc>
          <w:tcPr>
            <w:tcW w:w="2880" w:type="dxa"/>
          </w:tcPr>
          <w:p w14:paraId="2D76F9CB">
            <w:pPr>
              <w:spacing w:after="0" w:line="240" w:lineRule="auto"/>
            </w:pPr>
            <w:r>
              <w:t>System.String</w:t>
            </w:r>
          </w:p>
        </w:tc>
      </w:tr>
      <w:tr w14:paraId="0517F8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926899">
            <w:pPr>
              <w:spacing w:after="0" w:line="240" w:lineRule="auto"/>
            </w:pPr>
            <w:r>
              <w:t>OBJBATID</w:t>
            </w:r>
          </w:p>
        </w:tc>
        <w:tc>
          <w:tcPr>
            <w:tcW w:w="2880" w:type="dxa"/>
          </w:tcPr>
          <w:p w14:paraId="18E05945">
            <w:pPr>
              <w:spacing w:after="0" w:line="240" w:lineRule="auto"/>
            </w:pPr>
          </w:p>
        </w:tc>
        <w:tc>
          <w:tcPr>
            <w:tcW w:w="2880" w:type="dxa"/>
          </w:tcPr>
          <w:p w14:paraId="0AB9EC84">
            <w:pPr>
              <w:spacing w:after="0" w:line="240" w:lineRule="auto"/>
            </w:pPr>
            <w:r>
              <w:t>System.String</w:t>
            </w:r>
          </w:p>
        </w:tc>
      </w:tr>
      <w:tr w14:paraId="6C1DE1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AF3F71">
            <w:pPr>
              <w:spacing w:after="0" w:line="240" w:lineRule="auto"/>
            </w:pPr>
            <w:r>
              <w:t>ACCEPTEDQTY</w:t>
            </w:r>
          </w:p>
        </w:tc>
        <w:tc>
          <w:tcPr>
            <w:tcW w:w="2880" w:type="dxa"/>
          </w:tcPr>
          <w:p w14:paraId="4073D83A">
            <w:pPr>
              <w:spacing w:after="0" w:line="240" w:lineRule="auto"/>
            </w:pPr>
          </w:p>
        </w:tc>
        <w:tc>
          <w:tcPr>
            <w:tcW w:w="2880" w:type="dxa"/>
          </w:tcPr>
          <w:p w14:paraId="25C4A798">
            <w:pPr>
              <w:spacing w:after="0" w:line="240" w:lineRule="auto"/>
            </w:pPr>
            <w:r>
              <w:t>System.String</w:t>
            </w:r>
          </w:p>
        </w:tc>
      </w:tr>
      <w:tr w14:paraId="6BED53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2ED297">
            <w:pPr>
              <w:spacing w:after="0" w:line="240" w:lineRule="auto"/>
            </w:pPr>
            <w:r>
              <w:t>NOTICEDQTY</w:t>
            </w:r>
          </w:p>
        </w:tc>
        <w:tc>
          <w:tcPr>
            <w:tcW w:w="2880" w:type="dxa"/>
          </w:tcPr>
          <w:p w14:paraId="53A12CD4">
            <w:pPr>
              <w:spacing w:after="0" w:line="240" w:lineRule="auto"/>
            </w:pPr>
          </w:p>
        </w:tc>
        <w:tc>
          <w:tcPr>
            <w:tcW w:w="2880" w:type="dxa"/>
          </w:tcPr>
          <w:p w14:paraId="0588FF36">
            <w:pPr>
              <w:spacing w:after="0" w:line="240" w:lineRule="auto"/>
            </w:pPr>
            <w:r>
              <w:t>System.String</w:t>
            </w:r>
          </w:p>
        </w:tc>
      </w:tr>
      <w:tr w14:paraId="2B621D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6C9E1C">
            <w:pPr>
              <w:spacing w:after="0" w:line="240" w:lineRule="auto"/>
            </w:pPr>
            <w:r>
              <w:t>BATCHNO</w:t>
            </w:r>
          </w:p>
        </w:tc>
        <w:tc>
          <w:tcPr>
            <w:tcW w:w="2880" w:type="dxa"/>
          </w:tcPr>
          <w:p w14:paraId="77EC6CAD">
            <w:pPr>
              <w:spacing w:after="0" w:line="240" w:lineRule="auto"/>
            </w:pPr>
          </w:p>
        </w:tc>
        <w:tc>
          <w:tcPr>
            <w:tcW w:w="2880" w:type="dxa"/>
          </w:tcPr>
          <w:p w14:paraId="5083E5B8">
            <w:pPr>
              <w:spacing w:after="0" w:line="240" w:lineRule="auto"/>
            </w:pPr>
            <w:r>
              <w:t>System.String</w:t>
            </w:r>
          </w:p>
        </w:tc>
      </w:tr>
      <w:tr w14:paraId="2BFAD4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39941B">
            <w:pPr>
              <w:spacing w:after="0" w:line="240" w:lineRule="auto"/>
            </w:pPr>
            <w:r>
              <w:t>IDNO</w:t>
            </w:r>
          </w:p>
        </w:tc>
        <w:tc>
          <w:tcPr>
            <w:tcW w:w="2880" w:type="dxa"/>
          </w:tcPr>
          <w:p w14:paraId="0EB4A61C">
            <w:pPr>
              <w:spacing w:after="0" w:line="240" w:lineRule="auto"/>
            </w:pPr>
          </w:p>
        </w:tc>
        <w:tc>
          <w:tcPr>
            <w:tcW w:w="2880" w:type="dxa"/>
          </w:tcPr>
          <w:p w14:paraId="78F0D8A3">
            <w:pPr>
              <w:spacing w:after="0" w:line="240" w:lineRule="auto"/>
            </w:pPr>
            <w:r>
              <w:t>System.String</w:t>
            </w:r>
          </w:p>
        </w:tc>
      </w:tr>
      <w:tr w14:paraId="1D3BC1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5D3C01">
            <w:pPr>
              <w:spacing w:after="0" w:line="240" w:lineRule="auto"/>
            </w:pPr>
            <w:r>
              <w:t>LOADPERATURE</w:t>
            </w:r>
          </w:p>
        </w:tc>
        <w:tc>
          <w:tcPr>
            <w:tcW w:w="2880" w:type="dxa"/>
          </w:tcPr>
          <w:p w14:paraId="477484F2">
            <w:pPr>
              <w:spacing w:after="0" w:line="240" w:lineRule="auto"/>
            </w:pPr>
          </w:p>
        </w:tc>
        <w:tc>
          <w:tcPr>
            <w:tcW w:w="2880" w:type="dxa"/>
          </w:tcPr>
          <w:p w14:paraId="6F1E5748">
            <w:pPr>
              <w:spacing w:after="0" w:line="240" w:lineRule="auto"/>
            </w:pPr>
            <w:r>
              <w:t>System.String</w:t>
            </w:r>
          </w:p>
        </w:tc>
      </w:tr>
      <w:tr w14:paraId="53D24C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CF3210">
            <w:pPr>
              <w:spacing w:after="0" w:line="240" w:lineRule="auto"/>
            </w:pPr>
            <w:r>
              <w:t>UNLOADPERATURE</w:t>
            </w:r>
          </w:p>
        </w:tc>
        <w:tc>
          <w:tcPr>
            <w:tcW w:w="2880" w:type="dxa"/>
          </w:tcPr>
          <w:p w14:paraId="04E85082">
            <w:pPr>
              <w:spacing w:after="0" w:line="240" w:lineRule="auto"/>
            </w:pPr>
          </w:p>
        </w:tc>
        <w:tc>
          <w:tcPr>
            <w:tcW w:w="2880" w:type="dxa"/>
          </w:tcPr>
          <w:p w14:paraId="7E569BD1">
            <w:pPr>
              <w:spacing w:after="0" w:line="240" w:lineRule="auto"/>
            </w:pPr>
            <w:r>
              <w:t>System.String</w:t>
            </w:r>
          </w:p>
        </w:tc>
      </w:tr>
      <w:tr w14:paraId="75D937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92EFCC">
            <w:pPr>
              <w:spacing w:after="0" w:line="240" w:lineRule="auto"/>
            </w:pPr>
            <w:r>
              <w:t>CHKER1</w:t>
            </w:r>
          </w:p>
        </w:tc>
        <w:tc>
          <w:tcPr>
            <w:tcW w:w="2880" w:type="dxa"/>
          </w:tcPr>
          <w:p w14:paraId="41859300">
            <w:pPr>
              <w:spacing w:after="0" w:line="240" w:lineRule="auto"/>
            </w:pPr>
          </w:p>
        </w:tc>
        <w:tc>
          <w:tcPr>
            <w:tcW w:w="2880" w:type="dxa"/>
          </w:tcPr>
          <w:p w14:paraId="372AA4FD">
            <w:pPr>
              <w:spacing w:after="0" w:line="240" w:lineRule="auto"/>
            </w:pPr>
            <w:r>
              <w:t>System.String</w:t>
            </w:r>
          </w:p>
        </w:tc>
      </w:tr>
      <w:tr w14:paraId="532147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38666B">
            <w:pPr>
              <w:spacing w:after="0" w:line="240" w:lineRule="auto"/>
            </w:pPr>
            <w:r>
              <w:t>CHKER2</w:t>
            </w:r>
          </w:p>
        </w:tc>
        <w:tc>
          <w:tcPr>
            <w:tcW w:w="2880" w:type="dxa"/>
          </w:tcPr>
          <w:p w14:paraId="19D1C19C">
            <w:pPr>
              <w:spacing w:after="0" w:line="240" w:lineRule="auto"/>
            </w:pPr>
          </w:p>
        </w:tc>
        <w:tc>
          <w:tcPr>
            <w:tcW w:w="2880" w:type="dxa"/>
          </w:tcPr>
          <w:p w14:paraId="3F905764">
            <w:pPr>
              <w:spacing w:after="0" w:line="240" w:lineRule="auto"/>
            </w:pPr>
            <w:r>
              <w:t>System.String</w:t>
            </w:r>
          </w:p>
        </w:tc>
      </w:tr>
      <w:tr w14:paraId="390556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57E06B">
            <w:pPr>
              <w:spacing w:after="0" w:line="240" w:lineRule="auto"/>
            </w:pPr>
            <w:r>
              <w:t>CHECKDESK</w:t>
            </w:r>
          </w:p>
        </w:tc>
        <w:tc>
          <w:tcPr>
            <w:tcW w:w="2880" w:type="dxa"/>
          </w:tcPr>
          <w:p w14:paraId="4E097654">
            <w:pPr>
              <w:spacing w:after="0" w:line="240" w:lineRule="auto"/>
            </w:pPr>
          </w:p>
        </w:tc>
        <w:tc>
          <w:tcPr>
            <w:tcW w:w="2880" w:type="dxa"/>
          </w:tcPr>
          <w:p w14:paraId="12E31D9A">
            <w:pPr>
              <w:spacing w:after="0" w:line="240" w:lineRule="auto"/>
            </w:pPr>
            <w:r>
              <w:t>System.String</w:t>
            </w:r>
          </w:p>
        </w:tc>
      </w:tr>
      <w:tr w14:paraId="480A80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A30F35">
            <w:pPr>
              <w:spacing w:after="0" w:line="240" w:lineRule="auto"/>
            </w:pPr>
            <w:r>
              <w:t>CHECKQTY</w:t>
            </w:r>
          </w:p>
        </w:tc>
        <w:tc>
          <w:tcPr>
            <w:tcW w:w="2880" w:type="dxa"/>
          </w:tcPr>
          <w:p w14:paraId="554CB9E2">
            <w:pPr>
              <w:spacing w:after="0" w:line="240" w:lineRule="auto"/>
            </w:pPr>
          </w:p>
        </w:tc>
        <w:tc>
          <w:tcPr>
            <w:tcW w:w="2880" w:type="dxa"/>
          </w:tcPr>
          <w:p w14:paraId="03591F73">
            <w:pPr>
              <w:spacing w:after="0" w:line="240" w:lineRule="auto"/>
            </w:pPr>
            <w:r>
              <w:t>System.String</w:t>
            </w:r>
          </w:p>
        </w:tc>
      </w:tr>
      <w:tr w14:paraId="53D40A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33F759">
            <w:pPr>
              <w:spacing w:after="0" w:line="240" w:lineRule="auto"/>
            </w:pPr>
            <w:r>
              <w:t>CHKRESULT</w:t>
            </w:r>
          </w:p>
        </w:tc>
        <w:tc>
          <w:tcPr>
            <w:tcW w:w="2880" w:type="dxa"/>
          </w:tcPr>
          <w:p w14:paraId="1FA8CEDF">
            <w:pPr>
              <w:spacing w:after="0" w:line="240" w:lineRule="auto"/>
            </w:pPr>
          </w:p>
        </w:tc>
        <w:tc>
          <w:tcPr>
            <w:tcW w:w="2880" w:type="dxa"/>
          </w:tcPr>
          <w:p w14:paraId="2B8CE75D">
            <w:pPr>
              <w:spacing w:after="0" w:line="240" w:lineRule="auto"/>
            </w:pPr>
            <w:r>
              <w:t>System.String</w:t>
            </w:r>
          </w:p>
        </w:tc>
      </w:tr>
      <w:tr w14:paraId="2596D3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822787">
            <w:pPr>
              <w:spacing w:after="0" w:line="240" w:lineRule="auto"/>
            </w:pPr>
            <w:r>
              <w:t>BILLNO</w:t>
            </w:r>
          </w:p>
        </w:tc>
        <w:tc>
          <w:tcPr>
            <w:tcW w:w="2880" w:type="dxa"/>
          </w:tcPr>
          <w:p w14:paraId="205135C7">
            <w:pPr>
              <w:spacing w:after="0" w:line="240" w:lineRule="auto"/>
            </w:pPr>
          </w:p>
        </w:tc>
        <w:tc>
          <w:tcPr>
            <w:tcW w:w="2880" w:type="dxa"/>
          </w:tcPr>
          <w:p w14:paraId="36E8206D">
            <w:pPr>
              <w:spacing w:after="0" w:line="240" w:lineRule="auto"/>
            </w:pPr>
            <w:r>
              <w:t>System.String</w:t>
            </w:r>
          </w:p>
        </w:tc>
      </w:tr>
      <w:tr w14:paraId="3C9BA6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24B41B">
            <w:pPr>
              <w:spacing w:after="0" w:line="240" w:lineRule="auto"/>
            </w:pPr>
            <w:r>
              <w:t>SRCROWNO</w:t>
            </w:r>
          </w:p>
        </w:tc>
        <w:tc>
          <w:tcPr>
            <w:tcW w:w="2880" w:type="dxa"/>
          </w:tcPr>
          <w:p w14:paraId="1DB5A283">
            <w:pPr>
              <w:spacing w:after="0" w:line="240" w:lineRule="auto"/>
            </w:pPr>
          </w:p>
        </w:tc>
        <w:tc>
          <w:tcPr>
            <w:tcW w:w="2880" w:type="dxa"/>
          </w:tcPr>
          <w:p w14:paraId="7C965145">
            <w:pPr>
              <w:spacing w:after="0" w:line="240" w:lineRule="auto"/>
            </w:pPr>
            <w:r>
              <w:t>System.String</w:t>
            </w:r>
          </w:p>
        </w:tc>
      </w:tr>
      <w:tr w14:paraId="440779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DC0074">
            <w:pPr>
              <w:spacing w:after="0" w:line="240" w:lineRule="auto"/>
            </w:pPr>
            <w:r>
              <w:t>BILLCODE</w:t>
            </w:r>
          </w:p>
        </w:tc>
        <w:tc>
          <w:tcPr>
            <w:tcW w:w="2880" w:type="dxa"/>
          </w:tcPr>
          <w:p w14:paraId="382B573B">
            <w:pPr>
              <w:spacing w:after="0" w:line="240" w:lineRule="auto"/>
            </w:pPr>
          </w:p>
        </w:tc>
        <w:tc>
          <w:tcPr>
            <w:tcW w:w="2880" w:type="dxa"/>
          </w:tcPr>
          <w:p w14:paraId="466D4414">
            <w:pPr>
              <w:spacing w:after="0" w:line="240" w:lineRule="auto"/>
            </w:pPr>
            <w:r>
              <w:t>System.String</w:t>
            </w:r>
          </w:p>
        </w:tc>
      </w:tr>
      <w:tr w14:paraId="6150B4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BDA376">
            <w:pPr>
              <w:spacing w:after="0" w:line="240" w:lineRule="auto"/>
            </w:pPr>
            <w:r>
              <w:t>DISTYTPE</w:t>
            </w:r>
          </w:p>
        </w:tc>
        <w:tc>
          <w:tcPr>
            <w:tcW w:w="2880" w:type="dxa"/>
          </w:tcPr>
          <w:p w14:paraId="0809C805">
            <w:pPr>
              <w:spacing w:after="0" w:line="240" w:lineRule="auto"/>
            </w:pPr>
          </w:p>
        </w:tc>
        <w:tc>
          <w:tcPr>
            <w:tcW w:w="2880" w:type="dxa"/>
          </w:tcPr>
          <w:p w14:paraId="4236E66C">
            <w:pPr>
              <w:spacing w:after="0" w:line="240" w:lineRule="auto"/>
            </w:pPr>
            <w:r>
              <w:t>System.String</w:t>
            </w:r>
          </w:p>
        </w:tc>
      </w:tr>
      <w:tr w14:paraId="3B57B6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547360">
            <w:pPr>
              <w:spacing w:after="0" w:line="240" w:lineRule="auto"/>
            </w:pPr>
            <w:r>
              <w:t>CHKCONT</w:t>
            </w:r>
          </w:p>
        </w:tc>
        <w:tc>
          <w:tcPr>
            <w:tcW w:w="2880" w:type="dxa"/>
          </w:tcPr>
          <w:p w14:paraId="5E5F825E">
            <w:pPr>
              <w:spacing w:after="0" w:line="240" w:lineRule="auto"/>
            </w:pPr>
          </w:p>
        </w:tc>
        <w:tc>
          <w:tcPr>
            <w:tcW w:w="2880" w:type="dxa"/>
          </w:tcPr>
          <w:p w14:paraId="4DE4DEF8">
            <w:pPr>
              <w:spacing w:after="0" w:line="240" w:lineRule="auto"/>
            </w:pPr>
            <w:r>
              <w:t>System.String</w:t>
            </w:r>
          </w:p>
        </w:tc>
      </w:tr>
      <w:tr w14:paraId="0AFB31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AA235E">
            <w:pPr>
              <w:spacing w:after="0" w:line="240" w:lineRule="auto"/>
            </w:pPr>
            <w:r>
              <w:t>PRINTTYPE</w:t>
            </w:r>
          </w:p>
        </w:tc>
        <w:tc>
          <w:tcPr>
            <w:tcW w:w="2880" w:type="dxa"/>
          </w:tcPr>
          <w:p w14:paraId="3B1490CD">
            <w:pPr>
              <w:spacing w:after="0" w:line="240" w:lineRule="auto"/>
            </w:pPr>
          </w:p>
        </w:tc>
        <w:tc>
          <w:tcPr>
            <w:tcW w:w="2880" w:type="dxa"/>
          </w:tcPr>
          <w:p w14:paraId="11754B25">
            <w:pPr>
              <w:spacing w:after="0" w:line="240" w:lineRule="auto"/>
            </w:pPr>
            <w:r>
              <w:t>System.String</w:t>
            </w:r>
          </w:p>
        </w:tc>
      </w:tr>
      <w:tr w14:paraId="1C7FE0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D06EBA">
            <w:pPr>
              <w:spacing w:after="0" w:line="240" w:lineRule="auto"/>
            </w:pPr>
            <w:r>
              <w:t>SRCAPPLYNO</w:t>
            </w:r>
          </w:p>
        </w:tc>
        <w:tc>
          <w:tcPr>
            <w:tcW w:w="2880" w:type="dxa"/>
          </w:tcPr>
          <w:p w14:paraId="7F869212">
            <w:pPr>
              <w:spacing w:after="0" w:line="240" w:lineRule="auto"/>
            </w:pPr>
          </w:p>
        </w:tc>
        <w:tc>
          <w:tcPr>
            <w:tcW w:w="2880" w:type="dxa"/>
          </w:tcPr>
          <w:p w14:paraId="3DDB5C38">
            <w:pPr>
              <w:spacing w:after="0" w:line="240" w:lineRule="auto"/>
            </w:pPr>
            <w:r>
              <w:t>System.String</w:t>
            </w:r>
          </w:p>
        </w:tc>
      </w:tr>
      <w:tr w14:paraId="5E44E1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8FB117">
            <w:pPr>
              <w:spacing w:after="0" w:line="240" w:lineRule="auto"/>
            </w:pPr>
            <w:r>
              <w:t>INSQTY</w:t>
            </w:r>
          </w:p>
        </w:tc>
        <w:tc>
          <w:tcPr>
            <w:tcW w:w="2880" w:type="dxa"/>
          </w:tcPr>
          <w:p w14:paraId="7092C183">
            <w:pPr>
              <w:spacing w:after="0" w:line="240" w:lineRule="auto"/>
            </w:pPr>
          </w:p>
        </w:tc>
        <w:tc>
          <w:tcPr>
            <w:tcW w:w="2880" w:type="dxa"/>
          </w:tcPr>
          <w:p w14:paraId="5B26494F">
            <w:pPr>
              <w:spacing w:after="0" w:line="240" w:lineRule="auto"/>
            </w:pPr>
            <w:r>
              <w:t>System.String</w:t>
            </w:r>
          </w:p>
        </w:tc>
      </w:tr>
      <w:tr w14:paraId="5F009B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48F49B">
            <w:pPr>
              <w:spacing w:after="0" w:line="240" w:lineRule="auto"/>
            </w:pPr>
            <w:r>
              <w:t>INTENTNO</w:t>
            </w:r>
          </w:p>
        </w:tc>
        <w:tc>
          <w:tcPr>
            <w:tcW w:w="2880" w:type="dxa"/>
          </w:tcPr>
          <w:p w14:paraId="6B4133C9">
            <w:pPr>
              <w:spacing w:after="0" w:line="240" w:lineRule="auto"/>
            </w:pPr>
          </w:p>
        </w:tc>
        <w:tc>
          <w:tcPr>
            <w:tcW w:w="2880" w:type="dxa"/>
          </w:tcPr>
          <w:p w14:paraId="124DD0AD">
            <w:pPr>
              <w:spacing w:after="0" w:line="240" w:lineRule="auto"/>
            </w:pPr>
            <w:r>
              <w:t>System.String</w:t>
            </w:r>
          </w:p>
        </w:tc>
      </w:tr>
      <w:tr w14:paraId="40B495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5E9BD2">
            <w:pPr>
              <w:spacing w:after="0" w:line="240" w:lineRule="auto"/>
            </w:pPr>
            <w:r>
              <w:t>SETPURPRICE2</w:t>
            </w:r>
          </w:p>
        </w:tc>
        <w:tc>
          <w:tcPr>
            <w:tcW w:w="2880" w:type="dxa"/>
          </w:tcPr>
          <w:p w14:paraId="42AEE90F">
            <w:pPr>
              <w:spacing w:after="0" w:line="240" w:lineRule="auto"/>
            </w:pPr>
          </w:p>
        </w:tc>
        <w:tc>
          <w:tcPr>
            <w:tcW w:w="2880" w:type="dxa"/>
          </w:tcPr>
          <w:p w14:paraId="6F01B7AE">
            <w:pPr>
              <w:spacing w:after="0" w:line="240" w:lineRule="auto"/>
            </w:pPr>
            <w:r>
              <w:t>System.String</w:t>
            </w:r>
          </w:p>
        </w:tc>
      </w:tr>
      <w:tr w14:paraId="42376D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A4116A">
            <w:pPr>
              <w:spacing w:after="0" w:line="240" w:lineRule="auto"/>
            </w:pPr>
            <w:r>
              <w:t>INTENTQTY</w:t>
            </w:r>
          </w:p>
        </w:tc>
        <w:tc>
          <w:tcPr>
            <w:tcW w:w="2880" w:type="dxa"/>
          </w:tcPr>
          <w:p w14:paraId="490C51CA">
            <w:pPr>
              <w:spacing w:after="0" w:line="240" w:lineRule="auto"/>
            </w:pPr>
          </w:p>
        </w:tc>
        <w:tc>
          <w:tcPr>
            <w:tcW w:w="2880" w:type="dxa"/>
          </w:tcPr>
          <w:p w14:paraId="5415C9D3">
            <w:pPr>
              <w:spacing w:after="0" w:line="240" w:lineRule="auto"/>
            </w:pPr>
            <w:r>
              <w:t>System.String</w:t>
            </w:r>
          </w:p>
        </w:tc>
      </w:tr>
      <w:tr w14:paraId="7CE68A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A96B89">
            <w:pPr>
              <w:spacing w:after="0" w:line="240" w:lineRule="auto"/>
            </w:pPr>
            <w:r>
              <w:t>MD_NOTICE_REFUSEQTY</w:t>
            </w:r>
          </w:p>
        </w:tc>
        <w:tc>
          <w:tcPr>
            <w:tcW w:w="2880" w:type="dxa"/>
          </w:tcPr>
          <w:p w14:paraId="4BC7FF0C">
            <w:pPr>
              <w:spacing w:after="0" w:line="240" w:lineRule="auto"/>
            </w:pPr>
          </w:p>
        </w:tc>
        <w:tc>
          <w:tcPr>
            <w:tcW w:w="2880" w:type="dxa"/>
          </w:tcPr>
          <w:p w14:paraId="695B12B0">
            <w:pPr>
              <w:spacing w:after="0" w:line="240" w:lineRule="auto"/>
            </w:pPr>
            <w:r>
              <w:t>System.String</w:t>
            </w:r>
          </w:p>
        </w:tc>
      </w:tr>
      <w:tr w14:paraId="5C8874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59DAE4">
            <w:pPr>
              <w:spacing w:after="0" w:line="240" w:lineRule="auto"/>
            </w:pPr>
            <w:r>
              <w:t>TASKID</w:t>
            </w:r>
          </w:p>
        </w:tc>
        <w:tc>
          <w:tcPr>
            <w:tcW w:w="2880" w:type="dxa"/>
          </w:tcPr>
          <w:p w14:paraId="512D2647">
            <w:pPr>
              <w:spacing w:after="0" w:line="240" w:lineRule="auto"/>
            </w:pPr>
          </w:p>
        </w:tc>
        <w:tc>
          <w:tcPr>
            <w:tcW w:w="2880" w:type="dxa"/>
          </w:tcPr>
          <w:p w14:paraId="2BFADAD9">
            <w:pPr>
              <w:spacing w:after="0" w:line="240" w:lineRule="auto"/>
            </w:pPr>
            <w:r>
              <w:t>System.String</w:t>
            </w:r>
          </w:p>
        </w:tc>
      </w:tr>
      <w:tr w14:paraId="5764D7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0B1A71">
            <w:pPr>
              <w:spacing w:after="0" w:line="240" w:lineRule="auto"/>
            </w:pPr>
            <w:r>
              <w:t>TASKID_LINE</w:t>
            </w:r>
          </w:p>
        </w:tc>
        <w:tc>
          <w:tcPr>
            <w:tcW w:w="2880" w:type="dxa"/>
          </w:tcPr>
          <w:p w14:paraId="024D1C7D">
            <w:pPr>
              <w:spacing w:after="0" w:line="240" w:lineRule="auto"/>
            </w:pPr>
          </w:p>
        </w:tc>
        <w:tc>
          <w:tcPr>
            <w:tcW w:w="2880" w:type="dxa"/>
          </w:tcPr>
          <w:p w14:paraId="4E2F8F91">
            <w:pPr>
              <w:spacing w:after="0" w:line="240" w:lineRule="auto"/>
            </w:pPr>
            <w:r>
              <w:t>System.String</w:t>
            </w:r>
          </w:p>
        </w:tc>
      </w:tr>
      <w:tr w14:paraId="5BD3C9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028681">
            <w:pPr>
              <w:spacing w:after="0" w:line="240" w:lineRule="auto"/>
            </w:pPr>
            <w:r>
              <w:t>CHECK_NOOK_QTY</w:t>
            </w:r>
          </w:p>
        </w:tc>
        <w:tc>
          <w:tcPr>
            <w:tcW w:w="2880" w:type="dxa"/>
          </w:tcPr>
          <w:p w14:paraId="6E412AB0">
            <w:pPr>
              <w:spacing w:after="0" w:line="240" w:lineRule="auto"/>
            </w:pPr>
          </w:p>
        </w:tc>
        <w:tc>
          <w:tcPr>
            <w:tcW w:w="2880" w:type="dxa"/>
          </w:tcPr>
          <w:p w14:paraId="6170EE35">
            <w:pPr>
              <w:spacing w:after="0" w:line="240" w:lineRule="auto"/>
            </w:pPr>
            <w:r>
              <w:t>System.String</w:t>
            </w:r>
          </w:p>
        </w:tc>
      </w:tr>
      <w:tr w14:paraId="639556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674A4B">
            <w:pPr>
              <w:spacing w:after="0" w:line="240" w:lineRule="auto"/>
            </w:pPr>
            <w:r>
              <w:t>RWHQTY</w:t>
            </w:r>
          </w:p>
        </w:tc>
        <w:tc>
          <w:tcPr>
            <w:tcW w:w="2880" w:type="dxa"/>
          </w:tcPr>
          <w:p w14:paraId="33DAE9EE">
            <w:pPr>
              <w:spacing w:after="0" w:line="240" w:lineRule="auto"/>
            </w:pPr>
          </w:p>
        </w:tc>
        <w:tc>
          <w:tcPr>
            <w:tcW w:w="2880" w:type="dxa"/>
          </w:tcPr>
          <w:p w14:paraId="0C1BFAAA">
            <w:pPr>
              <w:spacing w:after="0" w:line="240" w:lineRule="auto"/>
            </w:pPr>
            <w:r>
              <w:t>System.String</w:t>
            </w:r>
          </w:p>
        </w:tc>
      </w:tr>
      <w:tr w14:paraId="7B773D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E6D414">
            <w:pPr>
              <w:spacing w:after="0" w:line="240" w:lineRule="auto"/>
            </w:pPr>
            <w:r>
              <w:t>SRCAPPLYROWNO</w:t>
            </w:r>
          </w:p>
        </w:tc>
        <w:tc>
          <w:tcPr>
            <w:tcW w:w="2880" w:type="dxa"/>
          </w:tcPr>
          <w:p w14:paraId="60A12584">
            <w:pPr>
              <w:spacing w:after="0" w:line="240" w:lineRule="auto"/>
            </w:pPr>
          </w:p>
        </w:tc>
        <w:tc>
          <w:tcPr>
            <w:tcW w:w="2880" w:type="dxa"/>
          </w:tcPr>
          <w:p w14:paraId="45C9B798">
            <w:pPr>
              <w:spacing w:after="0" w:line="240" w:lineRule="auto"/>
            </w:pPr>
            <w:r>
              <w:t>System.String</w:t>
            </w:r>
          </w:p>
        </w:tc>
      </w:tr>
      <w:tr w14:paraId="617EA3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48AC8E">
            <w:pPr>
              <w:spacing w:after="0" w:line="240" w:lineRule="auto"/>
            </w:pPr>
            <w:r>
              <w:t>ISFLAG</w:t>
            </w:r>
          </w:p>
        </w:tc>
        <w:tc>
          <w:tcPr>
            <w:tcW w:w="2880" w:type="dxa"/>
          </w:tcPr>
          <w:p w14:paraId="5B9FD1E5">
            <w:pPr>
              <w:spacing w:after="0" w:line="240" w:lineRule="auto"/>
            </w:pPr>
          </w:p>
        </w:tc>
        <w:tc>
          <w:tcPr>
            <w:tcW w:w="2880" w:type="dxa"/>
          </w:tcPr>
          <w:p w14:paraId="32209FB8">
            <w:pPr>
              <w:spacing w:after="0" w:line="240" w:lineRule="auto"/>
            </w:pPr>
            <w:r>
              <w:t>System.String</w:t>
            </w:r>
          </w:p>
        </w:tc>
      </w:tr>
      <w:tr w14:paraId="38EBFD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D5DF7D">
            <w:pPr>
              <w:spacing w:after="0" w:line="240" w:lineRule="auto"/>
            </w:pPr>
            <w:r>
              <w:t>SCANTIME</w:t>
            </w:r>
          </w:p>
        </w:tc>
        <w:tc>
          <w:tcPr>
            <w:tcW w:w="2880" w:type="dxa"/>
          </w:tcPr>
          <w:p w14:paraId="2A2F48EA">
            <w:pPr>
              <w:spacing w:after="0" w:line="240" w:lineRule="auto"/>
            </w:pPr>
          </w:p>
        </w:tc>
        <w:tc>
          <w:tcPr>
            <w:tcW w:w="2880" w:type="dxa"/>
          </w:tcPr>
          <w:p w14:paraId="36517730">
            <w:pPr>
              <w:spacing w:after="0" w:line="240" w:lineRule="auto"/>
            </w:pPr>
            <w:r>
              <w:t>System.String</w:t>
            </w:r>
          </w:p>
        </w:tc>
      </w:tr>
      <w:tr w14:paraId="5D08DC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0A737A">
            <w:pPr>
              <w:spacing w:after="0" w:line="240" w:lineRule="auto"/>
            </w:pPr>
            <w:r>
              <w:t>SCANMAN</w:t>
            </w:r>
          </w:p>
        </w:tc>
        <w:tc>
          <w:tcPr>
            <w:tcW w:w="2880" w:type="dxa"/>
          </w:tcPr>
          <w:p w14:paraId="1EBFB258">
            <w:pPr>
              <w:spacing w:after="0" w:line="240" w:lineRule="auto"/>
            </w:pPr>
          </w:p>
        </w:tc>
        <w:tc>
          <w:tcPr>
            <w:tcW w:w="2880" w:type="dxa"/>
          </w:tcPr>
          <w:p w14:paraId="2ACA1D88">
            <w:pPr>
              <w:spacing w:after="0" w:line="240" w:lineRule="auto"/>
            </w:pPr>
            <w:r>
              <w:t>System.String</w:t>
            </w:r>
          </w:p>
        </w:tc>
      </w:tr>
      <w:tr w14:paraId="44B38F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A66120">
            <w:pPr>
              <w:spacing w:after="0" w:line="240" w:lineRule="auto"/>
            </w:pPr>
            <w:r>
              <w:t>PARPRICE</w:t>
            </w:r>
          </w:p>
        </w:tc>
        <w:tc>
          <w:tcPr>
            <w:tcW w:w="2880" w:type="dxa"/>
          </w:tcPr>
          <w:p w14:paraId="5865BF34">
            <w:pPr>
              <w:spacing w:after="0" w:line="240" w:lineRule="auto"/>
            </w:pPr>
          </w:p>
        </w:tc>
        <w:tc>
          <w:tcPr>
            <w:tcW w:w="2880" w:type="dxa"/>
          </w:tcPr>
          <w:p w14:paraId="104A1526">
            <w:pPr>
              <w:spacing w:after="0" w:line="240" w:lineRule="auto"/>
            </w:pPr>
            <w:r>
              <w:t>System.String</w:t>
            </w:r>
          </w:p>
        </w:tc>
      </w:tr>
      <w:tr w14:paraId="3D602A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6981DA">
            <w:pPr>
              <w:spacing w:after="0" w:line="240" w:lineRule="auto"/>
            </w:pPr>
            <w:r>
              <w:t>TRAN_STATUS</w:t>
            </w:r>
          </w:p>
        </w:tc>
        <w:tc>
          <w:tcPr>
            <w:tcW w:w="2880" w:type="dxa"/>
          </w:tcPr>
          <w:p w14:paraId="4782F065">
            <w:pPr>
              <w:spacing w:after="0" w:line="240" w:lineRule="auto"/>
            </w:pPr>
          </w:p>
        </w:tc>
        <w:tc>
          <w:tcPr>
            <w:tcW w:w="2880" w:type="dxa"/>
          </w:tcPr>
          <w:p w14:paraId="3704AB4E">
            <w:pPr>
              <w:spacing w:after="0" w:line="240" w:lineRule="auto"/>
            </w:pPr>
            <w:r>
              <w:t>System.String</w:t>
            </w:r>
          </w:p>
        </w:tc>
      </w:tr>
      <w:tr w14:paraId="2144DF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F38EF3">
            <w:pPr>
              <w:spacing w:after="0" w:line="240" w:lineRule="auto"/>
            </w:pPr>
            <w:r>
              <w:t>RECHECKINGTIME</w:t>
            </w:r>
          </w:p>
        </w:tc>
        <w:tc>
          <w:tcPr>
            <w:tcW w:w="2880" w:type="dxa"/>
          </w:tcPr>
          <w:p w14:paraId="521BE80E">
            <w:pPr>
              <w:spacing w:after="0" w:line="240" w:lineRule="auto"/>
            </w:pPr>
          </w:p>
        </w:tc>
        <w:tc>
          <w:tcPr>
            <w:tcW w:w="2880" w:type="dxa"/>
          </w:tcPr>
          <w:p w14:paraId="3FBE58DA">
            <w:pPr>
              <w:spacing w:after="0" w:line="240" w:lineRule="auto"/>
            </w:pPr>
            <w:r>
              <w:t>System.String</w:t>
            </w:r>
          </w:p>
        </w:tc>
      </w:tr>
      <w:tr w14:paraId="43143D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7CA937">
            <w:pPr>
              <w:spacing w:after="0" w:line="240" w:lineRule="auto"/>
            </w:pPr>
            <w:r>
              <w:t>BACK_VAR1</w:t>
            </w:r>
          </w:p>
        </w:tc>
        <w:tc>
          <w:tcPr>
            <w:tcW w:w="2880" w:type="dxa"/>
          </w:tcPr>
          <w:p w14:paraId="74E67BEC">
            <w:pPr>
              <w:spacing w:after="0" w:line="240" w:lineRule="auto"/>
            </w:pPr>
          </w:p>
        </w:tc>
        <w:tc>
          <w:tcPr>
            <w:tcW w:w="2880" w:type="dxa"/>
          </w:tcPr>
          <w:p w14:paraId="3E0200A4">
            <w:pPr>
              <w:spacing w:after="0" w:line="240" w:lineRule="auto"/>
            </w:pPr>
            <w:r>
              <w:t>System.String</w:t>
            </w:r>
          </w:p>
        </w:tc>
      </w:tr>
      <w:tr w14:paraId="6285CB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D46118">
            <w:pPr>
              <w:spacing w:after="0" w:line="240" w:lineRule="auto"/>
            </w:pPr>
            <w:r>
              <w:t>BACK_VAR2</w:t>
            </w:r>
          </w:p>
        </w:tc>
        <w:tc>
          <w:tcPr>
            <w:tcW w:w="2880" w:type="dxa"/>
          </w:tcPr>
          <w:p w14:paraId="683E5C38">
            <w:pPr>
              <w:spacing w:after="0" w:line="240" w:lineRule="auto"/>
            </w:pPr>
          </w:p>
        </w:tc>
        <w:tc>
          <w:tcPr>
            <w:tcW w:w="2880" w:type="dxa"/>
          </w:tcPr>
          <w:p w14:paraId="6FAE0153">
            <w:pPr>
              <w:spacing w:after="0" w:line="240" w:lineRule="auto"/>
            </w:pPr>
            <w:r>
              <w:t>System.String</w:t>
            </w:r>
          </w:p>
        </w:tc>
      </w:tr>
      <w:tr w14:paraId="33B2CD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5A9CCE">
            <w:pPr>
              <w:spacing w:after="0" w:line="240" w:lineRule="auto"/>
            </w:pPr>
            <w:r>
              <w:t>BACK_VAR3</w:t>
            </w:r>
          </w:p>
        </w:tc>
        <w:tc>
          <w:tcPr>
            <w:tcW w:w="2880" w:type="dxa"/>
          </w:tcPr>
          <w:p w14:paraId="79B4D817">
            <w:pPr>
              <w:spacing w:after="0" w:line="240" w:lineRule="auto"/>
            </w:pPr>
          </w:p>
        </w:tc>
        <w:tc>
          <w:tcPr>
            <w:tcW w:w="2880" w:type="dxa"/>
          </w:tcPr>
          <w:p w14:paraId="1A1E3222">
            <w:pPr>
              <w:spacing w:after="0" w:line="240" w:lineRule="auto"/>
            </w:pPr>
            <w:r>
              <w:t>System.String</w:t>
            </w:r>
          </w:p>
        </w:tc>
      </w:tr>
      <w:tr w14:paraId="7C0276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9BCCF6">
            <w:pPr>
              <w:spacing w:after="0" w:line="240" w:lineRule="auto"/>
            </w:pPr>
            <w:r>
              <w:t>BACK_VAR4</w:t>
            </w:r>
          </w:p>
        </w:tc>
        <w:tc>
          <w:tcPr>
            <w:tcW w:w="2880" w:type="dxa"/>
          </w:tcPr>
          <w:p w14:paraId="67CF1C46">
            <w:pPr>
              <w:spacing w:after="0" w:line="240" w:lineRule="auto"/>
            </w:pPr>
          </w:p>
        </w:tc>
        <w:tc>
          <w:tcPr>
            <w:tcW w:w="2880" w:type="dxa"/>
          </w:tcPr>
          <w:p w14:paraId="62CD22AD">
            <w:pPr>
              <w:spacing w:after="0" w:line="240" w:lineRule="auto"/>
            </w:pPr>
            <w:r>
              <w:t>System.String</w:t>
            </w:r>
          </w:p>
        </w:tc>
      </w:tr>
      <w:tr w14:paraId="709601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AB2EA3">
            <w:pPr>
              <w:spacing w:after="0" w:line="240" w:lineRule="auto"/>
            </w:pPr>
            <w:r>
              <w:t>BACK_VAR5</w:t>
            </w:r>
          </w:p>
        </w:tc>
        <w:tc>
          <w:tcPr>
            <w:tcW w:w="2880" w:type="dxa"/>
          </w:tcPr>
          <w:p w14:paraId="0335D8D5">
            <w:pPr>
              <w:spacing w:after="0" w:line="240" w:lineRule="auto"/>
            </w:pPr>
          </w:p>
        </w:tc>
        <w:tc>
          <w:tcPr>
            <w:tcW w:w="2880" w:type="dxa"/>
          </w:tcPr>
          <w:p w14:paraId="4C3C5E5B">
            <w:pPr>
              <w:spacing w:after="0" w:line="240" w:lineRule="auto"/>
            </w:pPr>
            <w:r>
              <w:t>System.String</w:t>
            </w:r>
          </w:p>
        </w:tc>
      </w:tr>
      <w:tr w14:paraId="7738AB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EED18D">
            <w:pPr>
              <w:spacing w:after="0" w:line="240" w:lineRule="auto"/>
            </w:pPr>
            <w:r>
              <w:t>BACK_VAR6</w:t>
            </w:r>
          </w:p>
        </w:tc>
        <w:tc>
          <w:tcPr>
            <w:tcW w:w="2880" w:type="dxa"/>
          </w:tcPr>
          <w:p w14:paraId="636FBF1F">
            <w:pPr>
              <w:spacing w:after="0" w:line="240" w:lineRule="auto"/>
            </w:pPr>
          </w:p>
        </w:tc>
        <w:tc>
          <w:tcPr>
            <w:tcW w:w="2880" w:type="dxa"/>
          </w:tcPr>
          <w:p w14:paraId="5F7B07BD">
            <w:pPr>
              <w:spacing w:after="0" w:line="240" w:lineRule="auto"/>
            </w:pPr>
            <w:r>
              <w:t>System.String</w:t>
            </w:r>
          </w:p>
        </w:tc>
      </w:tr>
      <w:tr w14:paraId="2427C4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4AFACF60">
            <w:pPr>
              <w:spacing w:after="0" w:line="240" w:lineRule="auto"/>
            </w:pPr>
            <w:r>
              <w:t>BACK_VAR7</w:t>
            </w:r>
          </w:p>
        </w:tc>
        <w:tc>
          <w:tcPr>
            <w:tcW w:w="2880" w:type="dxa"/>
          </w:tcPr>
          <w:p w14:paraId="041DF0D3">
            <w:pPr>
              <w:spacing w:after="0" w:line="240" w:lineRule="auto"/>
            </w:pPr>
          </w:p>
        </w:tc>
        <w:tc>
          <w:tcPr>
            <w:tcW w:w="2880" w:type="dxa"/>
          </w:tcPr>
          <w:p w14:paraId="733749A0">
            <w:pPr>
              <w:spacing w:after="0" w:line="240" w:lineRule="auto"/>
            </w:pPr>
            <w:r>
              <w:t>System.String</w:t>
            </w:r>
          </w:p>
        </w:tc>
      </w:tr>
      <w:tr w14:paraId="57174E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F5F837">
            <w:pPr>
              <w:spacing w:after="0" w:line="240" w:lineRule="auto"/>
            </w:pPr>
            <w:r>
              <w:t>BACK_VAR8</w:t>
            </w:r>
          </w:p>
        </w:tc>
        <w:tc>
          <w:tcPr>
            <w:tcW w:w="2880" w:type="dxa"/>
          </w:tcPr>
          <w:p w14:paraId="3F0D1B1B">
            <w:pPr>
              <w:spacing w:after="0" w:line="240" w:lineRule="auto"/>
            </w:pPr>
          </w:p>
        </w:tc>
        <w:tc>
          <w:tcPr>
            <w:tcW w:w="2880" w:type="dxa"/>
          </w:tcPr>
          <w:p w14:paraId="46E19399">
            <w:pPr>
              <w:spacing w:after="0" w:line="240" w:lineRule="auto"/>
            </w:pPr>
            <w:r>
              <w:t>System.String</w:t>
            </w:r>
          </w:p>
        </w:tc>
      </w:tr>
      <w:tr w14:paraId="43C6FE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8C19CE">
            <w:pPr>
              <w:spacing w:after="0" w:line="240" w:lineRule="auto"/>
            </w:pPr>
            <w:r>
              <w:t>BACK_VAR9</w:t>
            </w:r>
          </w:p>
        </w:tc>
        <w:tc>
          <w:tcPr>
            <w:tcW w:w="2880" w:type="dxa"/>
          </w:tcPr>
          <w:p w14:paraId="44A78750">
            <w:pPr>
              <w:spacing w:after="0" w:line="240" w:lineRule="auto"/>
            </w:pPr>
          </w:p>
        </w:tc>
        <w:tc>
          <w:tcPr>
            <w:tcW w:w="2880" w:type="dxa"/>
          </w:tcPr>
          <w:p w14:paraId="2FF7422A">
            <w:pPr>
              <w:spacing w:after="0" w:line="240" w:lineRule="auto"/>
            </w:pPr>
            <w:r>
              <w:t>System.String</w:t>
            </w:r>
          </w:p>
        </w:tc>
      </w:tr>
      <w:tr w14:paraId="7E89B8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00B1DF">
            <w:pPr>
              <w:spacing w:after="0" w:line="240" w:lineRule="auto"/>
            </w:pPr>
            <w:r>
              <w:t>BACK_VAR10</w:t>
            </w:r>
          </w:p>
        </w:tc>
        <w:tc>
          <w:tcPr>
            <w:tcW w:w="2880" w:type="dxa"/>
          </w:tcPr>
          <w:p w14:paraId="1A1049CD">
            <w:pPr>
              <w:spacing w:after="0" w:line="240" w:lineRule="auto"/>
            </w:pPr>
          </w:p>
        </w:tc>
        <w:tc>
          <w:tcPr>
            <w:tcW w:w="2880" w:type="dxa"/>
          </w:tcPr>
          <w:p w14:paraId="0A0AAB01">
            <w:pPr>
              <w:spacing w:after="0" w:line="240" w:lineRule="auto"/>
            </w:pPr>
            <w:r>
              <w:t>System.String</w:t>
            </w:r>
          </w:p>
        </w:tc>
      </w:tr>
      <w:tr w14:paraId="6511B0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4E1B3E">
            <w:pPr>
              <w:spacing w:after="0" w:line="240" w:lineRule="auto"/>
            </w:pPr>
            <w:r>
              <w:t>BACK_DATE11</w:t>
            </w:r>
          </w:p>
        </w:tc>
        <w:tc>
          <w:tcPr>
            <w:tcW w:w="2880" w:type="dxa"/>
          </w:tcPr>
          <w:p w14:paraId="1E64633F">
            <w:pPr>
              <w:spacing w:after="0" w:line="240" w:lineRule="auto"/>
            </w:pPr>
          </w:p>
        </w:tc>
        <w:tc>
          <w:tcPr>
            <w:tcW w:w="2880" w:type="dxa"/>
          </w:tcPr>
          <w:p w14:paraId="066C8863">
            <w:pPr>
              <w:spacing w:after="0" w:line="240" w:lineRule="auto"/>
            </w:pPr>
            <w:r>
              <w:t>System.String</w:t>
            </w:r>
          </w:p>
        </w:tc>
      </w:tr>
      <w:tr w14:paraId="333F48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EEB413">
            <w:pPr>
              <w:spacing w:after="0" w:line="240" w:lineRule="auto"/>
            </w:pPr>
            <w:r>
              <w:t>BACK_DATE12</w:t>
            </w:r>
          </w:p>
        </w:tc>
        <w:tc>
          <w:tcPr>
            <w:tcW w:w="2880" w:type="dxa"/>
          </w:tcPr>
          <w:p w14:paraId="2F63B6A4">
            <w:pPr>
              <w:spacing w:after="0" w:line="240" w:lineRule="auto"/>
            </w:pPr>
          </w:p>
        </w:tc>
        <w:tc>
          <w:tcPr>
            <w:tcW w:w="2880" w:type="dxa"/>
          </w:tcPr>
          <w:p w14:paraId="1F851E59">
            <w:pPr>
              <w:spacing w:after="0" w:line="240" w:lineRule="auto"/>
            </w:pPr>
            <w:r>
              <w:t>System.String</w:t>
            </w:r>
          </w:p>
        </w:tc>
      </w:tr>
      <w:tr w14:paraId="6C84AE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81595E">
            <w:pPr>
              <w:spacing w:after="0" w:line="240" w:lineRule="auto"/>
            </w:pPr>
            <w:r>
              <w:t>BACK_DATE13</w:t>
            </w:r>
          </w:p>
        </w:tc>
        <w:tc>
          <w:tcPr>
            <w:tcW w:w="2880" w:type="dxa"/>
          </w:tcPr>
          <w:p w14:paraId="622A0E61">
            <w:pPr>
              <w:spacing w:after="0" w:line="240" w:lineRule="auto"/>
            </w:pPr>
          </w:p>
        </w:tc>
        <w:tc>
          <w:tcPr>
            <w:tcW w:w="2880" w:type="dxa"/>
          </w:tcPr>
          <w:p w14:paraId="20D854DC">
            <w:pPr>
              <w:spacing w:after="0" w:line="240" w:lineRule="auto"/>
            </w:pPr>
            <w:r>
              <w:t>System.String</w:t>
            </w:r>
          </w:p>
        </w:tc>
      </w:tr>
      <w:tr w14:paraId="2EF7A3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2FFBF3">
            <w:pPr>
              <w:spacing w:after="0" w:line="240" w:lineRule="auto"/>
            </w:pPr>
            <w:r>
              <w:t>BACK_DATE14</w:t>
            </w:r>
          </w:p>
        </w:tc>
        <w:tc>
          <w:tcPr>
            <w:tcW w:w="2880" w:type="dxa"/>
          </w:tcPr>
          <w:p w14:paraId="639A1470">
            <w:pPr>
              <w:spacing w:after="0" w:line="240" w:lineRule="auto"/>
            </w:pPr>
          </w:p>
        </w:tc>
        <w:tc>
          <w:tcPr>
            <w:tcW w:w="2880" w:type="dxa"/>
          </w:tcPr>
          <w:p w14:paraId="0699CB08">
            <w:pPr>
              <w:spacing w:after="0" w:line="240" w:lineRule="auto"/>
            </w:pPr>
            <w:r>
              <w:t>System.String</w:t>
            </w:r>
          </w:p>
        </w:tc>
      </w:tr>
      <w:tr w14:paraId="6804F5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E1D1E3">
            <w:pPr>
              <w:spacing w:after="0" w:line="240" w:lineRule="auto"/>
            </w:pPr>
            <w:r>
              <w:t>BACK_DATE15</w:t>
            </w:r>
          </w:p>
        </w:tc>
        <w:tc>
          <w:tcPr>
            <w:tcW w:w="2880" w:type="dxa"/>
          </w:tcPr>
          <w:p w14:paraId="5C906DBC">
            <w:pPr>
              <w:spacing w:after="0" w:line="240" w:lineRule="auto"/>
            </w:pPr>
          </w:p>
        </w:tc>
        <w:tc>
          <w:tcPr>
            <w:tcW w:w="2880" w:type="dxa"/>
          </w:tcPr>
          <w:p w14:paraId="51FB09D2">
            <w:pPr>
              <w:spacing w:after="0" w:line="240" w:lineRule="auto"/>
            </w:pPr>
            <w:r>
              <w:t>System.String</w:t>
            </w:r>
          </w:p>
        </w:tc>
      </w:tr>
      <w:tr w14:paraId="31E548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241033">
            <w:pPr>
              <w:spacing w:after="0" w:line="240" w:lineRule="auto"/>
            </w:pPr>
            <w:r>
              <w:t>BACK_NUM16</w:t>
            </w:r>
          </w:p>
        </w:tc>
        <w:tc>
          <w:tcPr>
            <w:tcW w:w="2880" w:type="dxa"/>
          </w:tcPr>
          <w:p w14:paraId="512207A5">
            <w:pPr>
              <w:spacing w:after="0" w:line="240" w:lineRule="auto"/>
            </w:pPr>
          </w:p>
        </w:tc>
        <w:tc>
          <w:tcPr>
            <w:tcW w:w="2880" w:type="dxa"/>
          </w:tcPr>
          <w:p w14:paraId="4FF7003E">
            <w:pPr>
              <w:spacing w:after="0" w:line="240" w:lineRule="auto"/>
            </w:pPr>
            <w:r>
              <w:t>System.String</w:t>
            </w:r>
          </w:p>
        </w:tc>
      </w:tr>
      <w:tr w14:paraId="1ADC19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35DA76">
            <w:pPr>
              <w:spacing w:after="0" w:line="240" w:lineRule="auto"/>
            </w:pPr>
            <w:r>
              <w:t>BACK_NUM17</w:t>
            </w:r>
          </w:p>
        </w:tc>
        <w:tc>
          <w:tcPr>
            <w:tcW w:w="2880" w:type="dxa"/>
          </w:tcPr>
          <w:p w14:paraId="7074BAF6">
            <w:pPr>
              <w:spacing w:after="0" w:line="240" w:lineRule="auto"/>
            </w:pPr>
          </w:p>
        </w:tc>
        <w:tc>
          <w:tcPr>
            <w:tcW w:w="2880" w:type="dxa"/>
          </w:tcPr>
          <w:p w14:paraId="35C8DEFA">
            <w:pPr>
              <w:spacing w:after="0" w:line="240" w:lineRule="auto"/>
            </w:pPr>
            <w:r>
              <w:t>System.String</w:t>
            </w:r>
          </w:p>
        </w:tc>
      </w:tr>
      <w:tr w14:paraId="71129F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95BB82">
            <w:pPr>
              <w:spacing w:after="0" w:line="240" w:lineRule="auto"/>
            </w:pPr>
            <w:r>
              <w:t>BACK_NUM18</w:t>
            </w:r>
          </w:p>
        </w:tc>
        <w:tc>
          <w:tcPr>
            <w:tcW w:w="2880" w:type="dxa"/>
          </w:tcPr>
          <w:p w14:paraId="13D3E680">
            <w:pPr>
              <w:spacing w:after="0" w:line="240" w:lineRule="auto"/>
            </w:pPr>
          </w:p>
        </w:tc>
        <w:tc>
          <w:tcPr>
            <w:tcW w:w="2880" w:type="dxa"/>
          </w:tcPr>
          <w:p w14:paraId="35793DAA">
            <w:pPr>
              <w:spacing w:after="0" w:line="240" w:lineRule="auto"/>
            </w:pPr>
            <w:r>
              <w:t>System.String</w:t>
            </w:r>
          </w:p>
        </w:tc>
      </w:tr>
      <w:tr w14:paraId="4A80B3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B4E3F6">
            <w:pPr>
              <w:spacing w:after="0" w:line="240" w:lineRule="auto"/>
            </w:pPr>
            <w:r>
              <w:t>BACK_NUM19</w:t>
            </w:r>
          </w:p>
        </w:tc>
        <w:tc>
          <w:tcPr>
            <w:tcW w:w="2880" w:type="dxa"/>
          </w:tcPr>
          <w:p w14:paraId="1E873811">
            <w:pPr>
              <w:spacing w:after="0" w:line="240" w:lineRule="auto"/>
            </w:pPr>
          </w:p>
        </w:tc>
        <w:tc>
          <w:tcPr>
            <w:tcW w:w="2880" w:type="dxa"/>
          </w:tcPr>
          <w:p w14:paraId="2FFB31C4">
            <w:pPr>
              <w:spacing w:after="0" w:line="240" w:lineRule="auto"/>
            </w:pPr>
            <w:r>
              <w:t>System.String</w:t>
            </w:r>
          </w:p>
        </w:tc>
      </w:tr>
      <w:tr w14:paraId="5F47CA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D13CC2">
            <w:pPr>
              <w:spacing w:after="0" w:line="240" w:lineRule="auto"/>
            </w:pPr>
            <w:r>
              <w:t>BACK_NUM20</w:t>
            </w:r>
          </w:p>
        </w:tc>
        <w:tc>
          <w:tcPr>
            <w:tcW w:w="2880" w:type="dxa"/>
          </w:tcPr>
          <w:p w14:paraId="79B72AA5">
            <w:pPr>
              <w:spacing w:after="0" w:line="240" w:lineRule="auto"/>
            </w:pPr>
          </w:p>
        </w:tc>
        <w:tc>
          <w:tcPr>
            <w:tcW w:w="2880" w:type="dxa"/>
          </w:tcPr>
          <w:p w14:paraId="0926FF10">
            <w:pPr>
              <w:spacing w:after="0" w:line="240" w:lineRule="auto"/>
            </w:pPr>
            <w:r>
              <w:t>System.String</w:t>
            </w:r>
          </w:p>
        </w:tc>
      </w:tr>
      <w:tr w14:paraId="460054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5B3DAA">
            <w:pPr>
              <w:spacing w:after="0" w:line="240" w:lineRule="auto"/>
            </w:pPr>
            <w:r>
              <w:t>BACK_NUM21</w:t>
            </w:r>
          </w:p>
        </w:tc>
        <w:tc>
          <w:tcPr>
            <w:tcW w:w="2880" w:type="dxa"/>
          </w:tcPr>
          <w:p w14:paraId="7029C29C">
            <w:pPr>
              <w:spacing w:after="0" w:line="240" w:lineRule="auto"/>
            </w:pPr>
          </w:p>
        </w:tc>
        <w:tc>
          <w:tcPr>
            <w:tcW w:w="2880" w:type="dxa"/>
          </w:tcPr>
          <w:p w14:paraId="3F486B1C">
            <w:pPr>
              <w:spacing w:after="0" w:line="240" w:lineRule="auto"/>
            </w:pPr>
            <w:r>
              <w:t>System.String</w:t>
            </w:r>
          </w:p>
        </w:tc>
      </w:tr>
      <w:tr w14:paraId="0F56FF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9ACE7E">
            <w:pPr>
              <w:spacing w:after="0" w:line="240" w:lineRule="auto"/>
            </w:pPr>
            <w:r>
              <w:t>BACK_NUM22</w:t>
            </w:r>
          </w:p>
        </w:tc>
        <w:tc>
          <w:tcPr>
            <w:tcW w:w="2880" w:type="dxa"/>
          </w:tcPr>
          <w:p w14:paraId="11A96511">
            <w:pPr>
              <w:spacing w:after="0" w:line="240" w:lineRule="auto"/>
            </w:pPr>
          </w:p>
        </w:tc>
        <w:tc>
          <w:tcPr>
            <w:tcW w:w="2880" w:type="dxa"/>
          </w:tcPr>
          <w:p w14:paraId="23BF02C5">
            <w:pPr>
              <w:spacing w:after="0" w:line="240" w:lineRule="auto"/>
            </w:pPr>
            <w:r>
              <w:t>System.String</w:t>
            </w:r>
          </w:p>
        </w:tc>
      </w:tr>
      <w:tr w14:paraId="5395CC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4BF320">
            <w:pPr>
              <w:spacing w:after="0" w:line="240" w:lineRule="auto"/>
            </w:pPr>
            <w:r>
              <w:t>BACK_NUM23</w:t>
            </w:r>
          </w:p>
        </w:tc>
        <w:tc>
          <w:tcPr>
            <w:tcW w:w="2880" w:type="dxa"/>
          </w:tcPr>
          <w:p w14:paraId="7B04F847">
            <w:pPr>
              <w:spacing w:after="0" w:line="240" w:lineRule="auto"/>
            </w:pPr>
          </w:p>
        </w:tc>
        <w:tc>
          <w:tcPr>
            <w:tcW w:w="2880" w:type="dxa"/>
          </w:tcPr>
          <w:p w14:paraId="4F134645">
            <w:pPr>
              <w:spacing w:after="0" w:line="240" w:lineRule="auto"/>
            </w:pPr>
            <w:r>
              <w:t>System.String</w:t>
            </w:r>
          </w:p>
        </w:tc>
      </w:tr>
      <w:tr w14:paraId="01F0C0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FE3D7A">
            <w:pPr>
              <w:spacing w:after="0" w:line="240" w:lineRule="auto"/>
            </w:pPr>
            <w:r>
              <w:t>BACK_NUM24</w:t>
            </w:r>
          </w:p>
        </w:tc>
        <w:tc>
          <w:tcPr>
            <w:tcW w:w="2880" w:type="dxa"/>
          </w:tcPr>
          <w:p w14:paraId="55EF2A7E">
            <w:pPr>
              <w:spacing w:after="0" w:line="240" w:lineRule="auto"/>
            </w:pPr>
          </w:p>
        </w:tc>
        <w:tc>
          <w:tcPr>
            <w:tcW w:w="2880" w:type="dxa"/>
          </w:tcPr>
          <w:p w14:paraId="6833327D">
            <w:pPr>
              <w:spacing w:after="0" w:line="240" w:lineRule="auto"/>
            </w:pPr>
            <w:r>
              <w:t>System.String</w:t>
            </w:r>
          </w:p>
        </w:tc>
      </w:tr>
      <w:tr w14:paraId="7A4F6F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353CD5">
            <w:pPr>
              <w:spacing w:after="0" w:line="240" w:lineRule="auto"/>
            </w:pPr>
            <w:r>
              <w:t>BACK_NUM25</w:t>
            </w:r>
          </w:p>
        </w:tc>
        <w:tc>
          <w:tcPr>
            <w:tcW w:w="2880" w:type="dxa"/>
          </w:tcPr>
          <w:p w14:paraId="4F07FBB8">
            <w:pPr>
              <w:spacing w:after="0" w:line="240" w:lineRule="auto"/>
            </w:pPr>
          </w:p>
        </w:tc>
        <w:tc>
          <w:tcPr>
            <w:tcW w:w="2880" w:type="dxa"/>
          </w:tcPr>
          <w:p w14:paraId="02D03CFB">
            <w:pPr>
              <w:spacing w:after="0" w:line="240" w:lineRule="auto"/>
            </w:pPr>
            <w:r>
              <w:t>System.String</w:t>
            </w:r>
          </w:p>
        </w:tc>
      </w:tr>
      <w:tr w14:paraId="63961B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151313">
            <w:pPr>
              <w:spacing w:after="0" w:line="240" w:lineRule="auto"/>
            </w:pPr>
            <w:r>
              <w:t>BIND_WAREID</w:t>
            </w:r>
          </w:p>
        </w:tc>
        <w:tc>
          <w:tcPr>
            <w:tcW w:w="2880" w:type="dxa"/>
          </w:tcPr>
          <w:p w14:paraId="11F5077E">
            <w:pPr>
              <w:spacing w:after="0" w:line="240" w:lineRule="auto"/>
            </w:pPr>
          </w:p>
        </w:tc>
        <w:tc>
          <w:tcPr>
            <w:tcW w:w="2880" w:type="dxa"/>
          </w:tcPr>
          <w:p w14:paraId="39349293">
            <w:pPr>
              <w:spacing w:after="0" w:line="240" w:lineRule="auto"/>
            </w:pPr>
            <w:r>
              <w:t>System.String</w:t>
            </w:r>
          </w:p>
        </w:tc>
      </w:tr>
      <w:tr w14:paraId="16B4B1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147DC4">
            <w:pPr>
              <w:spacing w:after="0" w:line="240" w:lineRule="auto"/>
            </w:pPr>
            <w:r>
              <w:t>REDEEMSUM</w:t>
            </w:r>
          </w:p>
        </w:tc>
        <w:tc>
          <w:tcPr>
            <w:tcW w:w="2880" w:type="dxa"/>
          </w:tcPr>
          <w:p w14:paraId="7BF643C2">
            <w:pPr>
              <w:spacing w:after="0" w:line="240" w:lineRule="auto"/>
            </w:pPr>
          </w:p>
        </w:tc>
        <w:tc>
          <w:tcPr>
            <w:tcW w:w="2880" w:type="dxa"/>
          </w:tcPr>
          <w:p w14:paraId="4311533D">
            <w:pPr>
              <w:spacing w:after="0" w:line="240" w:lineRule="auto"/>
            </w:pPr>
            <w:r>
              <w:t>System.String</w:t>
            </w:r>
          </w:p>
        </w:tc>
      </w:tr>
      <w:tr w14:paraId="086D3F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4B386EF0">
            <w:pPr>
              <w:spacing w:after="0" w:line="240" w:lineRule="auto"/>
            </w:pPr>
            <w:r>
              <w:t>DISTPRICEOVER</w:t>
            </w:r>
          </w:p>
        </w:tc>
        <w:tc>
          <w:tcPr>
            <w:tcW w:w="2880" w:type="dxa"/>
          </w:tcPr>
          <w:p w14:paraId="4D4E3D68">
            <w:pPr>
              <w:spacing w:after="0" w:line="240" w:lineRule="auto"/>
            </w:pPr>
          </w:p>
        </w:tc>
        <w:tc>
          <w:tcPr>
            <w:tcW w:w="2880" w:type="dxa"/>
          </w:tcPr>
          <w:p w14:paraId="126EB107">
            <w:pPr>
              <w:spacing w:after="0" w:line="240" w:lineRule="auto"/>
            </w:pPr>
            <w:r>
              <w:t>System.String</w:t>
            </w:r>
          </w:p>
        </w:tc>
      </w:tr>
      <w:tr w14:paraId="49943B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31E5FD">
            <w:pPr>
              <w:spacing w:after="0" w:line="240" w:lineRule="auto"/>
            </w:pPr>
            <w:r>
              <w:t>REJECTREASON</w:t>
            </w:r>
          </w:p>
        </w:tc>
        <w:tc>
          <w:tcPr>
            <w:tcW w:w="2880" w:type="dxa"/>
          </w:tcPr>
          <w:p w14:paraId="76C45B91">
            <w:pPr>
              <w:spacing w:after="0" w:line="240" w:lineRule="auto"/>
            </w:pPr>
          </w:p>
        </w:tc>
        <w:tc>
          <w:tcPr>
            <w:tcW w:w="2880" w:type="dxa"/>
          </w:tcPr>
          <w:p w14:paraId="1460C85C">
            <w:pPr>
              <w:spacing w:after="0" w:line="240" w:lineRule="auto"/>
            </w:pPr>
            <w:r>
              <w:t>System.String</w:t>
            </w:r>
          </w:p>
        </w:tc>
      </w:tr>
      <w:tr w14:paraId="6B8DC6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D3761E">
            <w:pPr>
              <w:spacing w:after="0" w:line="240" w:lineRule="auto"/>
            </w:pPr>
            <w:r>
              <w:t>BACK_NUM26</w:t>
            </w:r>
          </w:p>
        </w:tc>
        <w:tc>
          <w:tcPr>
            <w:tcW w:w="2880" w:type="dxa"/>
          </w:tcPr>
          <w:p w14:paraId="7D82C484">
            <w:pPr>
              <w:spacing w:after="0" w:line="240" w:lineRule="auto"/>
            </w:pPr>
          </w:p>
        </w:tc>
        <w:tc>
          <w:tcPr>
            <w:tcW w:w="2880" w:type="dxa"/>
          </w:tcPr>
          <w:p w14:paraId="0456A88F">
            <w:pPr>
              <w:spacing w:after="0" w:line="240" w:lineRule="auto"/>
            </w:pPr>
            <w:r>
              <w:t>System.String</w:t>
            </w:r>
          </w:p>
        </w:tc>
      </w:tr>
      <w:tr w14:paraId="3559C3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695525">
            <w:pPr>
              <w:spacing w:after="0" w:line="240" w:lineRule="auto"/>
            </w:pPr>
            <w:r>
              <w:t>INT_WAREQTY</w:t>
            </w:r>
          </w:p>
        </w:tc>
        <w:tc>
          <w:tcPr>
            <w:tcW w:w="2880" w:type="dxa"/>
          </w:tcPr>
          <w:p w14:paraId="368E1426">
            <w:pPr>
              <w:spacing w:after="0" w:line="240" w:lineRule="auto"/>
            </w:pPr>
          </w:p>
        </w:tc>
        <w:tc>
          <w:tcPr>
            <w:tcW w:w="2880" w:type="dxa"/>
          </w:tcPr>
          <w:p w14:paraId="73D0A4D7">
            <w:pPr>
              <w:spacing w:after="0" w:line="240" w:lineRule="auto"/>
            </w:pPr>
            <w:r>
              <w:t>System.String</w:t>
            </w:r>
          </w:p>
        </w:tc>
      </w:tr>
      <w:tr w14:paraId="0A0F9C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3588FD">
            <w:pPr>
              <w:spacing w:after="0" w:line="240" w:lineRule="auto"/>
            </w:pPr>
            <w:r>
              <w:t>SCATTER_WAREQTY</w:t>
            </w:r>
          </w:p>
        </w:tc>
        <w:tc>
          <w:tcPr>
            <w:tcW w:w="2880" w:type="dxa"/>
          </w:tcPr>
          <w:p w14:paraId="3D80C212">
            <w:pPr>
              <w:spacing w:after="0" w:line="240" w:lineRule="auto"/>
            </w:pPr>
          </w:p>
        </w:tc>
        <w:tc>
          <w:tcPr>
            <w:tcW w:w="2880" w:type="dxa"/>
          </w:tcPr>
          <w:p w14:paraId="21249FCE">
            <w:pPr>
              <w:spacing w:after="0" w:line="240" w:lineRule="auto"/>
            </w:pPr>
            <w:r>
              <w:t>System.String</w:t>
            </w:r>
          </w:p>
        </w:tc>
      </w:tr>
      <w:tr w14:paraId="142EE3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D53700">
            <w:pPr>
              <w:spacing w:after="0" w:line="240" w:lineRule="auto"/>
            </w:pPr>
            <w:r>
              <w:t>OWNERID</w:t>
            </w:r>
          </w:p>
        </w:tc>
        <w:tc>
          <w:tcPr>
            <w:tcW w:w="2880" w:type="dxa"/>
          </w:tcPr>
          <w:p w14:paraId="0136A720">
            <w:pPr>
              <w:spacing w:after="0" w:line="240" w:lineRule="auto"/>
            </w:pPr>
          </w:p>
        </w:tc>
        <w:tc>
          <w:tcPr>
            <w:tcW w:w="2880" w:type="dxa"/>
          </w:tcPr>
          <w:p w14:paraId="3E49BE97">
            <w:pPr>
              <w:spacing w:after="0" w:line="240" w:lineRule="auto"/>
            </w:pPr>
            <w:r>
              <w:t>System.String</w:t>
            </w:r>
          </w:p>
        </w:tc>
      </w:tr>
      <w:tr w14:paraId="68B723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556432">
            <w:pPr>
              <w:spacing w:after="0" w:line="240" w:lineRule="auto"/>
            </w:pPr>
            <w:r>
              <w:t>MLPRICE</w:t>
            </w:r>
          </w:p>
        </w:tc>
        <w:tc>
          <w:tcPr>
            <w:tcW w:w="2880" w:type="dxa"/>
          </w:tcPr>
          <w:p w14:paraId="183023C4">
            <w:pPr>
              <w:spacing w:after="0" w:line="240" w:lineRule="auto"/>
            </w:pPr>
          </w:p>
        </w:tc>
        <w:tc>
          <w:tcPr>
            <w:tcW w:w="2880" w:type="dxa"/>
          </w:tcPr>
          <w:p w14:paraId="0888D1F0">
            <w:pPr>
              <w:spacing w:after="0" w:line="240" w:lineRule="auto"/>
            </w:pPr>
            <w:r>
              <w:t>System.String</w:t>
            </w:r>
          </w:p>
        </w:tc>
      </w:tr>
      <w:tr w14:paraId="4BE8AC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58D586">
            <w:pPr>
              <w:spacing w:after="0" w:line="240" w:lineRule="auto"/>
            </w:pPr>
            <w:r>
              <w:t>MAXQTY</w:t>
            </w:r>
          </w:p>
        </w:tc>
        <w:tc>
          <w:tcPr>
            <w:tcW w:w="2880" w:type="dxa"/>
          </w:tcPr>
          <w:p w14:paraId="383557D8">
            <w:pPr>
              <w:spacing w:after="0" w:line="240" w:lineRule="auto"/>
            </w:pPr>
          </w:p>
        </w:tc>
        <w:tc>
          <w:tcPr>
            <w:tcW w:w="2880" w:type="dxa"/>
          </w:tcPr>
          <w:p w14:paraId="29F13183">
            <w:pPr>
              <w:spacing w:after="0" w:line="240" w:lineRule="auto"/>
            </w:pPr>
            <w:r>
              <w:t>System.String</w:t>
            </w:r>
          </w:p>
        </w:tc>
      </w:tr>
      <w:tr w14:paraId="022126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54951F">
            <w:pPr>
              <w:spacing w:after="0" w:line="240" w:lineRule="auto"/>
            </w:pPr>
            <w:r>
              <w:t>MIDQTY</w:t>
            </w:r>
          </w:p>
        </w:tc>
        <w:tc>
          <w:tcPr>
            <w:tcW w:w="2880" w:type="dxa"/>
          </w:tcPr>
          <w:p w14:paraId="32F7DAD0">
            <w:pPr>
              <w:spacing w:after="0" w:line="240" w:lineRule="auto"/>
            </w:pPr>
          </w:p>
        </w:tc>
        <w:tc>
          <w:tcPr>
            <w:tcW w:w="2880" w:type="dxa"/>
          </w:tcPr>
          <w:p w14:paraId="213980C2">
            <w:pPr>
              <w:spacing w:after="0" w:line="240" w:lineRule="auto"/>
            </w:pPr>
            <w:r>
              <w:t>System.String</w:t>
            </w:r>
          </w:p>
        </w:tc>
      </w:tr>
      <w:tr w14:paraId="4D9BED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3B33B4">
            <w:pPr>
              <w:spacing w:after="0" w:line="240" w:lineRule="auto"/>
            </w:pPr>
            <w:r>
              <w:t>IS_SXJH</w:t>
            </w:r>
          </w:p>
        </w:tc>
        <w:tc>
          <w:tcPr>
            <w:tcW w:w="2880" w:type="dxa"/>
          </w:tcPr>
          <w:p w14:paraId="38804313">
            <w:pPr>
              <w:spacing w:after="0" w:line="240" w:lineRule="auto"/>
            </w:pPr>
          </w:p>
        </w:tc>
        <w:tc>
          <w:tcPr>
            <w:tcW w:w="2880" w:type="dxa"/>
          </w:tcPr>
          <w:p w14:paraId="1A0DD38B">
            <w:pPr>
              <w:spacing w:after="0" w:line="240" w:lineRule="auto"/>
            </w:pPr>
            <w:r>
              <w:t>System.String</w:t>
            </w:r>
          </w:p>
        </w:tc>
      </w:tr>
      <w:tr w14:paraId="043F63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75B27F">
            <w:pPr>
              <w:spacing w:after="0" w:line="240" w:lineRule="auto"/>
            </w:pPr>
            <w:r>
              <w:t>IS_SXFH</w:t>
            </w:r>
          </w:p>
        </w:tc>
        <w:tc>
          <w:tcPr>
            <w:tcW w:w="2880" w:type="dxa"/>
          </w:tcPr>
          <w:p w14:paraId="4846DBD8">
            <w:pPr>
              <w:spacing w:after="0" w:line="240" w:lineRule="auto"/>
            </w:pPr>
          </w:p>
        </w:tc>
        <w:tc>
          <w:tcPr>
            <w:tcW w:w="2880" w:type="dxa"/>
          </w:tcPr>
          <w:p w14:paraId="101DC3BD">
            <w:pPr>
              <w:spacing w:after="0" w:line="240" w:lineRule="auto"/>
            </w:pPr>
            <w:r>
              <w:t>System.String</w:t>
            </w:r>
          </w:p>
        </w:tc>
      </w:tr>
    </w:tbl>
    <w:p w14:paraId="712EDBD1"/>
    <w:p w14:paraId="29C0AFC2">
      <w:pPr>
        <w:pStyle w:val="4"/>
      </w:pPr>
      <w:r>
        <w:t>表：t_dist_h：t_dist_h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E0F60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EB2B38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45232C6F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31901F59">
            <w:pPr>
              <w:spacing w:after="0" w:line="240" w:lineRule="auto"/>
            </w:pPr>
            <w:r>
              <w:t>字段类型（C#）</w:t>
            </w:r>
          </w:p>
        </w:tc>
      </w:tr>
      <w:tr w14:paraId="6298FC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ADA6F5">
            <w:pPr>
              <w:spacing w:after="0" w:line="240" w:lineRule="auto"/>
            </w:pPr>
            <w:r>
              <w:t>DISTNO</w:t>
            </w:r>
          </w:p>
        </w:tc>
        <w:tc>
          <w:tcPr>
            <w:tcW w:w="2880" w:type="dxa"/>
          </w:tcPr>
          <w:p w14:paraId="56D47FCB">
            <w:pPr>
              <w:spacing w:after="0" w:line="240" w:lineRule="auto"/>
            </w:pPr>
          </w:p>
        </w:tc>
        <w:tc>
          <w:tcPr>
            <w:tcW w:w="2880" w:type="dxa"/>
          </w:tcPr>
          <w:p w14:paraId="1B046965">
            <w:pPr>
              <w:spacing w:after="0" w:line="240" w:lineRule="auto"/>
            </w:pPr>
            <w:r>
              <w:t>System.String</w:t>
            </w:r>
          </w:p>
        </w:tc>
      </w:tr>
      <w:tr w14:paraId="3474A6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758BEE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283548DA">
            <w:pPr>
              <w:spacing w:after="0" w:line="240" w:lineRule="auto"/>
            </w:pPr>
          </w:p>
        </w:tc>
        <w:tc>
          <w:tcPr>
            <w:tcW w:w="2880" w:type="dxa"/>
          </w:tcPr>
          <w:p w14:paraId="280D8413">
            <w:pPr>
              <w:spacing w:after="0" w:line="240" w:lineRule="auto"/>
            </w:pPr>
            <w:r>
              <w:t>System.String</w:t>
            </w:r>
          </w:p>
        </w:tc>
      </w:tr>
      <w:tr w14:paraId="51715C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3DFBEE">
            <w:pPr>
              <w:spacing w:after="0" w:line="240" w:lineRule="auto"/>
            </w:pPr>
            <w:r>
              <w:t>BILLCODE</w:t>
            </w:r>
          </w:p>
        </w:tc>
        <w:tc>
          <w:tcPr>
            <w:tcW w:w="2880" w:type="dxa"/>
          </w:tcPr>
          <w:p w14:paraId="22686F12">
            <w:pPr>
              <w:spacing w:after="0" w:line="240" w:lineRule="auto"/>
            </w:pPr>
          </w:p>
        </w:tc>
        <w:tc>
          <w:tcPr>
            <w:tcW w:w="2880" w:type="dxa"/>
          </w:tcPr>
          <w:p w14:paraId="2BFF9FC8">
            <w:pPr>
              <w:spacing w:after="0" w:line="240" w:lineRule="auto"/>
            </w:pPr>
            <w:r>
              <w:t>System.String</w:t>
            </w:r>
          </w:p>
        </w:tc>
      </w:tr>
      <w:tr w14:paraId="3D93A5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AC119E">
            <w:pPr>
              <w:spacing w:after="0" w:line="240" w:lineRule="auto"/>
            </w:pPr>
            <w:r>
              <w:t>SRCBUSNO</w:t>
            </w:r>
          </w:p>
        </w:tc>
        <w:tc>
          <w:tcPr>
            <w:tcW w:w="2880" w:type="dxa"/>
          </w:tcPr>
          <w:p w14:paraId="40CBD324">
            <w:pPr>
              <w:spacing w:after="0" w:line="240" w:lineRule="auto"/>
            </w:pPr>
          </w:p>
        </w:tc>
        <w:tc>
          <w:tcPr>
            <w:tcW w:w="2880" w:type="dxa"/>
          </w:tcPr>
          <w:p w14:paraId="1CE6EAA2">
            <w:pPr>
              <w:spacing w:after="0" w:line="240" w:lineRule="auto"/>
            </w:pPr>
            <w:r>
              <w:t>System.String</w:t>
            </w:r>
          </w:p>
        </w:tc>
      </w:tr>
      <w:tr w14:paraId="18B7D9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675C9B">
            <w:pPr>
              <w:spacing w:after="0" w:line="240" w:lineRule="auto"/>
            </w:pPr>
            <w:r>
              <w:t>OBJBUSNO</w:t>
            </w:r>
          </w:p>
        </w:tc>
        <w:tc>
          <w:tcPr>
            <w:tcW w:w="2880" w:type="dxa"/>
          </w:tcPr>
          <w:p w14:paraId="11295883">
            <w:pPr>
              <w:spacing w:after="0" w:line="240" w:lineRule="auto"/>
            </w:pPr>
          </w:p>
        </w:tc>
        <w:tc>
          <w:tcPr>
            <w:tcW w:w="2880" w:type="dxa"/>
          </w:tcPr>
          <w:p w14:paraId="54E90E8A">
            <w:pPr>
              <w:spacing w:after="0" w:line="240" w:lineRule="auto"/>
            </w:pPr>
            <w:r>
              <w:t>System.String</w:t>
            </w:r>
          </w:p>
        </w:tc>
      </w:tr>
      <w:tr w14:paraId="3DBB84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83E171">
            <w:pPr>
              <w:spacing w:after="0" w:line="240" w:lineRule="auto"/>
            </w:pPr>
            <w:r>
              <w:t>PICKUPNO</w:t>
            </w:r>
          </w:p>
        </w:tc>
        <w:tc>
          <w:tcPr>
            <w:tcW w:w="2880" w:type="dxa"/>
          </w:tcPr>
          <w:p w14:paraId="1196B293">
            <w:pPr>
              <w:spacing w:after="0" w:line="240" w:lineRule="auto"/>
            </w:pPr>
          </w:p>
        </w:tc>
        <w:tc>
          <w:tcPr>
            <w:tcW w:w="2880" w:type="dxa"/>
          </w:tcPr>
          <w:p w14:paraId="3E0E9993">
            <w:pPr>
              <w:spacing w:after="0" w:line="240" w:lineRule="auto"/>
            </w:pPr>
            <w:r>
              <w:t>System.String</w:t>
            </w:r>
          </w:p>
        </w:tc>
      </w:tr>
      <w:tr w14:paraId="767532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4F2A13">
            <w:pPr>
              <w:spacing w:after="0" w:line="240" w:lineRule="auto"/>
            </w:pPr>
            <w:r>
              <w:t>SPLITNO</w:t>
            </w:r>
          </w:p>
        </w:tc>
        <w:tc>
          <w:tcPr>
            <w:tcW w:w="2880" w:type="dxa"/>
          </w:tcPr>
          <w:p w14:paraId="3C7F2590">
            <w:pPr>
              <w:spacing w:after="0" w:line="240" w:lineRule="auto"/>
            </w:pPr>
          </w:p>
        </w:tc>
        <w:tc>
          <w:tcPr>
            <w:tcW w:w="2880" w:type="dxa"/>
          </w:tcPr>
          <w:p w14:paraId="4A4D0423">
            <w:pPr>
              <w:spacing w:after="0" w:line="240" w:lineRule="auto"/>
            </w:pPr>
            <w:r>
              <w:t>System.String</w:t>
            </w:r>
          </w:p>
        </w:tc>
      </w:tr>
      <w:tr w14:paraId="0CC056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FD66AB">
            <w:pPr>
              <w:spacing w:after="0" w:line="240" w:lineRule="auto"/>
            </w:pPr>
            <w:r>
              <w:t>ADDRID</w:t>
            </w:r>
          </w:p>
        </w:tc>
        <w:tc>
          <w:tcPr>
            <w:tcW w:w="2880" w:type="dxa"/>
          </w:tcPr>
          <w:p w14:paraId="1E4F39B4">
            <w:pPr>
              <w:spacing w:after="0" w:line="240" w:lineRule="auto"/>
            </w:pPr>
          </w:p>
        </w:tc>
        <w:tc>
          <w:tcPr>
            <w:tcW w:w="2880" w:type="dxa"/>
          </w:tcPr>
          <w:p w14:paraId="43F04FA5">
            <w:pPr>
              <w:spacing w:after="0" w:line="240" w:lineRule="auto"/>
            </w:pPr>
            <w:r>
              <w:t>System.String</w:t>
            </w:r>
          </w:p>
        </w:tc>
      </w:tr>
      <w:tr w14:paraId="49C73C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00C4CC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722CFB47">
            <w:pPr>
              <w:spacing w:after="0" w:line="240" w:lineRule="auto"/>
            </w:pPr>
          </w:p>
        </w:tc>
        <w:tc>
          <w:tcPr>
            <w:tcW w:w="2880" w:type="dxa"/>
          </w:tcPr>
          <w:p w14:paraId="5C9F3805">
            <w:pPr>
              <w:spacing w:after="0" w:line="240" w:lineRule="auto"/>
            </w:pPr>
            <w:r>
              <w:t>System.String</w:t>
            </w:r>
          </w:p>
        </w:tc>
      </w:tr>
      <w:tr w14:paraId="20D302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BAA710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6E862706">
            <w:pPr>
              <w:spacing w:after="0" w:line="240" w:lineRule="auto"/>
            </w:pPr>
          </w:p>
        </w:tc>
        <w:tc>
          <w:tcPr>
            <w:tcW w:w="2880" w:type="dxa"/>
          </w:tcPr>
          <w:p w14:paraId="38536B5D">
            <w:pPr>
              <w:spacing w:after="0" w:line="240" w:lineRule="auto"/>
            </w:pPr>
            <w:r>
              <w:t>System.String</w:t>
            </w:r>
          </w:p>
        </w:tc>
      </w:tr>
      <w:tr w14:paraId="79ABB7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269BA8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1F7DF728">
            <w:pPr>
              <w:spacing w:after="0" w:line="240" w:lineRule="auto"/>
            </w:pPr>
          </w:p>
        </w:tc>
        <w:tc>
          <w:tcPr>
            <w:tcW w:w="2880" w:type="dxa"/>
          </w:tcPr>
          <w:p w14:paraId="7B778176">
            <w:pPr>
              <w:spacing w:after="0" w:line="240" w:lineRule="auto"/>
            </w:pPr>
            <w:r>
              <w:t>System.String</w:t>
            </w:r>
          </w:p>
        </w:tc>
      </w:tr>
      <w:tr w14:paraId="3FD1A0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7CC8D9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68E73A58">
            <w:pPr>
              <w:spacing w:after="0" w:line="240" w:lineRule="auto"/>
            </w:pPr>
          </w:p>
        </w:tc>
        <w:tc>
          <w:tcPr>
            <w:tcW w:w="2880" w:type="dxa"/>
          </w:tcPr>
          <w:p w14:paraId="7CE4742B">
            <w:pPr>
              <w:spacing w:after="0" w:line="240" w:lineRule="auto"/>
            </w:pPr>
            <w:r>
              <w:t>System.String</w:t>
            </w:r>
          </w:p>
        </w:tc>
      </w:tr>
      <w:tr w14:paraId="2553E5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01448C">
            <w:pPr>
              <w:spacing w:after="0" w:line="240" w:lineRule="auto"/>
            </w:pPr>
            <w:r>
              <w:t>EXECDATE</w:t>
            </w:r>
          </w:p>
        </w:tc>
        <w:tc>
          <w:tcPr>
            <w:tcW w:w="2880" w:type="dxa"/>
          </w:tcPr>
          <w:p w14:paraId="24D88D64">
            <w:pPr>
              <w:spacing w:after="0" w:line="240" w:lineRule="auto"/>
            </w:pPr>
          </w:p>
        </w:tc>
        <w:tc>
          <w:tcPr>
            <w:tcW w:w="2880" w:type="dxa"/>
          </w:tcPr>
          <w:p w14:paraId="5C10C587">
            <w:pPr>
              <w:spacing w:after="0" w:line="240" w:lineRule="auto"/>
            </w:pPr>
            <w:r>
              <w:t>System.String</w:t>
            </w:r>
          </w:p>
        </w:tc>
      </w:tr>
      <w:tr w14:paraId="24286E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008633">
            <w:pPr>
              <w:spacing w:after="0" w:line="240" w:lineRule="auto"/>
            </w:pPr>
            <w:r>
              <w:t>CHECKER1</w:t>
            </w:r>
          </w:p>
        </w:tc>
        <w:tc>
          <w:tcPr>
            <w:tcW w:w="2880" w:type="dxa"/>
          </w:tcPr>
          <w:p w14:paraId="3AE63BE0">
            <w:pPr>
              <w:spacing w:after="0" w:line="240" w:lineRule="auto"/>
            </w:pPr>
          </w:p>
        </w:tc>
        <w:tc>
          <w:tcPr>
            <w:tcW w:w="2880" w:type="dxa"/>
          </w:tcPr>
          <w:p w14:paraId="0C02C883">
            <w:pPr>
              <w:spacing w:after="0" w:line="240" w:lineRule="auto"/>
            </w:pPr>
            <w:r>
              <w:t>System.String</w:t>
            </w:r>
          </w:p>
        </w:tc>
      </w:tr>
      <w:tr w14:paraId="617C75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A615A8">
            <w:pPr>
              <w:spacing w:after="0" w:line="240" w:lineRule="auto"/>
            </w:pPr>
            <w:r>
              <w:t>CHECKBIT1</w:t>
            </w:r>
          </w:p>
        </w:tc>
        <w:tc>
          <w:tcPr>
            <w:tcW w:w="2880" w:type="dxa"/>
          </w:tcPr>
          <w:p w14:paraId="0A98FC35">
            <w:pPr>
              <w:spacing w:after="0" w:line="240" w:lineRule="auto"/>
            </w:pPr>
          </w:p>
        </w:tc>
        <w:tc>
          <w:tcPr>
            <w:tcW w:w="2880" w:type="dxa"/>
          </w:tcPr>
          <w:p w14:paraId="448D6DF2">
            <w:pPr>
              <w:spacing w:after="0" w:line="240" w:lineRule="auto"/>
            </w:pPr>
            <w:r>
              <w:t>System.String</w:t>
            </w:r>
          </w:p>
        </w:tc>
      </w:tr>
      <w:tr w14:paraId="2387C3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5DB56A">
            <w:pPr>
              <w:spacing w:after="0" w:line="240" w:lineRule="auto"/>
            </w:pPr>
            <w:r>
              <w:t>CHECKER2</w:t>
            </w:r>
          </w:p>
        </w:tc>
        <w:tc>
          <w:tcPr>
            <w:tcW w:w="2880" w:type="dxa"/>
          </w:tcPr>
          <w:p w14:paraId="5A007EEC">
            <w:pPr>
              <w:spacing w:after="0" w:line="240" w:lineRule="auto"/>
            </w:pPr>
          </w:p>
        </w:tc>
        <w:tc>
          <w:tcPr>
            <w:tcW w:w="2880" w:type="dxa"/>
          </w:tcPr>
          <w:p w14:paraId="4144966A">
            <w:pPr>
              <w:spacing w:after="0" w:line="240" w:lineRule="auto"/>
            </w:pPr>
            <w:r>
              <w:t>System.String</w:t>
            </w:r>
          </w:p>
        </w:tc>
      </w:tr>
      <w:tr w14:paraId="15C6DC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3E74D7">
            <w:pPr>
              <w:spacing w:after="0" w:line="240" w:lineRule="auto"/>
            </w:pPr>
            <w:r>
              <w:t>CHECKBIT2</w:t>
            </w:r>
          </w:p>
        </w:tc>
        <w:tc>
          <w:tcPr>
            <w:tcW w:w="2880" w:type="dxa"/>
          </w:tcPr>
          <w:p w14:paraId="721FC65B">
            <w:pPr>
              <w:spacing w:after="0" w:line="240" w:lineRule="auto"/>
            </w:pPr>
          </w:p>
        </w:tc>
        <w:tc>
          <w:tcPr>
            <w:tcW w:w="2880" w:type="dxa"/>
          </w:tcPr>
          <w:p w14:paraId="1D38091D">
            <w:pPr>
              <w:spacing w:after="0" w:line="240" w:lineRule="auto"/>
            </w:pPr>
            <w:r>
              <w:t>System.String</w:t>
            </w:r>
          </w:p>
        </w:tc>
      </w:tr>
      <w:tr w14:paraId="4AF5ED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A75E52">
            <w:pPr>
              <w:spacing w:after="0" w:line="240" w:lineRule="auto"/>
            </w:pPr>
            <w:r>
              <w:t>CHECKER3</w:t>
            </w:r>
          </w:p>
        </w:tc>
        <w:tc>
          <w:tcPr>
            <w:tcW w:w="2880" w:type="dxa"/>
          </w:tcPr>
          <w:p w14:paraId="76265B37">
            <w:pPr>
              <w:spacing w:after="0" w:line="240" w:lineRule="auto"/>
            </w:pPr>
          </w:p>
        </w:tc>
        <w:tc>
          <w:tcPr>
            <w:tcW w:w="2880" w:type="dxa"/>
          </w:tcPr>
          <w:p w14:paraId="6B20E9DD">
            <w:pPr>
              <w:spacing w:after="0" w:line="240" w:lineRule="auto"/>
            </w:pPr>
            <w:r>
              <w:t>System.String</w:t>
            </w:r>
          </w:p>
        </w:tc>
      </w:tr>
      <w:tr w14:paraId="306558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F3D3BB">
            <w:pPr>
              <w:spacing w:after="0" w:line="240" w:lineRule="auto"/>
            </w:pPr>
            <w:r>
              <w:t>CHECKBIT3</w:t>
            </w:r>
          </w:p>
        </w:tc>
        <w:tc>
          <w:tcPr>
            <w:tcW w:w="2880" w:type="dxa"/>
          </w:tcPr>
          <w:p w14:paraId="0DB5F279">
            <w:pPr>
              <w:spacing w:after="0" w:line="240" w:lineRule="auto"/>
            </w:pPr>
          </w:p>
        </w:tc>
        <w:tc>
          <w:tcPr>
            <w:tcW w:w="2880" w:type="dxa"/>
          </w:tcPr>
          <w:p w14:paraId="65D62C9F">
            <w:pPr>
              <w:spacing w:after="0" w:line="240" w:lineRule="auto"/>
            </w:pPr>
            <w:r>
              <w:t>System.String</w:t>
            </w:r>
          </w:p>
        </w:tc>
      </w:tr>
      <w:tr w14:paraId="4D2246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645878">
            <w:pPr>
              <w:spacing w:after="0" w:line="240" w:lineRule="auto"/>
            </w:pPr>
            <w:r>
              <w:t>CHECKER4</w:t>
            </w:r>
          </w:p>
        </w:tc>
        <w:tc>
          <w:tcPr>
            <w:tcW w:w="2880" w:type="dxa"/>
          </w:tcPr>
          <w:p w14:paraId="6B75637B">
            <w:pPr>
              <w:spacing w:after="0" w:line="240" w:lineRule="auto"/>
            </w:pPr>
          </w:p>
        </w:tc>
        <w:tc>
          <w:tcPr>
            <w:tcW w:w="2880" w:type="dxa"/>
          </w:tcPr>
          <w:p w14:paraId="6851C55C">
            <w:pPr>
              <w:spacing w:after="0" w:line="240" w:lineRule="auto"/>
            </w:pPr>
            <w:r>
              <w:t>System.String</w:t>
            </w:r>
          </w:p>
        </w:tc>
      </w:tr>
      <w:tr w14:paraId="2D4D19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8EF239">
            <w:pPr>
              <w:spacing w:after="0" w:line="240" w:lineRule="auto"/>
            </w:pPr>
            <w:r>
              <w:t>CHECKBIT4</w:t>
            </w:r>
          </w:p>
        </w:tc>
        <w:tc>
          <w:tcPr>
            <w:tcW w:w="2880" w:type="dxa"/>
          </w:tcPr>
          <w:p w14:paraId="431864EE">
            <w:pPr>
              <w:spacing w:after="0" w:line="240" w:lineRule="auto"/>
            </w:pPr>
          </w:p>
        </w:tc>
        <w:tc>
          <w:tcPr>
            <w:tcW w:w="2880" w:type="dxa"/>
          </w:tcPr>
          <w:p w14:paraId="5F0589AB">
            <w:pPr>
              <w:spacing w:after="0" w:line="240" w:lineRule="auto"/>
            </w:pPr>
            <w:r>
              <w:t>System.String</w:t>
            </w:r>
          </w:p>
        </w:tc>
      </w:tr>
      <w:tr w14:paraId="49F01C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05CCDD">
            <w:pPr>
              <w:spacing w:after="0" w:line="240" w:lineRule="auto"/>
            </w:pPr>
            <w:r>
              <w:t>CHECKER5</w:t>
            </w:r>
          </w:p>
        </w:tc>
        <w:tc>
          <w:tcPr>
            <w:tcW w:w="2880" w:type="dxa"/>
          </w:tcPr>
          <w:p w14:paraId="558CC5FE">
            <w:pPr>
              <w:spacing w:after="0" w:line="240" w:lineRule="auto"/>
            </w:pPr>
          </w:p>
        </w:tc>
        <w:tc>
          <w:tcPr>
            <w:tcW w:w="2880" w:type="dxa"/>
          </w:tcPr>
          <w:p w14:paraId="78C44851">
            <w:pPr>
              <w:spacing w:after="0" w:line="240" w:lineRule="auto"/>
            </w:pPr>
            <w:r>
              <w:t>System.String</w:t>
            </w:r>
          </w:p>
        </w:tc>
      </w:tr>
      <w:tr w14:paraId="1C0722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6D5928">
            <w:pPr>
              <w:spacing w:after="0" w:line="240" w:lineRule="auto"/>
            </w:pPr>
            <w:r>
              <w:t>CHECKBIT5</w:t>
            </w:r>
          </w:p>
        </w:tc>
        <w:tc>
          <w:tcPr>
            <w:tcW w:w="2880" w:type="dxa"/>
          </w:tcPr>
          <w:p w14:paraId="26E85F6D">
            <w:pPr>
              <w:spacing w:after="0" w:line="240" w:lineRule="auto"/>
            </w:pPr>
          </w:p>
        </w:tc>
        <w:tc>
          <w:tcPr>
            <w:tcW w:w="2880" w:type="dxa"/>
          </w:tcPr>
          <w:p w14:paraId="78529A65">
            <w:pPr>
              <w:spacing w:after="0" w:line="240" w:lineRule="auto"/>
            </w:pPr>
            <w:r>
              <w:t>System.String</w:t>
            </w:r>
          </w:p>
        </w:tc>
      </w:tr>
      <w:tr w14:paraId="1C0692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54A42B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6EF3BE2F">
            <w:pPr>
              <w:spacing w:after="0" w:line="240" w:lineRule="auto"/>
            </w:pPr>
          </w:p>
        </w:tc>
        <w:tc>
          <w:tcPr>
            <w:tcW w:w="2880" w:type="dxa"/>
          </w:tcPr>
          <w:p w14:paraId="0F867911">
            <w:pPr>
              <w:spacing w:after="0" w:line="240" w:lineRule="auto"/>
            </w:pPr>
            <w:r>
              <w:t>System.String</w:t>
            </w:r>
          </w:p>
        </w:tc>
      </w:tr>
      <w:tr w14:paraId="3F4BC2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C1385F">
            <w:pPr>
              <w:spacing w:after="0" w:line="240" w:lineRule="auto"/>
            </w:pPr>
            <w:r>
              <w:t>PAYTYPE</w:t>
            </w:r>
          </w:p>
        </w:tc>
        <w:tc>
          <w:tcPr>
            <w:tcW w:w="2880" w:type="dxa"/>
          </w:tcPr>
          <w:p w14:paraId="24BD13ED">
            <w:pPr>
              <w:spacing w:after="0" w:line="240" w:lineRule="auto"/>
            </w:pPr>
          </w:p>
        </w:tc>
        <w:tc>
          <w:tcPr>
            <w:tcW w:w="2880" w:type="dxa"/>
          </w:tcPr>
          <w:p w14:paraId="19B4B9B3">
            <w:pPr>
              <w:spacing w:after="0" w:line="240" w:lineRule="auto"/>
            </w:pPr>
            <w:r>
              <w:t>System.String</w:t>
            </w:r>
          </w:p>
        </w:tc>
      </w:tr>
      <w:tr w14:paraId="4D5FDF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5F8488">
            <w:pPr>
              <w:spacing w:after="0" w:line="240" w:lineRule="auto"/>
            </w:pPr>
            <w:r>
              <w:t>CHECKDATE1</w:t>
            </w:r>
          </w:p>
        </w:tc>
        <w:tc>
          <w:tcPr>
            <w:tcW w:w="2880" w:type="dxa"/>
          </w:tcPr>
          <w:p w14:paraId="203F0FC4">
            <w:pPr>
              <w:spacing w:after="0" w:line="240" w:lineRule="auto"/>
            </w:pPr>
          </w:p>
        </w:tc>
        <w:tc>
          <w:tcPr>
            <w:tcW w:w="2880" w:type="dxa"/>
          </w:tcPr>
          <w:p w14:paraId="010DD096">
            <w:pPr>
              <w:spacing w:after="0" w:line="240" w:lineRule="auto"/>
            </w:pPr>
            <w:r>
              <w:t>System.String</w:t>
            </w:r>
          </w:p>
        </w:tc>
      </w:tr>
      <w:tr w14:paraId="4AA39E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62F5E3">
            <w:pPr>
              <w:spacing w:after="0" w:line="240" w:lineRule="auto"/>
            </w:pPr>
            <w:r>
              <w:t>CHECKDATE2</w:t>
            </w:r>
          </w:p>
        </w:tc>
        <w:tc>
          <w:tcPr>
            <w:tcW w:w="2880" w:type="dxa"/>
          </w:tcPr>
          <w:p w14:paraId="194EF2DD">
            <w:pPr>
              <w:spacing w:after="0" w:line="240" w:lineRule="auto"/>
            </w:pPr>
          </w:p>
        </w:tc>
        <w:tc>
          <w:tcPr>
            <w:tcW w:w="2880" w:type="dxa"/>
          </w:tcPr>
          <w:p w14:paraId="7089B899">
            <w:pPr>
              <w:spacing w:after="0" w:line="240" w:lineRule="auto"/>
            </w:pPr>
            <w:r>
              <w:t>System.String</w:t>
            </w:r>
          </w:p>
        </w:tc>
      </w:tr>
      <w:tr w14:paraId="11F4B1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38F3FF">
            <w:pPr>
              <w:spacing w:after="0" w:line="240" w:lineRule="auto"/>
            </w:pPr>
            <w:r>
              <w:t>CHECKDATE3</w:t>
            </w:r>
          </w:p>
        </w:tc>
        <w:tc>
          <w:tcPr>
            <w:tcW w:w="2880" w:type="dxa"/>
          </w:tcPr>
          <w:p w14:paraId="3C58AF8C">
            <w:pPr>
              <w:spacing w:after="0" w:line="240" w:lineRule="auto"/>
            </w:pPr>
          </w:p>
        </w:tc>
        <w:tc>
          <w:tcPr>
            <w:tcW w:w="2880" w:type="dxa"/>
          </w:tcPr>
          <w:p w14:paraId="3E25B574">
            <w:pPr>
              <w:spacing w:after="0" w:line="240" w:lineRule="auto"/>
            </w:pPr>
            <w:r>
              <w:t>System.String</w:t>
            </w:r>
          </w:p>
        </w:tc>
      </w:tr>
      <w:tr w14:paraId="575D1E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3D1F71">
            <w:pPr>
              <w:spacing w:after="0" w:line="240" w:lineRule="auto"/>
            </w:pPr>
            <w:r>
              <w:t>CHECKDATE4</w:t>
            </w:r>
          </w:p>
        </w:tc>
        <w:tc>
          <w:tcPr>
            <w:tcW w:w="2880" w:type="dxa"/>
          </w:tcPr>
          <w:p w14:paraId="7369A0FC">
            <w:pPr>
              <w:spacing w:after="0" w:line="240" w:lineRule="auto"/>
            </w:pPr>
          </w:p>
        </w:tc>
        <w:tc>
          <w:tcPr>
            <w:tcW w:w="2880" w:type="dxa"/>
          </w:tcPr>
          <w:p w14:paraId="45AE93F4">
            <w:pPr>
              <w:spacing w:after="0" w:line="240" w:lineRule="auto"/>
            </w:pPr>
            <w:r>
              <w:t>System.String</w:t>
            </w:r>
          </w:p>
        </w:tc>
      </w:tr>
      <w:tr w14:paraId="346240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44C208">
            <w:pPr>
              <w:spacing w:after="0" w:line="240" w:lineRule="auto"/>
            </w:pPr>
            <w:r>
              <w:t>CHECKDATE5</w:t>
            </w:r>
          </w:p>
        </w:tc>
        <w:tc>
          <w:tcPr>
            <w:tcW w:w="2880" w:type="dxa"/>
          </w:tcPr>
          <w:p w14:paraId="58C3D186">
            <w:pPr>
              <w:spacing w:after="0" w:line="240" w:lineRule="auto"/>
            </w:pPr>
          </w:p>
        </w:tc>
        <w:tc>
          <w:tcPr>
            <w:tcW w:w="2880" w:type="dxa"/>
          </w:tcPr>
          <w:p w14:paraId="74984497">
            <w:pPr>
              <w:spacing w:after="0" w:line="240" w:lineRule="auto"/>
            </w:pPr>
            <w:r>
              <w:t>System.String</w:t>
            </w:r>
          </w:p>
        </w:tc>
      </w:tr>
      <w:tr w14:paraId="30CC5A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729156">
            <w:pPr>
              <w:spacing w:after="0" w:line="240" w:lineRule="auto"/>
            </w:pPr>
            <w:r>
              <w:t>BATSALENO</w:t>
            </w:r>
          </w:p>
        </w:tc>
        <w:tc>
          <w:tcPr>
            <w:tcW w:w="2880" w:type="dxa"/>
          </w:tcPr>
          <w:p w14:paraId="12980FAB">
            <w:pPr>
              <w:spacing w:after="0" w:line="240" w:lineRule="auto"/>
            </w:pPr>
          </w:p>
        </w:tc>
        <w:tc>
          <w:tcPr>
            <w:tcW w:w="2880" w:type="dxa"/>
          </w:tcPr>
          <w:p w14:paraId="0F4AEF3F">
            <w:pPr>
              <w:spacing w:after="0" w:line="240" w:lineRule="auto"/>
            </w:pPr>
            <w:r>
              <w:t>System.String</w:t>
            </w:r>
          </w:p>
        </w:tc>
      </w:tr>
      <w:tr w14:paraId="4586F4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808522">
            <w:pPr>
              <w:spacing w:after="0" w:line="240" w:lineRule="auto"/>
            </w:pPr>
            <w:r>
              <w:t>REBATSALENO</w:t>
            </w:r>
          </w:p>
        </w:tc>
        <w:tc>
          <w:tcPr>
            <w:tcW w:w="2880" w:type="dxa"/>
          </w:tcPr>
          <w:p w14:paraId="4491757A">
            <w:pPr>
              <w:spacing w:after="0" w:line="240" w:lineRule="auto"/>
            </w:pPr>
          </w:p>
        </w:tc>
        <w:tc>
          <w:tcPr>
            <w:tcW w:w="2880" w:type="dxa"/>
          </w:tcPr>
          <w:p w14:paraId="2F6DBB67">
            <w:pPr>
              <w:spacing w:after="0" w:line="240" w:lineRule="auto"/>
            </w:pPr>
            <w:r>
              <w:t>System.String</w:t>
            </w:r>
          </w:p>
        </w:tc>
      </w:tr>
      <w:tr w14:paraId="7ADD2B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580D6B">
            <w:pPr>
              <w:spacing w:after="0" w:line="240" w:lineRule="auto"/>
            </w:pPr>
            <w:r>
              <w:t>BUYER_YXT</w:t>
            </w:r>
          </w:p>
        </w:tc>
        <w:tc>
          <w:tcPr>
            <w:tcW w:w="2880" w:type="dxa"/>
          </w:tcPr>
          <w:p w14:paraId="43454C7E">
            <w:pPr>
              <w:spacing w:after="0" w:line="240" w:lineRule="auto"/>
            </w:pPr>
          </w:p>
        </w:tc>
        <w:tc>
          <w:tcPr>
            <w:tcW w:w="2880" w:type="dxa"/>
          </w:tcPr>
          <w:p w14:paraId="70378A76">
            <w:pPr>
              <w:spacing w:after="0" w:line="240" w:lineRule="auto"/>
            </w:pPr>
            <w:r>
              <w:t>System.String</w:t>
            </w:r>
          </w:p>
        </w:tc>
      </w:tr>
      <w:tr w14:paraId="783D41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2B437B">
            <w:pPr>
              <w:spacing w:after="0" w:line="240" w:lineRule="auto"/>
            </w:pPr>
            <w:r>
              <w:t>CASHTYPE</w:t>
            </w:r>
          </w:p>
        </w:tc>
        <w:tc>
          <w:tcPr>
            <w:tcW w:w="2880" w:type="dxa"/>
          </w:tcPr>
          <w:p w14:paraId="5EE19CF2">
            <w:pPr>
              <w:spacing w:after="0" w:line="240" w:lineRule="auto"/>
            </w:pPr>
          </w:p>
        </w:tc>
        <w:tc>
          <w:tcPr>
            <w:tcW w:w="2880" w:type="dxa"/>
          </w:tcPr>
          <w:p w14:paraId="1F599186">
            <w:pPr>
              <w:spacing w:after="0" w:line="240" w:lineRule="auto"/>
            </w:pPr>
            <w:r>
              <w:t>System.String</w:t>
            </w:r>
          </w:p>
        </w:tc>
      </w:tr>
      <w:tr w14:paraId="036975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72C6DA">
            <w:pPr>
              <w:spacing w:after="0" w:line="240" w:lineRule="auto"/>
            </w:pPr>
            <w:r>
              <w:t>SOURCE_TYPE</w:t>
            </w:r>
          </w:p>
        </w:tc>
        <w:tc>
          <w:tcPr>
            <w:tcW w:w="2880" w:type="dxa"/>
          </w:tcPr>
          <w:p w14:paraId="57D912EC">
            <w:pPr>
              <w:spacing w:after="0" w:line="240" w:lineRule="auto"/>
            </w:pPr>
          </w:p>
        </w:tc>
        <w:tc>
          <w:tcPr>
            <w:tcW w:w="2880" w:type="dxa"/>
          </w:tcPr>
          <w:p w14:paraId="69FAE827">
            <w:pPr>
              <w:spacing w:after="0" w:line="240" w:lineRule="auto"/>
            </w:pPr>
            <w:r>
              <w:t>System.String</w:t>
            </w:r>
          </w:p>
        </w:tc>
      </w:tr>
      <w:tr w14:paraId="17924E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8EC024">
            <w:pPr>
              <w:spacing w:after="0" w:line="240" w:lineRule="auto"/>
            </w:pPr>
            <w:r>
              <w:t>SRCBILLCODE</w:t>
            </w:r>
          </w:p>
        </w:tc>
        <w:tc>
          <w:tcPr>
            <w:tcW w:w="2880" w:type="dxa"/>
          </w:tcPr>
          <w:p w14:paraId="1B6CA02D">
            <w:pPr>
              <w:spacing w:after="0" w:line="240" w:lineRule="auto"/>
            </w:pPr>
          </w:p>
        </w:tc>
        <w:tc>
          <w:tcPr>
            <w:tcW w:w="2880" w:type="dxa"/>
          </w:tcPr>
          <w:p w14:paraId="3602CFAF">
            <w:pPr>
              <w:spacing w:after="0" w:line="240" w:lineRule="auto"/>
            </w:pPr>
            <w:r>
              <w:t>System.String</w:t>
            </w:r>
          </w:p>
        </w:tc>
      </w:tr>
      <w:tr w14:paraId="547C2D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49E17F">
            <w:pPr>
              <w:spacing w:after="0" w:line="240" w:lineRule="auto"/>
            </w:pPr>
            <w:r>
              <w:t>VOID_REASON</w:t>
            </w:r>
          </w:p>
        </w:tc>
        <w:tc>
          <w:tcPr>
            <w:tcW w:w="2880" w:type="dxa"/>
          </w:tcPr>
          <w:p w14:paraId="15DE1777">
            <w:pPr>
              <w:spacing w:after="0" w:line="240" w:lineRule="auto"/>
            </w:pPr>
          </w:p>
        </w:tc>
        <w:tc>
          <w:tcPr>
            <w:tcW w:w="2880" w:type="dxa"/>
          </w:tcPr>
          <w:p w14:paraId="2DF0CEC2">
            <w:pPr>
              <w:spacing w:after="0" w:line="240" w:lineRule="auto"/>
            </w:pPr>
            <w:r>
              <w:t>System.String</w:t>
            </w:r>
          </w:p>
        </w:tc>
      </w:tr>
      <w:tr w14:paraId="58B1F1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35F96A">
            <w:pPr>
              <w:spacing w:after="0" w:line="240" w:lineRule="auto"/>
            </w:pPr>
            <w:r>
              <w:t>LOADDATE</w:t>
            </w:r>
          </w:p>
        </w:tc>
        <w:tc>
          <w:tcPr>
            <w:tcW w:w="2880" w:type="dxa"/>
          </w:tcPr>
          <w:p w14:paraId="0F0394F5">
            <w:pPr>
              <w:spacing w:after="0" w:line="240" w:lineRule="auto"/>
            </w:pPr>
          </w:p>
        </w:tc>
        <w:tc>
          <w:tcPr>
            <w:tcW w:w="2880" w:type="dxa"/>
          </w:tcPr>
          <w:p w14:paraId="7CE21635">
            <w:pPr>
              <w:spacing w:after="0" w:line="240" w:lineRule="auto"/>
            </w:pPr>
            <w:r>
              <w:t>System.String</w:t>
            </w:r>
          </w:p>
        </w:tc>
      </w:tr>
      <w:tr w14:paraId="493274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AD7D8C">
            <w:pPr>
              <w:spacing w:after="0" w:line="240" w:lineRule="auto"/>
            </w:pPr>
            <w:r>
              <w:t>SRCBILLNO</w:t>
            </w:r>
          </w:p>
        </w:tc>
        <w:tc>
          <w:tcPr>
            <w:tcW w:w="2880" w:type="dxa"/>
          </w:tcPr>
          <w:p w14:paraId="2DD6746F">
            <w:pPr>
              <w:spacing w:after="0" w:line="240" w:lineRule="auto"/>
            </w:pPr>
          </w:p>
        </w:tc>
        <w:tc>
          <w:tcPr>
            <w:tcW w:w="2880" w:type="dxa"/>
          </w:tcPr>
          <w:p w14:paraId="554CC0FD">
            <w:pPr>
              <w:spacing w:after="0" w:line="240" w:lineRule="auto"/>
            </w:pPr>
            <w:r>
              <w:t>System.String</w:t>
            </w:r>
          </w:p>
        </w:tc>
      </w:tr>
      <w:tr w14:paraId="15B8CB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15C73B">
            <w:pPr>
              <w:spacing w:after="0" w:line="240" w:lineRule="auto"/>
            </w:pPr>
            <w:r>
              <w:t>PSTDISTNO</w:t>
            </w:r>
          </w:p>
        </w:tc>
        <w:tc>
          <w:tcPr>
            <w:tcW w:w="2880" w:type="dxa"/>
          </w:tcPr>
          <w:p w14:paraId="4633D82A">
            <w:pPr>
              <w:spacing w:after="0" w:line="240" w:lineRule="auto"/>
            </w:pPr>
          </w:p>
        </w:tc>
        <w:tc>
          <w:tcPr>
            <w:tcW w:w="2880" w:type="dxa"/>
          </w:tcPr>
          <w:p w14:paraId="65E42D21">
            <w:pPr>
              <w:spacing w:after="0" w:line="240" w:lineRule="auto"/>
            </w:pPr>
            <w:r>
              <w:t>System.String</w:t>
            </w:r>
          </w:p>
        </w:tc>
      </w:tr>
      <w:tr w14:paraId="2A4AD1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5FB994">
            <w:pPr>
              <w:spacing w:after="0" w:line="240" w:lineRule="auto"/>
            </w:pPr>
            <w:r>
              <w:t>CREATEUSER</w:t>
            </w:r>
          </w:p>
        </w:tc>
        <w:tc>
          <w:tcPr>
            <w:tcW w:w="2880" w:type="dxa"/>
          </w:tcPr>
          <w:p w14:paraId="5D658717">
            <w:pPr>
              <w:spacing w:after="0" w:line="240" w:lineRule="auto"/>
            </w:pPr>
          </w:p>
        </w:tc>
        <w:tc>
          <w:tcPr>
            <w:tcW w:w="2880" w:type="dxa"/>
          </w:tcPr>
          <w:p w14:paraId="4879D548">
            <w:pPr>
              <w:spacing w:after="0" w:line="240" w:lineRule="auto"/>
            </w:pPr>
            <w:r>
              <w:t>System.String</w:t>
            </w:r>
          </w:p>
        </w:tc>
      </w:tr>
      <w:tr w14:paraId="264CB5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F13AD3">
            <w:pPr>
              <w:spacing w:after="0" w:line="240" w:lineRule="auto"/>
            </w:pPr>
            <w:r>
              <w:t>CREATETIME</w:t>
            </w:r>
          </w:p>
        </w:tc>
        <w:tc>
          <w:tcPr>
            <w:tcW w:w="2880" w:type="dxa"/>
          </w:tcPr>
          <w:p w14:paraId="21918556">
            <w:pPr>
              <w:spacing w:after="0" w:line="240" w:lineRule="auto"/>
            </w:pPr>
          </w:p>
        </w:tc>
        <w:tc>
          <w:tcPr>
            <w:tcW w:w="2880" w:type="dxa"/>
          </w:tcPr>
          <w:p w14:paraId="10BA3FD2">
            <w:pPr>
              <w:spacing w:after="0" w:line="240" w:lineRule="auto"/>
            </w:pPr>
            <w:r>
              <w:t>System.String</w:t>
            </w:r>
          </w:p>
        </w:tc>
      </w:tr>
      <w:tr w14:paraId="38B0BF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46C160">
            <w:pPr>
              <w:spacing w:after="0" w:line="240" w:lineRule="auto"/>
            </w:pPr>
            <w:r>
              <w:t>COLLECT_FLAG</w:t>
            </w:r>
          </w:p>
        </w:tc>
        <w:tc>
          <w:tcPr>
            <w:tcW w:w="2880" w:type="dxa"/>
          </w:tcPr>
          <w:p w14:paraId="60C75F54">
            <w:pPr>
              <w:spacing w:after="0" w:line="240" w:lineRule="auto"/>
            </w:pPr>
          </w:p>
        </w:tc>
        <w:tc>
          <w:tcPr>
            <w:tcW w:w="2880" w:type="dxa"/>
          </w:tcPr>
          <w:p w14:paraId="141CA623">
            <w:pPr>
              <w:spacing w:after="0" w:line="240" w:lineRule="auto"/>
            </w:pPr>
            <w:r>
              <w:t>System.String</w:t>
            </w:r>
          </w:p>
        </w:tc>
      </w:tr>
      <w:tr w14:paraId="0409DE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A7E835">
            <w:pPr>
              <w:spacing w:after="0" w:line="240" w:lineRule="auto"/>
            </w:pPr>
            <w:r>
              <w:t>ACCOUNT_DATE</w:t>
            </w:r>
          </w:p>
        </w:tc>
        <w:tc>
          <w:tcPr>
            <w:tcW w:w="2880" w:type="dxa"/>
          </w:tcPr>
          <w:p w14:paraId="43683568">
            <w:pPr>
              <w:spacing w:after="0" w:line="240" w:lineRule="auto"/>
            </w:pPr>
          </w:p>
        </w:tc>
        <w:tc>
          <w:tcPr>
            <w:tcW w:w="2880" w:type="dxa"/>
          </w:tcPr>
          <w:p w14:paraId="0597A07E">
            <w:pPr>
              <w:spacing w:after="0" w:line="240" w:lineRule="auto"/>
            </w:pPr>
            <w:r>
              <w:t>System.String</w:t>
            </w:r>
          </w:p>
        </w:tc>
      </w:tr>
      <w:tr w14:paraId="5EE89D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4E97E0">
            <w:pPr>
              <w:spacing w:after="0" w:line="240" w:lineRule="auto"/>
            </w:pPr>
            <w:r>
              <w:t>OBJCOMPID</w:t>
            </w:r>
          </w:p>
        </w:tc>
        <w:tc>
          <w:tcPr>
            <w:tcW w:w="2880" w:type="dxa"/>
          </w:tcPr>
          <w:p w14:paraId="5699F5B4">
            <w:pPr>
              <w:spacing w:after="0" w:line="240" w:lineRule="auto"/>
            </w:pPr>
          </w:p>
        </w:tc>
        <w:tc>
          <w:tcPr>
            <w:tcW w:w="2880" w:type="dxa"/>
          </w:tcPr>
          <w:p w14:paraId="327ED52E">
            <w:pPr>
              <w:spacing w:after="0" w:line="240" w:lineRule="auto"/>
            </w:pPr>
            <w:r>
              <w:t>System.String</w:t>
            </w:r>
          </w:p>
        </w:tc>
      </w:tr>
      <w:tr w14:paraId="596EA3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F6AECF">
            <w:pPr>
              <w:spacing w:after="0" w:line="240" w:lineRule="auto"/>
            </w:pPr>
            <w:r>
              <w:t>PICKUPTYPE</w:t>
            </w:r>
          </w:p>
        </w:tc>
        <w:tc>
          <w:tcPr>
            <w:tcW w:w="2880" w:type="dxa"/>
          </w:tcPr>
          <w:p w14:paraId="5B4CD364">
            <w:pPr>
              <w:spacing w:after="0" w:line="240" w:lineRule="auto"/>
            </w:pPr>
          </w:p>
        </w:tc>
        <w:tc>
          <w:tcPr>
            <w:tcW w:w="2880" w:type="dxa"/>
          </w:tcPr>
          <w:p w14:paraId="14813EFA">
            <w:pPr>
              <w:spacing w:after="0" w:line="240" w:lineRule="auto"/>
            </w:pPr>
            <w:r>
              <w:t>System.String</w:t>
            </w:r>
          </w:p>
        </w:tc>
      </w:tr>
      <w:tr w14:paraId="4FA0A9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5FBFA3">
            <w:pPr>
              <w:spacing w:after="0" w:line="240" w:lineRule="auto"/>
            </w:pPr>
            <w:r>
              <w:t>PICKUPUSER</w:t>
            </w:r>
          </w:p>
        </w:tc>
        <w:tc>
          <w:tcPr>
            <w:tcW w:w="2880" w:type="dxa"/>
          </w:tcPr>
          <w:p w14:paraId="3BC8BA2D">
            <w:pPr>
              <w:spacing w:after="0" w:line="240" w:lineRule="auto"/>
            </w:pPr>
          </w:p>
        </w:tc>
        <w:tc>
          <w:tcPr>
            <w:tcW w:w="2880" w:type="dxa"/>
          </w:tcPr>
          <w:p w14:paraId="1F7228A8">
            <w:pPr>
              <w:spacing w:after="0" w:line="240" w:lineRule="auto"/>
            </w:pPr>
            <w:r>
              <w:t>System.String</w:t>
            </w:r>
          </w:p>
        </w:tc>
      </w:tr>
      <w:tr w14:paraId="5DE1F0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B3C94F">
            <w:pPr>
              <w:spacing w:after="0" w:line="240" w:lineRule="auto"/>
            </w:pPr>
            <w:r>
              <w:t>CREDITAMT_BAL</w:t>
            </w:r>
          </w:p>
        </w:tc>
        <w:tc>
          <w:tcPr>
            <w:tcW w:w="2880" w:type="dxa"/>
          </w:tcPr>
          <w:p w14:paraId="02236BDC">
            <w:pPr>
              <w:spacing w:after="0" w:line="240" w:lineRule="auto"/>
            </w:pPr>
          </w:p>
        </w:tc>
        <w:tc>
          <w:tcPr>
            <w:tcW w:w="2880" w:type="dxa"/>
          </w:tcPr>
          <w:p w14:paraId="75D45CB4">
            <w:pPr>
              <w:spacing w:after="0" w:line="240" w:lineRule="auto"/>
            </w:pPr>
            <w:r>
              <w:t>System.String</w:t>
            </w:r>
          </w:p>
        </w:tc>
      </w:tr>
      <w:tr w14:paraId="413553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99B2E7">
            <w:pPr>
              <w:spacing w:after="0" w:line="240" w:lineRule="auto"/>
            </w:pPr>
            <w:r>
              <w:t>CREDITDAY_BAL</w:t>
            </w:r>
          </w:p>
        </w:tc>
        <w:tc>
          <w:tcPr>
            <w:tcW w:w="2880" w:type="dxa"/>
          </w:tcPr>
          <w:p w14:paraId="6D4D72DF">
            <w:pPr>
              <w:spacing w:after="0" w:line="240" w:lineRule="auto"/>
            </w:pPr>
          </w:p>
        </w:tc>
        <w:tc>
          <w:tcPr>
            <w:tcW w:w="2880" w:type="dxa"/>
          </w:tcPr>
          <w:p w14:paraId="39202B98">
            <w:pPr>
              <w:spacing w:after="0" w:line="240" w:lineRule="auto"/>
            </w:pPr>
            <w:r>
              <w:t>System.String</w:t>
            </w:r>
          </w:p>
        </w:tc>
      </w:tr>
      <w:tr w14:paraId="1280E9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B12BC5">
            <w:pPr>
              <w:spacing w:after="0" w:line="240" w:lineRule="auto"/>
            </w:pPr>
            <w:r>
              <w:t>ISGIVE</w:t>
            </w:r>
          </w:p>
        </w:tc>
        <w:tc>
          <w:tcPr>
            <w:tcW w:w="2880" w:type="dxa"/>
          </w:tcPr>
          <w:p w14:paraId="3632F679">
            <w:pPr>
              <w:spacing w:after="0" w:line="240" w:lineRule="auto"/>
            </w:pPr>
          </w:p>
        </w:tc>
        <w:tc>
          <w:tcPr>
            <w:tcW w:w="2880" w:type="dxa"/>
          </w:tcPr>
          <w:p w14:paraId="0ACC7130">
            <w:pPr>
              <w:spacing w:after="0" w:line="240" w:lineRule="auto"/>
            </w:pPr>
            <w:r>
              <w:t>System.String</w:t>
            </w:r>
          </w:p>
        </w:tc>
      </w:tr>
      <w:tr w14:paraId="10A79E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167645">
            <w:pPr>
              <w:spacing w:after="0" w:line="240" w:lineRule="auto"/>
            </w:pPr>
            <w:r>
              <w:t>SRCPSTDISTNO</w:t>
            </w:r>
          </w:p>
        </w:tc>
        <w:tc>
          <w:tcPr>
            <w:tcW w:w="2880" w:type="dxa"/>
          </w:tcPr>
          <w:p w14:paraId="178795EA">
            <w:pPr>
              <w:spacing w:after="0" w:line="240" w:lineRule="auto"/>
            </w:pPr>
          </w:p>
        </w:tc>
        <w:tc>
          <w:tcPr>
            <w:tcW w:w="2880" w:type="dxa"/>
          </w:tcPr>
          <w:p w14:paraId="1067FBC2">
            <w:pPr>
              <w:spacing w:after="0" w:line="240" w:lineRule="auto"/>
            </w:pPr>
            <w:r>
              <w:t>System.String</w:t>
            </w:r>
          </w:p>
        </w:tc>
      </w:tr>
      <w:tr w14:paraId="0FC0DD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8DF061">
            <w:pPr>
              <w:spacing w:after="0" w:line="240" w:lineRule="auto"/>
            </w:pPr>
            <w:r>
              <w:t>WMS_FLAG</w:t>
            </w:r>
          </w:p>
        </w:tc>
        <w:tc>
          <w:tcPr>
            <w:tcW w:w="2880" w:type="dxa"/>
          </w:tcPr>
          <w:p w14:paraId="34C42460">
            <w:pPr>
              <w:spacing w:after="0" w:line="240" w:lineRule="auto"/>
            </w:pPr>
          </w:p>
        </w:tc>
        <w:tc>
          <w:tcPr>
            <w:tcW w:w="2880" w:type="dxa"/>
          </w:tcPr>
          <w:p w14:paraId="1E97F33A">
            <w:pPr>
              <w:spacing w:after="0" w:line="240" w:lineRule="auto"/>
            </w:pPr>
            <w:r>
              <w:t>System.String</w:t>
            </w:r>
          </w:p>
        </w:tc>
      </w:tr>
      <w:tr w14:paraId="481E15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2387FAB5">
            <w:pPr>
              <w:spacing w:after="0" w:line="240" w:lineRule="auto"/>
            </w:pPr>
            <w:r>
              <w:t>URGENCY_DEGREE</w:t>
            </w:r>
          </w:p>
        </w:tc>
        <w:tc>
          <w:tcPr>
            <w:tcW w:w="2880" w:type="dxa"/>
          </w:tcPr>
          <w:p w14:paraId="4EE72F40">
            <w:pPr>
              <w:spacing w:after="0" w:line="240" w:lineRule="auto"/>
            </w:pPr>
          </w:p>
        </w:tc>
        <w:tc>
          <w:tcPr>
            <w:tcW w:w="2880" w:type="dxa"/>
          </w:tcPr>
          <w:p w14:paraId="67A72D92">
            <w:pPr>
              <w:spacing w:after="0" w:line="240" w:lineRule="auto"/>
            </w:pPr>
            <w:r>
              <w:t>System.String</w:t>
            </w:r>
          </w:p>
        </w:tc>
      </w:tr>
      <w:tr w14:paraId="78CE8E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E73F57">
            <w:pPr>
              <w:spacing w:after="0" w:line="240" w:lineRule="auto"/>
            </w:pPr>
            <w:r>
              <w:t>DEAL_FLAG</w:t>
            </w:r>
          </w:p>
        </w:tc>
        <w:tc>
          <w:tcPr>
            <w:tcW w:w="2880" w:type="dxa"/>
          </w:tcPr>
          <w:p w14:paraId="6F29BB5D">
            <w:pPr>
              <w:spacing w:after="0" w:line="240" w:lineRule="auto"/>
            </w:pPr>
          </w:p>
        </w:tc>
        <w:tc>
          <w:tcPr>
            <w:tcW w:w="2880" w:type="dxa"/>
          </w:tcPr>
          <w:p w14:paraId="642BD5DF">
            <w:pPr>
              <w:spacing w:after="0" w:line="240" w:lineRule="auto"/>
            </w:pPr>
            <w:r>
              <w:t>System.String</w:t>
            </w:r>
          </w:p>
        </w:tc>
      </w:tr>
      <w:tr w14:paraId="4EAD93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51E5FE">
            <w:pPr>
              <w:spacing w:after="0" w:line="240" w:lineRule="auto"/>
            </w:pPr>
            <w:r>
              <w:t>ACCEPTNO_FLAG</w:t>
            </w:r>
          </w:p>
        </w:tc>
        <w:tc>
          <w:tcPr>
            <w:tcW w:w="2880" w:type="dxa"/>
          </w:tcPr>
          <w:p w14:paraId="2EE6E838">
            <w:pPr>
              <w:spacing w:after="0" w:line="240" w:lineRule="auto"/>
            </w:pPr>
          </w:p>
        </w:tc>
        <w:tc>
          <w:tcPr>
            <w:tcW w:w="2880" w:type="dxa"/>
          </w:tcPr>
          <w:p w14:paraId="6BEF0B3F">
            <w:pPr>
              <w:spacing w:after="0" w:line="240" w:lineRule="auto"/>
            </w:pPr>
            <w:r>
              <w:t>System.String</w:t>
            </w:r>
          </w:p>
        </w:tc>
      </w:tr>
      <w:tr w14:paraId="3E9E64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9B722E">
            <w:pPr>
              <w:spacing w:after="0" w:line="240" w:lineRule="auto"/>
            </w:pPr>
            <w:r>
              <w:t>MIDBUSNO</w:t>
            </w:r>
          </w:p>
        </w:tc>
        <w:tc>
          <w:tcPr>
            <w:tcW w:w="2880" w:type="dxa"/>
          </w:tcPr>
          <w:p w14:paraId="699F23CD">
            <w:pPr>
              <w:spacing w:after="0" w:line="240" w:lineRule="auto"/>
            </w:pPr>
          </w:p>
        </w:tc>
        <w:tc>
          <w:tcPr>
            <w:tcW w:w="2880" w:type="dxa"/>
          </w:tcPr>
          <w:p w14:paraId="4B44071B">
            <w:pPr>
              <w:spacing w:after="0" w:line="240" w:lineRule="auto"/>
            </w:pPr>
            <w:r>
              <w:t>System.String</w:t>
            </w:r>
          </w:p>
        </w:tc>
      </w:tr>
      <w:tr w14:paraId="6D952E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0AC60E">
            <w:pPr>
              <w:spacing w:after="0" w:line="240" w:lineRule="auto"/>
            </w:pPr>
            <w:r>
              <w:t>IS_BILLSPLIT</w:t>
            </w:r>
          </w:p>
        </w:tc>
        <w:tc>
          <w:tcPr>
            <w:tcW w:w="2880" w:type="dxa"/>
          </w:tcPr>
          <w:p w14:paraId="78583412">
            <w:pPr>
              <w:spacing w:after="0" w:line="240" w:lineRule="auto"/>
            </w:pPr>
          </w:p>
        </w:tc>
        <w:tc>
          <w:tcPr>
            <w:tcW w:w="2880" w:type="dxa"/>
          </w:tcPr>
          <w:p w14:paraId="7135AB66">
            <w:pPr>
              <w:spacing w:after="0" w:line="240" w:lineRule="auto"/>
            </w:pPr>
            <w:r>
              <w:t>System.String</w:t>
            </w:r>
          </w:p>
        </w:tc>
      </w:tr>
      <w:tr w14:paraId="240ADD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400CF8">
            <w:pPr>
              <w:spacing w:after="0" w:line="240" w:lineRule="auto"/>
            </w:pPr>
            <w:r>
              <w:t>DISAMT</w:t>
            </w:r>
          </w:p>
        </w:tc>
        <w:tc>
          <w:tcPr>
            <w:tcW w:w="2880" w:type="dxa"/>
          </w:tcPr>
          <w:p w14:paraId="0B674DD9">
            <w:pPr>
              <w:spacing w:after="0" w:line="240" w:lineRule="auto"/>
            </w:pPr>
          </w:p>
        </w:tc>
        <w:tc>
          <w:tcPr>
            <w:tcW w:w="2880" w:type="dxa"/>
          </w:tcPr>
          <w:p w14:paraId="167156F0">
            <w:pPr>
              <w:spacing w:after="0" w:line="240" w:lineRule="auto"/>
            </w:pPr>
            <w:r>
              <w:t>System.String</w:t>
            </w:r>
          </w:p>
        </w:tc>
      </w:tr>
      <w:tr w14:paraId="288CCC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BCC806">
            <w:pPr>
              <w:spacing w:after="0" w:line="240" w:lineRule="auto"/>
            </w:pPr>
            <w:r>
              <w:t>PLEASE_PLAN_ID</w:t>
            </w:r>
          </w:p>
        </w:tc>
        <w:tc>
          <w:tcPr>
            <w:tcW w:w="2880" w:type="dxa"/>
          </w:tcPr>
          <w:p w14:paraId="43596848">
            <w:pPr>
              <w:spacing w:after="0" w:line="240" w:lineRule="auto"/>
            </w:pPr>
          </w:p>
        </w:tc>
        <w:tc>
          <w:tcPr>
            <w:tcW w:w="2880" w:type="dxa"/>
          </w:tcPr>
          <w:p w14:paraId="6BF0E183">
            <w:pPr>
              <w:spacing w:after="0" w:line="240" w:lineRule="auto"/>
            </w:pPr>
            <w:r>
              <w:t>System.String</w:t>
            </w:r>
          </w:p>
        </w:tc>
      </w:tr>
      <w:tr w14:paraId="40D2B5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F60CEB">
            <w:pPr>
              <w:spacing w:after="0" w:line="240" w:lineRule="auto"/>
            </w:pPr>
            <w:r>
              <w:t>PUT_STATUS</w:t>
            </w:r>
          </w:p>
        </w:tc>
        <w:tc>
          <w:tcPr>
            <w:tcW w:w="2880" w:type="dxa"/>
          </w:tcPr>
          <w:p w14:paraId="54F62322">
            <w:pPr>
              <w:spacing w:after="0" w:line="240" w:lineRule="auto"/>
            </w:pPr>
          </w:p>
        </w:tc>
        <w:tc>
          <w:tcPr>
            <w:tcW w:w="2880" w:type="dxa"/>
          </w:tcPr>
          <w:p w14:paraId="76E25D49">
            <w:pPr>
              <w:spacing w:after="0" w:line="240" w:lineRule="auto"/>
            </w:pPr>
            <w:r>
              <w:t>System.String</w:t>
            </w:r>
          </w:p>
        </w:tc>
      </w:tr>
      <w:tr w14:paraId="287ABD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51B13D">
            <w:pPr>
              <w:spacing w:after="0" w:line="240" w:lineRule="auto"/>
            </w:pPr>
            <w:r>
              <w:t>PRINT_CUT</w:t>
            </w:r>
          </w:p>
        </w:tc>
        <w:tc>
          <w:tcPr>
            <w:tcW w:w="2880" w:type="dxa"/>
          </w:tcPr>
          <w:p w14:paraId="04EAA778">
            <w:pPr>
              <w:spacing w:after="0" w:line="240" w:lineRule="auto"/>
            </w:pPr>
          </w:p>
        </w:tc>
        <w:tc>
          <w:tcPr>
            <w:tcW w:w="2880" w:type="dxa"/>
          </w:tcPr>
          <w:p w14:paraId="5A245A25">
            <w:pPr>
              <w:spacing w:after="0" w:line="240" w:lineRule="auto"/>
            </w:pPr>
            <w:r>
              <w:t>System.String</w:t>
            </w:r>
          </w:p>
        </w:tc>
      </w:tr>
      <w:tr w14:paraId="505A0A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FB1037">
            <w:pPr>
              <w:spacing w:after="0" w:line="240" w:lineRule="auto"/>
            </w:pPr>
            <w:r>
              <w:t>PRINT_NO</w:t>
            </w:r>
          </w:p>
        </w:tc>
        <w:tc>
          <w:tcPr>
            <w:tcW w:w="2880" w:type="dxa"/>
          </w:tcPr>
          <w:p w14:paraId="3ABF4D86">
            <w:pPr>
              <w:spacing w:after="0" w:line="240" w:lineRule="auto"/>
            </w:pPr>
          </w:p>
        </w:tc>
        <w:tc>
          <w:tcPr>
            <w:tcW w:w="2880" w:type="dxa"/>
          </w:tcPr>
          <w:p w14:paraId="4A09569C">
            <w:pPr>
              <w:spacing w:after="0" w:line="240" w:lineRule="auto"/>
            </w:pPr>
            <w:r>
              <w:t>System.String</w:t>
            </w:r>
          </w:p>
        </w:tc>
      </w:tr>
      <w:tr w14:paraId="29311B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DFD7D8">
            <w:pPr>
              <w:spacing w:after="0" w:line="240" w:lineRule="auto"/>
            </w:pPr>
            <w:r>
              <w:t>HUB_FLAG</w:t>
            </w:r>
          </w:p>
        </w:tc>
        <w:tc>
          <w:tcPr>
            <w:tcW w:w="2880" w:type="dxa"/>
          </w:tcPr>
          <w:p w14:paraId="0E33AD73">
            <w:pPr>
              <w:spacing w:after="0" w:line="240" w:lineRule="auto"/>
            </w:pPr>
          </w:p>
        </w:tc>
        <w:tc>
          <w:tcPr>
            <w:tcW w:w="2880" w:type="dxa"/>
          </w:tcPr>
          <w:p w14:paraId="277D24B4">
            <w:pPr>
              <w:spacing w:after="0" w:line="240" w:lineRule="auto"/>
            </w:pPr>
            <w:r>
              <w:t>System.String</w:t>
            </w:r>
          </w:p>
        </w:tc>
      </w:tr>
      <w:tr w14:paraId="42EFCD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6CD89C">
            <w:pPr>
              <w:spacing w:after="0" w:line="240" w:lineRule="auto"/>
            </w:pPr>
            <w:r>
              <w:t>BAK99</w:t>
            </w:r>
          </w:p>
        </w:tc>
        <w:tc>
          <w:tcPr>
            <w:tcW w:w="2880" w:type="dxa"/>
          </w:tcPr>
          <w:p w14:paraId="6E02EBE8">
            <w:pPr>
              <w:spacing w:after="0" w:line="240" w:lineRule="auto"/>
            </w:pPr>
          </w:p>
        </w:tc>
        <w:tc>
          <w:tcPr>
            <w:tcW w:w="2880" w:type="dxa"/>
          </w:tcPr>
          <w:p w14:paraId="00F3AF5C">
            <w:pPr>
              <w:spacing w:after="0" w:line="240" w:lineRule="auto"/>
            </w:pPr>
            <w:r>
              <w:t>System.String</w:t>
            </w:r>
          </w:p>
        </w:tc>
      </w:tr>
    </w:tbl>
    <w:p w14:paraId="197DDAF2"/>
    <w:p w14:paraId="64BC4AF4">
      <w:pPr>
        <w:pStyle w:val="4"/>
      </w:pPr>
      <w:r>
        <w:t>表：t_factory：t_factory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5AB3B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120DCB9B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485B865D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16E4E324">
            <w:pPr>
              <w:spacing w:after="0" w:line="240" w:lineRule="auto"/>
            </w:pPr>
            <w:r>
              <w:t>字段类型（C#）</w:t>
            </w:r>
          </w:p>
        </w:tc>
      </w:tr>
      <w:tr w14:paraId="5B7771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42705B">
            <w:pPr>
              <w:spacing w:after="0" w:line="240" w:lineRule="auto"/>
            </w:pPr>
            <w:r>
              <w:t>FACTORYID</w:t>
            </w:r>
          </w:p>
        </w:tc>
        <w:tc>
          <w:tcPr>
            <w:tcW w:w="2880" w:type="dxa"/>
          </w:tcPr>
          <w:p w14:paraId="75168D54">
            <w:pPr>
              <w:spacing w:after="0" w:line="240" w:lineRule="auto"/>
            </w:pPr>
          </w:p>
        </w:tc>
        <w:tc>
          <w:tcPr>
            <w:tcW w:w="2880" w:type="dxa"/>
          </w:tcPr>
          <w:p w14:paraId="7D49A34F">
            <w:pPr>
              <w:spacing w:after="0" w:line="240" w:lineRule="auto"/>
            </w:pPr>
            <w:r>
              <w:t>System.String</w:t>
            </w:r>
          </w:p>
        </w:tc>
      </w:tr>
      <w:tr w14:paraId="136091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5D5C86">
            <w:pPr>
              <w:spacing w:after="0" w:line="240" w:lineRule="auto"/>
            </w:pPr>
            <w:r>
              <w:t>FACTORYNAME</w:t>
            </w:r>
          </w:p>
        </w:tc>
        <w:tc>
          <w:tcPr>
            <w:tcW w:w="2880" w:type="dxa"/>
          </w:tcPr>
          <w:p w14:paraId="0F3B07EA">
            <w:pPr>
              <w:spacing w:after="0" w:line="240" w:lineRule="auto"/>
            </w:pPr>
          </w:p>
        </w:tc>
        <w:tc>
          <w:tcPr>
            <w:tcW w:w="2880" w:type="dxa"/>
          </w:tcPr>
          <w:p w14:paraId="7AD31A34">
            <w:pPr>
              <w:spacing w:after="0" w:line="240" w:lineRule="auto"/>
            </w:pPr>
            <w:r>
              <w:t>System.String</w:t>
            </w:r>
          </w:p>
        </w:tc>
      </w:tr>
      <w:tr w14:paraId="6B480F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0F01FF">
            <w:pPr>
              <w:spacing w:after="0" w:line="240" w:lineRule="auto"/>
            </w:pPr>
            <w:r>
              <w:t>FACTORYABC</w:t>
            </w:r>
          </w:p>
        </w:tc>
        <w:tc>
          <w:tcPr>
            <w:tcW w:w="2880" w:type="dxa"/>
          </w:tcPr>
          <w:p w14:paraId="7AE9FC72">
            <w:pPr>
              <w:spacing w:after="0" w:line="240" w:lineRule="auto"/>
            </w:pPr>
          </w:p>
        </w:tc>
        <w:tc>
          <w:tcPr>
            <w:tcW w:w="2880" w:type="dxa"/>
          </w:tcPr>
          <w:p w14:paraId="3413D576">
            <w:pPr>
              <w:spacing w:after="0" w:line="240" w:lineRule="auto"/>
            </w:pPr>
            <w:r>
              <w:t>System.String</w:t>
            </w:r>
          </w:p>
        </w:tc>
      </w:tr>
      <w:tr w14:paraId="6BB5F7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823603">
            <w:pPr>
              <w:spacing w:after="0" w:line="240" w:lineRule="auto"/>
            </w:pPr>
            <w:r>
              <w:t>ADDRESS</w:t>
            </w:r>
          </w:p>
        </w:tc>
        <w:tc>
          <w:tcPr>
            <w:tcW w:w="2880" w:type="dxa"/>
          </w:tcPr>
          <w:p w14:paraId="171E64F1">
            <w:pPr>
              <w:spacing w:after="0" w:line="240" w:lineRule="auto"/>
            </w:pPr>
          </w:p>
        </w:tc>
        <w:tc>
          <w:tcPr>
            <w:tcW w:w="2880" w:type="dxa"/>
          </w:tcPr>
          <w:p w14:paraId="253C246A">
            <w:pPr>
              <w:spacing w:after="0" w:line="240" w:lineRule="auto"/>
            </w:pPr>
            <w:r>
              <w:t>System.String</w:t>
            </w:r>
          </w:p>
        </w:tc>
      </w:tr>
      <w:tr w14:paraId="1ED69E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DCD0BD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33BA561E">
            <w:pPr>
              <w:spacing w:after="0" w:line="240" w:lineRule="auto"/>
            </w:pPr>
          </w:p>
        </w:tc>
        <w:tc>
          <w:tcPr>
            <w:tcW w:w="2880" w:type="dxa"/>
          </w:tcPr>
          <w:p w14:paraId="3096872A">
            <w:pPr>
              <w:spacing w:after="0" w:line="240" w:lineRule="auto"/>
            </w:pPr>
            <w:r>
              <w:t>System.String</w:t>
            </w:r>
          </w:p>
        </w:tc>
      </w:tr>
      <w:tr w14:paraId="6D8764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292F69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4D82ABBC">
            <w:pPr>
              <w:spacing w:after="0" w:line="240" w:lineRule="auto"/>
            </w:pPr>
          </w:p>
        </w:tc>
        <w:tc>
          <w:tcPr>
            <w:tcW w:w="2880" w:type="dxa"/>
          </w:tcPr>
          <w:p w14:paraId="1CCA88D7">
            <w:pPr>
              <w:spacing w:after="0" w:line="240" w:lineRule="auto"/>
            </w:pPr>
            <w:r>
              <w:t>System.String</w:t>
            </w:r>
          </w:p>
        </w:tc>
      </w:tr>
      <w:tr w14:paraId="1F20B3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E9113A">
            <w:pPr>
              <w:spacing w:after="0" w:line="240" w:lineRule="auto"/>
            </w:pPr>
            <w:r>
              <w:t>VENCUSNO</w:t>
            </w:r>
          </w:p>
        </w:tc>
        <w:tc>
          <w:tcPr>
            <w:tcW w:w="2880" w:type="dxa"/>
          </w:tcPr>
          <w:p w14:paraId="3E0135B4">
            <w:pPr>
              <w:spacing w:after="0" w:line="240" w:lineRule="auto"/>
            </w:pPr>
          </w:p>
        </w:tc>
        <w:tc>
          <w:tcPr>
            <w:tcW w:w="2880" w:type="dxa"/>
          </w:tcPr>
          <w:p w14:paraId="1C0E46C5">
            <w:pPr>
              <w:spacing w:after="0" w:line="240" w:lineRule="auto"/>
            </w:pPr>
            <w:r>
              <w:t>System.String</w:t>
            </w:r>
          </w:p>
        </w:tc>
      </w:tr>
      <w:tr w14:paraId="594A2A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C6A786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40025F7F">
            <w:pPr>
              <w:spacing w:after="0" w:line="240" w:lineRule="auto"/>
            </w:pPr>
          </w:p>
        </w:tc>
        <w:tc>
          <w:tcPr>
            <w:tcW w:w="2880" w:type="dxa"/>
          </w:tcPr>
          <w:p w14:paraId="16437F76">
            <w:pPr>
              <w:spacing w:after="0" w:line="240" w:lineRule="auto"/>
            </w:pPr>
            <w:r>
              <w:t>System.String</w:t>
            </w:r>
          </w:p>
        </w:tc>
      </w:tr>
      <w:tr w14:paraId="225283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A42C17">
            <w:pPr>
              <w:spacing w:after="0" w:line="240" w:lineRule="auto"/>
            </w:pPr>
            <w:r>
              <w:t>CONTACT</w:t>
            </w:r>
          </w:p>
        </w:tc>
        <w:tc>
          <w:tcPr>
            <w:tcW w:w="2880" w:type="dxa"/>
          </w:tcPr>
          <w:p w14:paraId="6DE878E9">
            <w:pPr>
              <w:spacing w:after="0" w:line="240" w:lineRule="auto"/>
            </w:pPr>
          </w:p>
        </w:tc>
        <w:tc>
          <w:tcPr>
            <w:tcW w:w="2880" w:type="dxa"/>
          </w:tcPr>
          <w:p w14:paraId="402824DC">
            <w:pPr>
              <w:spacing w:after="0" w:line="240" w:lineRule="auto"/>
            </w:pPr>
            <w:r>
              <w:t>System.String</w:t>
            </w:r>
          </w:p>
        </w:tc>
      </w:tr>
      <w:tr w14:paraId="74C66B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7DFE73">
            <w:pPr>
              <w:spacing w:after="0" w:line="240" w:lineRule="auto"/>
            </w:pPr>
            <w:r>
              <w:t>PARENTFACTID</w:t>
            </w:r>
          </w:p>
        </w:tc>
        <w:tc>
          <w:tcPr>
            <w:tcW w:w="2880" w:type="dxa"/>
          </w:tcPr>
          <w:p w14:paraId="070BAD51">
            <w:pPr>
              <w:spacing w:after="0" w:line="240" w:lineRule="auto"/>
            </w:pPr>
          </w:p>
        </w:tc>
        <w:tc>
          <w:tcPr>
            <w:tcW w:w="2880" w:type="dxa"/>
          </w:tcPr>
          <w:p w14:paraId="66AFB693">
            <w:pPr>
              <w:spacing w:after="0" w:line="240" w:lineRule="auto"/>
            </w:pPr>
            <w:r>
              <w:t>System.String</w:t>
            </w:r>
          </w:p>
        </w:tc>
      </w:tr>
      <w:tr w14:paraId="2DAD82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DBDBAA">
            <w:pPr>
              <w:spacing w:after="0" w:line="240" w:lineRule="auto"/>
            </w:pPr>
            <w:r>
              <w:t>VICECODE_A</w:t>
            </w:r>
          </w:p>
        </w:tc>
        <w:tc>
          <w:tcPr>
            <w:tcW w:w="2880" w:type="dxa"/>
          </w:tcPr>
          <w:p w14:paraId="07875AE5">
            <w:pPr>
              <w:spacing w:after="0" w:line="240" w:lineRule="auto"/>
            </w:pPr>
          </w:p>
        </w:tc>
        <w:tc>
          <w:tcPr>
            <w:tcW w:w="2880" w:type="dxa"/>
          </w:tcPr>
          <w:p w14:paraId="69B0EAA8">
            <w:pPr>
              <w:spacing w:after="0" w:line="240" w:lineRule="auto"/>
            </w:pPr>
            <w:r>
              <w:t>System.String</w:t>
            </w:r>
          </w:p>
        </w:tc>
      </w:tr>
      <w:tr w14:paraId="036FF9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840664">
            <w:pPr>
              <w:spacing w:after="0" w:line="240" w:lineRule="auto"/>
            </w:pPr>
            <w:r>
              <w:t>VICECODE_LENA</w:t>
            </w:r>
          </w:p>
        </w:tc>
        <w:tc>
          <w:tcPr>
            <w:tcW w:w="2880" w:type="dxa"/>
          </w:tcPr>
          <w:p w14:paraId="768677A5">
            <w:pPr>
              <w:spacing w:after="0" w:line="240" w:lineRule="auto"/>
            </w:pPr>
          </w:p>
        </w:tc>
        <w:tc>
          <w:tcPr>
            <w:tcW w:w="2880" w:type="dxa"/>
          </w:tcPr>
          <w:p w14:paraId="05B087DB">
            <w:pPr>
              <w:spacing w:after="0" w:line="240" w:lineRule="auto"/>
            </w:pPr>
            <w:r>
              <w:t>System.String</w:t>
            </w:r>
          </w:p>
        </w:tc>
      </w:tr>
      <w:tr w14:paraId="35A370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A01E05">
            <w:pPr>
              <w:spacing w:after="0" w:line="240" w:lineRule="auto"/>
            </w:pPr>
            <w:r>
              <w:t>VICECODE_B</w:t>
            </w:r>
          </w:p>
        </w:tc>
        <w:tc>
          <w:tcPr>
            <w:tcW w:w="2880" w:type="dxa"/>
          </w:tcPr>
          <w:p w14:paraId="58EB534C">
            <w:pPr>
              <w:spacing w:after="0" w:line="240" w:lineRule="auto"/>
            </w:pPr>
          </w:p>
        </w:tc>
        <w:tc>
          <w:tcPr>
            <w:tcW w:w="2880" w:type="dxa"/>
          </w:tcPr>
          <w:p w14:paraId="545E3BD4">
            <w:pPr>
              <w:spacing w:after="0" w:line="240" w:lineRule="auto"/>
            </w:pPr>
            <w:r>
              <w:t>System.String</w:t>
            </w:r>
          </w:p>
        </w:tc>
      </w:tr>
      <w:tr w14:paraId="4E779C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E007D1">
            <w:pPr>
              <w:spacing w:after="0" w:line="240" w:lineRule="auto"/>
            </w:pPr>
            <w:r>
              <w:t>VICECODE_LENB</w:t>
            </w:r>
          </w:p>
        </w:tc>
        <w:tc>
          <w:tcPr>
            <w:tcW w:w="2880" w:type="dxa"/>
          </w:tcPr>
          <w:p w14:paraId="77FBC5F4">
            <w:pPr>
              <w:spacing w:after="0" w:line="240" w:lineRule="auto"/>
            </w:pPr>
          </w:p>
        </w:tc>
        <w:tc>
          <w:tcPr>
            <w:tcW w:w="2880" w:type="dxa"/>
          </w:tcPr>
          <w:p w14:paraId="66596E7D">
            <w:pPr>
              <w:spacing w:after="0" w:line="240" w:lineRule="auto"/>
            </w:pPr>
            <w:r>
              <w:t>System.String</w:t>
            </w:r>
          </w:p>
        </w:tc>
      </w:tr>
      <w:tr w14:paraId="5B43E7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9B6E30">
            <w:pPr>
              <w:spacing w:after="0" w:line="240" w:lineRule="auto"/>
            </w:pPr>
            <w:r>
              <w:t>VICECODE_C</w:t>
            </w:r>
          </w:p>
        </w:tc>
        <w:tc>
          <w:tcPr>
            <w:tcW w:w="2880" w:type="dxa"/>
          </w:tcPr>
          <w:p w14:paraId="19A9D972">
            <w:pPr>
              <w:spacing w:after="0" w:line="240" w:lineRule="auto"/>
            </w:pPr>
          </w:p>
        </w:tc>
        <w:tc>
          <w:tcPr>
            <w:tcW w:w="2880" w:type="dxa"/>
          </w:tcPr>
          <w:p w14:paraId="463B370A">
            <w:pPr>
              <w:spacing w:after="0" w:line="240" w:lineRule="auto"/>
            </w:pPr>
            <w:r>
              <w:t>System.String</w:t>
            </w:r>
          </w:p>
        </w:tc>
      </w:tr>
      <w:tr w14:paraId="6F1F88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D0E584">
            <w:pPr>
              <w:spacing w:after="0" w:line="240" w:lineRule="auto"/>
            </w:pPr>
            <w:r>
              <w:t>VICECODE_LENC</w:t>
            </w:r>
          </w:p>
        </w:tc>
        <w:tc>
          <w:tcPr>
            <w:tcW w:w="2880" w:type="dxa"/>
          </w:tcPr>
          <w:p w14:paraId="6C6108B0">
            <w:pPr>
              <w:spacing w:after="0" w:line="240" w:lineRule="auto"/>
            </w:pPr>
          </w:p>
        </w:tc>
        <w:tc>
          <w:tcPr>
            <w:tcW w:w="2880" w:type="dxa"/>
          </w:tcPr>
          <w:p w14:paraId="2A0BF27B">
            <w:pPr>
              <w:spacing w:after="0" w:line="240" w:lineRule="auto"/>
            </w:pPr>
            <w:r>
              <w:t>System.String</w:t>
            </w:r>
          </w:p>
        </w:tc>
      </w:tr>
      <w:tr w14:paraId="6B0A57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ACD3C3">
            <w:pPr>
              <w:spacing w:after="0" w:line="240" w:lineRule="auto"/>
            </w:pPr>
            <w:r>
              <w:t>VICECODE_D</w:t>
            </w:r>
          </w:p>
        </w:tc>
        <w:tc>
          <w:tcPr>
            <w:tcW w:w="2880" w:type="dxa"/>
          </w:tcPr>
          <w:p w14:paraId="2647F56D">
            <w:pPr>
              <w:spacing w:after="0" w:line="240" w:lineRule="auto"/>
            </w:pPr>
          </w:p>
        </w:tc>
        <w:tc>
          <w:tcPr>
            <w:tcW w:w="2880" w:type="dxa"/>
          </w:tcPr>
          <w:p w14:paraId="1AF9323C">
            <w:pPr>
              <w:spacing w:after="0" w:line="240" w:lineRule="auto"/>
            </w:pPr>
            <w:r>
              <w:t>System.String</w:t>
            </w:r>
          </w:p>
        </w:tc>
      </w:tr>
      <w:tr w14:paraId="5372E0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BBB63C">
            <w:pPr>
              <w:spacing w:after="0" w:line="240" w:lineRule="auto"/>
            </w:pPr>
            <w:r>
              <w:t>VICECODE_LEND</w:t>
            </w:r>
          </w:p>
        </w:tc>
        <w:tc>
          <w:tcPr>
            <w:tcW w:w="2880" w:type="dxa"/>
          </w:tcPr>
          <w:p w14:paraId="5ACF6834">
            <w:pPr>
              <w:spacing w:after="0" w:line="240" w:lineRule="auto"/>
            </w:pPr>
          </w:p>
        </w:tc>
        <w:tc>
          <w:tcPr>
            <w:tcW w:w="2880" w:type="dxa"/>
          </w:tcPr>
          <w:p w14:paraId="7B249D03">
            <w:pPr>
              <w:spacing w:after="0" w:line="240" w:lineRule="auto"/>
            </w:pPr>
            <w:r>
              <w:t>System.String</w:t>
            </w:r>
          </w:p>
        </w:tc>
      </w:tr>
    </w:tbl>
    <w:p w14:paraId="056D00A1"/>
    <w:p w14:paraId="58C730A4">
      <w:pPr>
        <w:pStyle w:val="4"/>
      </w:pPr>
      <w:r>
        <w:t>表：t_memcard_class_base：t_memcard_class_base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9BE54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1A4D94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65587B84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0DAFD7DD">
            <w:pPr>
              <w:spacing w:after="0" w:line="240" w:lineRule="auto"/>
            </w:pPr>
            <w:r>
              <w:t>字段类型（C#）</w:t>
            </w:r>
          </w:p>
        </w:tc>
      </w:tr>
      <w:tr w14:paraId="0621B1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6D4FC0">
            <w:pPr>
              <w:spacing w:after="0" w:line="240" w:lineRule="auto"/>
            </w:pPr>
            <w:r>
              <w:t>CLASSCODE</w:t>
            </w:r>
          </w:p>
        </w:tc>
        <w:tc>
          <w:tcPr>
            <w:tcW w:w="2880" w:type="dxa"/>
          </w:tcPr>
          <w:p w14:paraId="58EFA714">
            <w:pPr>
              <w:spacing w:after="0" w:line="240" w:lineRule="auto"/>
            </w:pPr>
          </w:p>
        </w:tc>
        <w:tc>
          <w:tcPr>
            <w:tcW w:w="2880" w:type="dxa"/>
          </w:tcPr>
          <w:p w14:paraId="1A6D1845">
            <w:pPr>
              <w:spacing w:after="0" w:line="240" w:lineRule="auto"/>
            </w:pPr>
            <w:r>
              <w:t>System.String</w:t>
            </w:r>
          </w:p>
        </w:tc>
      </w:tr>
      <w:tr w14:paraId="1B6535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88DFE2">
            <w:pPr>
              <w:spacing w:after="0" w:line="240" w:lineRule="auto"/>
            </w:pPr>
            <w:r>
              <w:t>CLASSNAME</w:t>
            </w:r>
          </w:p>
        </w:tc>
        <w:tc>
          <w:tcPr>
            <w:tcW w:w="2880" w:type="dxa"/>
          </w:tcPr>
          <w:p w14:paraId="41183046">
            <w:pPr>
              <w:spacing w:after="0" w:line="240" w:lineRule="auto"/>
            </w:pPr>
          </w:p>
        </w:tc>
        <w:tc>
          <w:tcPr>
            <w:tcW w:w="2880" w:type="dxa"/>
          </w:tcPr>
          <w:p w14:paraId="63BA718B">
            <w:pPr>
              <w:spacing w:after="0" w:line="240" w:lineRule="auto"/>
            </w:pPr>
            <w:r>
              <w:t>System.String</w:t>
            </w:r>
          </w:p>
        </w:tc>
      </w:tr>
      <w:tr w14:paraId="52C3A1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F4A837">
            <w:pPr>
              <w:spacing w:after="0" w:line="240" w:lineRule="auto"/>
            </w:pPr>
            <w:r>
              <w:t>LEVELS</w:t>
            </w:r>
          </w:p>
        </w:tc>
        <w:tc>
          <w:tcPr>
            <w:tcW w:w="2880" w:type="dxa"/>
          </w:tcPr>
          <w:p w14:paraId="79510500">
            <w:pPr>
              <w:spacing w:after="0" w:line="240" w:lineRule="auto"/>
            </w:pPr>
          </w:p>
        </w:tc>
        <w:tc>
          <w:tcPr>
            <w:tcW w:w="2880" w:type="dxa"/>
          </w:tcPr>
          <w:p w14:paraId="401EC0B5">
            <w:pPr>
              <w:spacing w:after="0" w:line="240" w:lineRule="auto"/>
            </w:pPr>
            <w:r>
              <w:t>System.String</w:t>
            </w:r>
          </w:p>
        </w:tc>
      </w:tr>
      <w:tr w14:paraId="3D6ED3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626479">
            <w:pPr>
              <w:spacing w:after="0" w:line="240" w:lineRule="auto"/>
            </w:pPr>
            <w:r>
              <w:t>CLASSGROUPNO</w:t>
            </w:r>
          </w:p>
        </w:tc>
        <w:tc>
          <w:tcPr>
            <w:tcW w:w="2880" w:type="dxa"/>
          </w:tcPr>
          <w:p w14:paraId="2B46A7CF">
            <w:pPr>
              <w:spacing w:after="0" w:line="240" w:lineRule="auto"/>
            </w:pPr>
          </w:p>
        </w:tc>
        <w:tc>
          <w:tcPr>
            <w:tcW w:w="2880" w:type="dxa"/>
          </w:tcPr>
          <w:p w14:paraId="0FC6BBDF">
            <w:pPr>
              <w:spacing w:after="0" w:line="240" w:lineRule="auto"/>
            </w:pPr>
            <w:r>
              <w:t>System.String</w:t>
            </w:r>
          </w:p>
        </w:tc>
      </w:tr>
      <w:tr w14:paraId="6A89E8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98767B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34AF4A68">
            <w:pPr>
              <w:spacing w:after="0" w:line="240" w:lineRule="auto"/>
            </w:pPr>
          </w:p>
        </w:tc>
        <w:tc>
          <w:tcPr>
            <w:tcW w:w="2880" w:type="dxa"/>
          </w:tcPr>
          <w:p w14:paraId="673AEC89">
            <w:pPr>
              <w:spacing w:after="0" w:line="240" w:lineRule="auto"/>
            </w:pPr>
            <w:r>
              <w:t>System.String</w:t>
            </w:r>
          </w:p>
        </w:tc>
      </w:tr>
      <w:tr w14:paraId="31BFAC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2EB175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7BF9B4B2">
            <w:pPr>
              <w:spacing w:after="0" w:line="240" w:lineRule="auto"/>
            </w:pPr>
          </w:p>
        </w:tc>
        <w:tc>
          <w:tcPr>
            <w:tcW w:w="2880" w:type="dxa"/>
          </w:tcPr>
          <w:p w14:paraId="4B07A4B2">
            <w:pPr>
              <w:spacing w:after="0" w:line="240" w:lineRule="auto"/>
            </w:pPr>
            <w:r>
              <w:t>System.String</w:t>
            </w:r>
          </w:p>
        </w:tc>
      </w:tr>
      <w:tr w14:paraId="0CA4C2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EA67CA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71CDB4F0">
            <w:pPr>
              <w:spacing w:after="0" w:line="240" w:lineRule="auto"/>
            </w:pPr>
          </w:p>
        </w:tc>
        <w:tc>
          <w:tcPr>
            <w:tcW w:w="2880" w:type="dxa"/>
          </w:tcPr>
          <w:p w14:paraId="044368DB">
            <w:pPr>
              <w:spacing w:after="0" w:line="240" w:lineRule="auto"/>
            </w:pPr>
            <w:r>
              <w:t>System.String</w:t>
            </w:r>
          </w:p>
        </w:tc>
      </w:tr>
      <w:tr w14:paraId="2672F0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30132C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7CE7CE7D">
            <w:pPr>
              <w:spacing w:after="0" w:line="240" w:lineRule="auto"/>
            </w:pPr>
          </w:p>
        </w:tc>
        <w:tc>
          <w:tcPr>
            <w:tcW w:w="2880" w:type="dxa"/>
          </w:tcPr>
          <w:p w14:paraId="4A13D484">
            <w:pPr>
              <w:spacing w:after="0" w:line="240" w:lineRule="auto"/>
            </w:pPr>
            <w:r>
              <w:t>System.String</w:t>
            </w:r>
          </w:p>
        </w:tc>
      </w:tr>
      <w:tr w14:paraId="7F00D7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4BBA7B">
            <w:pPr>
              <w:spacing w:after="0" w:line="240" w:lineRule="auto"/>
            </w:pPr>
            <w:r>
              <w:t>PARENTNO</w:t>
            </w:r>
          </w:p>
        </w:tc>
        <w:tc>
          <w:tcPr>
            <w:tcW w:w="2880" w:type="dxa"/>
          </w:tcPr>
          <w:p w14:paraId="7F645458">
            <w:pPr>
              <w:spacing w:after="0" w:line="240" w:lineRule="auto"/>
            </w:pPr>
          </w:p>
        </w:tc>
        <w:tc>
          <w:tcPr>
            <w:tcW w:w="2880" w:type="dxa"/>
          </w:tcPr>
          <w:p w14:paraId="6DEF9D68">
            <w:pPr>
              <w:spacing w:after="0" w:line="240" w:lineRule="auto"/>
            </w:pPr>
            <w:r>
              <w:t>System.String</w:t>
            </w:r>
          </w:p>
        </w:tc>
      </w:tr>
      <w:tr w14:paraId="4ADD62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EDFB77">
            <w:pPr>
              <w:spacing w:after="0" w:line="240" w:lineRule="auto"/>
            </w:pPr>
            <w:r>
              <w:t>UNAVAILABLE</w:t>
            </w:r>
          </w:p>
        </w:tc>
        <w:tc>
          <w:tcPr>
            <w:tcW w:w="2880" w:type="dxa"/>
          </w:tcPr>
          <w:p w14:paraId="3F11595A">
            <w:pPr>
              <w:spacing w:after="0" w:line="240" w:lineRule="auto"/>
            </w:pPr>
          </w:p>
        </w:tc>
        <w:tc>
          <w:tcPr>
            <w:tcW w:w="2880" w:type="dxa"/>
          </w:tcPr>
          <w:p w14:paraId="4F9CDC44">
            <w:pPr>
              <w:spacing w:after="0" w:line="240" w:lineRule="auto"/>
            </w:pPr>
            <w:r>
              <w:t>System.String</w:t>
            </w:r>
          </w:p>
        </w:tc>
      </w:tr>
    </w:tbl>
    <w:p w14:paraId="0DEB7414"/>
    <w:p w14:paraId="151A7366">
      <w:pPr>
        <w:pStyle w:val="4"/>
      </w:pPr>
      <w:r>
        <w:t>表：t_memcard_class_set：t_memcard_class_set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B5EC5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CDF6F7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43AB22AE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2CED1955">
            <w:pPr>
              <w:spacing w:after="0" w:line="240" w:lineRule="auto"/>
            </w:pPr>
            <w:r>
              <w:t>字段类型（C#）</w:t>
            </w:r>
          </w:p>
        </w:tc>
      </w:tr>
      <w:tr w14:paraId="116D49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ADF107">
            <w:pPr>
              <w:spacing w:after="0" w:line="240" w:lineRule="auto"/>
            </w:pPr>
            <w:r>
              <w:t>MEMCARDNO</w:t>
            </w:r>
          </w:p>
        </w:tc>
        <w:tc>
          <w:tcPr>
            <w:tcW w:w="2880" w:type="dxa"/>
          </w:tcPr>
          <w:p w14:paraId="46E4B593">
            <w:pPr>
              <w:spacing w:after="0" w:line="240" w:lineRule="auto"/>
            </w:pPr>
          </w:p>
        </w:tc>
        <w:tc>
          <w:tcPr>
            <w:tcW w:w="2880" w:type="dxa"/>
          </w:tcPr>
          <w:p w14:paraId="73CBC38F">
            <w:pPr>
              <w:spacing w:after="0" w:line="240" w:lineRule="auto"/>
            </w:pPr>
            <w:r>
              <w:t>System.String</w:t>
            </w:r>
          </w:p>
        </w:tc>
      </w:tr>
      <w:tr w14:paraId="371334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3B216A">
            <w:pPr>
              <w:spacing w:after="0" w:line="240" w:lineRule="auto"/>
            </w:pPr>
            <w:r>
              <w:t>CLASSGROUPNO</w:t>
            </w:r>
          </w:p>
        </w:tc>
        <w:tc>
          <w:tcPr>
            <w:tcW w:w="2880" w:type="dxa"/>
          </w:tcPr>
          <w:p w14:paraId="67AF6F79">
            <w:pPr>
              <w:spacing w:after="0" w:line="240" w:lineRule="auto"/>
            </w:pPr>
          </w:p>
        </w:tc>
        <w:tc>
          <w:tcPr>
            <w:tcW w:w="2880" w:type="dxa"/>
          </w:tcPr>
          <w:p w14:paraId="638C8B98">
            <w:pPr>
              <w:spacing w:after="0" w:line="240" w:lineRule="auto"/>
            </w:pPr>
            <w:r>
              <w:t>System.String</w:t>
            </w:r>
          </w:p>
        </w:tc>
      </w:tr>
      <w:tr w14:paraId="0D154F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FBD3C4">
            <w:pPr>
              <w:spacing w:after="0" w:line="240" w:lineRule="auto"/>
            </w:pPr>
            <w:r>
              <w:t>CLASSCODE</w:t>
            </w:r>
          </w:p>
        </w:tc>
        <w:tc>
          <w:tcPr>
            <w:tcW w:w="2880" w:type="dxa"/>
          </w:tcPr>
          <w:p w14:paraId="168E603D">
            <w:pPr>
              <w:spacing w:after="0" w:line="240" w:lineRule="auto"/>
            </w:pPr>
          </w:p>
        </w:tc>
        <w:tc>
          <w:tcPr>
            <w:tcW w:w="2880" w:type="dxa"/>
          </w:tcPr>
          <w:p w14:paraId="64AA087F">
            <w:pPr>
              <w:spacing w:after="0" w:line="240" w:lineRule="auto"/>
            </w:pPr>
            <w:r>
              <w:t>System.String</w:t>
            </w:r>
          </w:p>
        </w:tc>
      </w:tr>
      <w:tr w14:paraId="646E2F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01DAB223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38FA0828">
            <w:pPr>
              <w:spacing w:after="0" w:line="240" w:lineRule="auto"/>
            </w:pPr>
          </w:p>
        </w:tc>
        <w:tc>
          <w:tcPr>
            <w:tcW w:w="2880" w:type="dxa"/>
          </w:tcPr>
          <w:p w14:paraId="3FF45686">
            <w:pPr>
              <w:spacing w:after="0" w:line="240" w:lineRule="auto"/>
            </w:pPr>
            <w:r>
              <w:t>System.String</w:t>
            </w:r>
          </w:p>
        </w:tc>
      </w:tr>
      <w:tr w14:paraId="39CCB6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78E41E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08BDBFCB">
            <w:pPr>
              <w:spacing w:after="0" w:line="240" w:lineRule="auto"/>
            </w:pPr>
          </w:p>
        </w:tc>
        <w:tc>
          <w:tcPr>
            <w:tcW w:w="2880" w:type="dxa"/>
          </w:tcPr>
          <w:p w14:paraId="6E7B40E2">
            <w:pPr>
              <w:spacing w:after="0" w:line="240" w:lineRule="auto"/>
            </w:pPr>
            <w:r>
              <w:t>System.String</w:t>
            </w:r>
          </w:p>
        </w:tc>
      </w:tr>
      <w:tr w14:paraId="479E45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8D0DF5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7C83759B">
            <w:pPr>
              <w:spacing w:after="0" w:line="240" w:lineRule="auto"/>
            </w:pPr>
          </w:p>
        </w:tc>
        <w:tc>
          <w:tcPr>
            <w:tcW w:w="2880" w:type="dxa"/>
          </w:tcPr>
          <w:p w14:paraId="2A03FD9E">
            <w:pPr>
              <w:spacing w:after="0" w:line="240" w:lineRule="auto"/>
            </w:pPr>
            <w:r>
              <w:t>System.String</w:t>
            </w:r>
          </w:p>
        </w:tc>
      </w:tr>
    </w:tbl>
    <w:p w14:paraId="27E5DB39"/>
    <w:p w14:paraId="10A7AAA4">
      <w:pPr>
        <w:pStyle w:val="4"/>
      </w:pPr>
      <w:r>
        <w:t>表：t_memcard_reg：t_memcard_reg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88A43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F98EBA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78DB6A78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4DD4D599">
            <w:pPr>
              <w:spacing w:after="0" w:line="240" w:lineRule="auto"/>
            </w:pPr>
            <w:r>
              <w:t>字段类型（C#）</w:t>
            </w:r>
          </w:p>
        </w:tc>
      </w:tr>
      <w:tr w14:paraId="15B92E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AF507A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1889CF48">
            <w:pPr>
              <w:spacing w:after="0" w:line="240" w:lineRule="auto"/>
            </w:pPr>
          </w:p>
        </w:tc>
        <w:tc>
          <w:tcPr>
            <w:tcW w:w="2880" w:type="dxa"/>
          </w:tcPr>
          <w:p w14:paraId="2A4EC1DE">
            <w:pPr>
              <w:spacing w:after="0" w:line="240" w:lineRule="auto"/>
            </w:pPr>
            <w:r>
              <w:t>System.String</w:t>
            </w:r>
          </w:p>
        </w:tc>
      </w:tr>
      <w:tr w14:paraId="1C4DE7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92C9BB">
            <w:pPr>
              <w:spacing w:after="0" w:line="240" w:lineRule="auto"/>
            </w:pPr>
            <w:r>
              <w:t>MEMCARDNO</w:t>
            </w:r>
          </w:p>
        </w:tc>
        <w:tc>
          <w:tcPr>
            <w:tcW w:w="2880" w:type="dxa"/>
          </w:tcPr>
          <w:p w14:paraId="734E46EE">
            <w:pPr>
              <w:spacing w:after="0" w:line="240" w:lineRule="auto"/>
            </w:pPr>
          </w:p>
        </w:tc>
        <w:tc>
          <w:tcPr>
            <w:tcW w:w="2880" w:type="dxa"/>
          </w:tcPr>
          <w:p w14:paraId="1D11E3A0">
            <w:pPr>
              <w:spacing w:after="0" w:line="240" w:lineRule="auto"/>
            </w:pPr>
            <w:r>
              <w:t>System.String</w:t>
            </w:r>
          </w:p>
        </w:tc>
      </w:tr>
      <w:tr w14:paraId="165904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D9468D">
            <w:pPr>
              <w:spacing w:after="0" w:line="240" w:lineRule="auto"/>
            </w:pPr>
            <w:r>
              <w:t>BUSNO</w:t>
            </w:r>
          </w:p>
        </w:tc>
        <w:tc>
          <w:tcPr>
            <w:tcW w:w="2880" w:type="dxa"/>
          </w:tcPr>
          <w:p w14:paraId="3ED93CE4">
            <w:pPr>
              <w:spacing w:after="0" w:line="240" w:lineRule="auto"/>
            </w:pPr>
          </w:p>
        </w:tc>
        <w:tc>
          <w:tcPr>
            <w:tcW w:w="2880" w:type="dxa"/>
          </w:tcPr>
          <w:p w14:paraId="2F05F764">
            <w:pPr>
              <w:spacing w:after="0" w:line="240" w:lineRule="auto"/>
            </w:pPr>
            <w:r>
              <w:t>System.String</w:t>
            </w:r>
          </w:p>
        </w:tc>
      </w:tr>
      <w:tr w14:paraId="404F40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1192A2">
            <w:pPr>
              <w:spacing w:after="0" w:line="240" w:lineRule="auto"/>
            </w:pPr>
            <w:r>
              <w:t>INTRODUCER</w:t>
            </w:r>
          </w:p>
        </w:tc>
        <w:tc>
          <w:tcPr>
            <w:tcW w:w="2880" w:type="dxa"/>
          </w:tcPr>
          <w:p w14:paraId="44E9F308">
            <w:pPr>
              <w:spacing w:after="0" w:line="240" w:lineRule="auto"/>
            </w:pPr>
          </w:p>
        </w:tc>
        <w:tc>
          <w:tcPr>
            <w:tcW w:w="2880" w:type="dxa"/>
          </w:tcPr>
          <w:p w14:paraId="4AB1353C">
            <w:pPr>
              <w:spacing w:after="0" w:line="240" w:lineRule="auto"/>
            </w:pPr>
            <w:r>
              <w:t>System.String</w:t>
            </w:r>
          </w:p>
        </w:tc>
      </w:tr>
      <w:tr w14:paraId="09F880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3C4D97">
            <w:pPr>
              <w:spacing w:after="0" w:line="240" w:lineRule="auto"/>
            </w:pPr>
            <w:r>
              <w:t>CARDTYPE</w:t>
            </w:r>
          </w:p>
        </w:tc>
        <w:tc>
          <w:tcPr>
            <w:tcW w:w="2880" w:type="dxa"/>
          </w:tcPr>
          <w:p w14:paraId="2C2004AE">
            <w:pPr>
              <w:spacing w:after="0" w:line="240" w:lineRule="auto"/>
            </w:pPr>
          </w:p>
        </w:tc>
        <w:tc>
          <w:tcPr>
            <w:tcW w:w="2880" w:type="dxa"/>
          </w:tcPr>
          <w:p w14:paraId="3840CDDE">
            <w:pPr>
              <w:spacing w:after="0" w:line="240" w:lineRule="auto"/>
            </w:pPr>
            <w:r>
              <w:t>System.String</w:t>
            </w:r>
          </w:p>
        </w:tc>
      </w:tr>
      <w:tr w14:paraId="1C7088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083E0F">
            <w:pPr>
              <w:spacing w:after="0" w:line="240" w:lineRule="auto"/>
            </w:pPr>
            <w:r>
              <w:t>CARDLEVEL</w:t>
            </w:r>
          </w:p>
        </w:tc>
        <w:tc>
          <w:tcPr>
            <w:tcW w:w="2880" w:type="dxa"/>
          </w:tcPr>
          <w:p w14:paraId="7C61E573">
            <w:pPr>
              <w:spacing w:after="0" w:line="240" w:lineRule="auto"/>
            </w:pPr>
          </w:p>
        </w:tc>
        <w:tc>
          <w:tcPr>
            <w:tcW w:w="2880" w:type="dxa"/>
          </w:tcPr>
          <w:p w14:paraId="1D7C89EE">
            <w:pPr>
              <w:spacing w:after="0" w:line="240" w:lineRule="auto"/>
            </w:pPr>
            <w:r>
              <w:t>System.String</w:t>
            </w:r>
          </w:p>
        </w:tc>
      </w:tr>
      <w:tr w14:paraId="159E2D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AC6F3A">
            <w:pPr>
              <w:spacing w:after="0" w:line="240" w:lineRule="auto"/>
            </w:pPr>
            <w:r>
              <w:t>PASSWORD</w:t>
            </w:r>
          </w:p>
        </w:tc>
        <w:tc>
          <w:tcPr>
            <w:tcW w:w="2880" w:type="dxa"/>
          </w:tcPr>
          <w:p w14:paraId="3BB8EB08">
            <w:pPr>
              <w:spacing w:after="0" w:line="240" w:lineRule="auto"/>
            </w:pPr>
          </w:p>
        </w:tc>
        <w:tc>
          <w:tcPr>
            <w:tcW w:w="2880" w:type="dxa"/>
          </w:tcPr>
          <w:p w14:paraId="0878272D">
            <w:pPr>
              <w:spacing w:after="0" w:line="240" w:lineRule="auto"/>
            </w:pPr>
            <w:r>
              <w:t>System.String</w:t>
            </w:r>
          </w:p>
        </w:tc>
      </w:tr>
      <w:tr w14:paraId="04E857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52A2ED">
            <w:pPr>
              <w:spacing w:after="0" w:line="240" w:lineRule="auto"/>
            </w:pPr>
            <w:r>
              <w:t>CARDSTATUS</w:t>
            </w:r>
          </w:p>
        </w:tc>
        <w:tc>
          <w:tcPr>
            <w:tcW w:w="2880" w:type="dxa"/>
          </w:tcPr>
          <w:p w14:paraId="1A780D76">
            <w:pPr>
              <w:spacing w:after="0" w:line="240" w:lineRule="auto"/>
            </w:pPr>
          </w:p>
        </w:tc>
        <w:tc>
          <w:tcPr>
            <w:tcW w:w="2880" w:type="dxa"/>
          </w:tcPr>
          <w:p w14:paraId="6956C4DA">
            <w:pPr>
              <w:spacing w:after="0" w:line="240" w:lineRule="auto"/>
            </w:pPr>
            <w:r>
              <w:t>System.String</w:t>
            </w:r>
          </w:p>
        </w:tc>
      </w:tr>
      <w:tr w14:paraId="54564A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6241B6">
            <w:pPr>
              <w:spacing w:after="0" w:line="240" w:lineRule="auto"/>
            </w:pPr>
            <w:r>
              <w:t>SALEAMOUNT</w:t>
            </w:r>
          </w:p>
        </w:tc>
        <w:tc>
          <w:tcPr>
            <w:tcW w:w="2880" w:type="dxa"/>
          </w:tcPr>
          <w:p w14:paraId="2006062D">
            <w:pPr>
              <w:spacing w:after="0" w:line="240" w:lineRule="auto"/>
            </w:pPr>
          </w:p>
        </w:tc>
        <w:tc>
          <w:tcPr>
            <w:tcW w:w="2880" w:type="dxa"/>
          </w:tcPr>
          <w:p w14:paraId="70C8CBEB">
            <w:pPr>
              <w:spacing w:after="0" w:line="240" w:lineRule="auto"/>
            </w:pPr>
            <w:r>
              <w:t>System.String</w:t>
            </w:r>
          </w:p>
        </w:tc>
      </w:tr>
      <w:tr w14:paraId="490246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039B06">
            <w:pPr>
              <w:spacing w:after="0" w:line="240" w:lineRule="auto"/>
            </w:pPr>
            <w:r>
              <w:t>REALAMOUNT</w:t>
            </w:r>
          </w:p>
        </w:tc>
        <w:tc>
          <w:tcPr>
            <w:tcW w:w="2880" w:type="dxa"/>
          </w:tcPr>
          <w:p w14:paraId="7ECE8040">
            <w:pPr>
              <w:spacing w:after="0" w:line="240" w:lineRule="auto"/>
            </w:pPr>
          </w:p>
        </w:tc>
        <w:tc>
          <w:tcPr>
            <w:tcW w:w="2880" w:type="dxa"/>
          </w:tcPr>
          <w:p w14:paraId="6D37BB32">
            <w:pPr>
              <w:spacing w:after="0" w:line="240" w:lineRule="auto"/>
            </w:pPr>
            <w:r>
              <w:t>System.String</w:t>
            </w:r>
          </w:p>
        </w:tc>
      </w:tr>
      <w:tr w14:paraId="2EC659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2D4516">
            <w:pPr>
              <w:spacing w:after="0" w:line="240" w:lineRule="auto"/>
            </w:pPr>
            <w:r>
              <w:t>PURAMOUNT</w:t>
            </w:r>
          </w:p>
        </w:tc>
        <w:tc>
          <w:tcPr>
            <w:tcW w:w="2880" w:type="dxa"/>
          </w:tcPr>
          <w:p w14:paraId="11D39CB1">
            <w:pPr>
              <w:spacing w:after="0" w:line="240" w:lineRule="auto"/>
            </w:pPr>
          </w:p>
        </w:tc>
        <w:tc>
          <w:tcPr>
            <w:tcW w:w="2880" w:type="dxa"/>
          </w:tcPr>
          <w:p w14:paraId="28FFA750">
            <w:pPr>
              <w:spacing w:after="0" w:line="240" w:lineRule="auto"/>
            </w:pPr>
            <w:r>
              <w:t>System.String</w:t>
            </w:r>
          </w:p>
        </w:tc>
      </w:tr>
      <w:tr w14:paraId="457224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59C8D7">
            <w:pPr>
              <w:spacing w:after="0" w:line="240" w:lineRule="auto"/>
            </w:pPr>
            <w:r>
              <w:t>INTEGRAL</w:t>
            </w:r>
          </w:p>
        </w:tc>
        <w:tc>
          <w:tcPr>
            <w:tcW w:w="2880" w:type="dxa"/>
          </w:tcPr>
          <w:p w14:paraId="758978D0">
            <w:pPr>
              <w:spacing w:after="0" w:line="240" w:lineRule="auto"/>
            </w:pPr>
          </w:p>
        </w:tc>
        <w:tc>
          <w:tcPr>
            <w:tcW w:w="2880" w:type="dxa"/>
          </w:tcPr>
          <w:p w14:paraId="7ECBD515">
            <w:pPr>
              <w:spacing w:after="0" w:line="240" w:lineRule="auto"/>
            </w:pPr>
            <w:r>
              <w:t>System.String</w:t>
            </w:r>
          </w:p>
        </w:tc>
      </w:tr>
      <w:tr w14:paraId="3B6985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3DA3C5">
            <w:pPr>
              <w:spacing w:after="0" w:line="240" w:lineRule="auto"/>
            </w:pPr>
            <w:r>
              <w:t>INTEGRALA</w:t>
            </w:r>
          </w:p>
        </w:tc>
        <w:tc>
          <w:tcPr>
            <w:tcW w:w="2880" w:type="dxa"/>
          </w:tcPr>
          <w:p w14:paraId="7791BC38">
            <w:pPr>
              <w:spacing w:after="0" w:line="240" w:lineRule="auto"/>
            </w:pPr>
          </w:p>
        </w:tc>
        <w:tc>
          <w:tcPr>
            <w:tcW w:w="2880" w:type="dxa"/>
          </w:tcPr>
          <w:p w14:paraId="58C9282C">
            <w:pPr>
              <w:spacing w:after="0" w:line="240" w:lineRule="auto"/>
            </w:pPr>
            <w:r>
              <w:t>System.String</w:t>
            </w:r>
          </w:p>
        </w:tc>
      </w:tr>
      <w:tr w14:paraId="5DEC17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12FFAF">
            <w:pPr>
              <w:spacing w:after="0" w:line="240" w:lineRule="auto"/>
            </w:pPr>
            <w:r>
              <w:t>INTEGRALFLAG</w:t>
            </w:r>
          </w:p>
        </w:tc>
        <w:tc>
          <w:tcPr>
            <w:tcW w:w="2880" w:type="dxa"/>
          </w:tcPr>
          <w:p w14:paraId="29951579">
            <w:pPr>
              <w:spacing w:after="0" w:line="240" w:lineRule="auto"/>
            </w:pPr>
          </w:p>
        </w:tc>
        <w:tc>
          <w:tcPr>
            <w:tcW w:w="2880" w:type="dxa"/>
          </w:tcPr>
          <w:p w14:paraId="7DA9BA76">
            <w:pPr>
              <w:spacing w:after="0" w:line="240" w:lineRule="auto"/>
            </w:pPr>
            <w:r>
              <w:t>System.String</w:t>
            </w:r>
          </w:p>
        </w:tc>
      </w:tr>
      <w:tr w14:paraId="36C460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AB0BBE">
            <w:pPr>
              <w:spacing w:after="0" w:line="240" w:lineRule="auto"/>
            </w:pPr>
            <w:r>
              <w:t>CARDHOLDER</w:t>
            </w:r>
          </w:p>
        </w:tc>
        <w:tc>
          <w:tcPr>
            <w:tcW w:w="2880" w:type="dxa"/>
          </w:tcPr>
          <w:p w14:paraId="1F896BA4">
            <w:pPr>
              <w:spacing w:after="0" w:line="240" w:lineRule="auto"/>
            </w:pPr>
          </w:p>
        </w:tc>
        <w:tc>
          <w:tcPr>
            <w:tcW w:w="2880" w:type="dxa"/>
          </w:tcPr>
          <w:p w14:paraId="52200C47">
            <w:pPr>
              <w:spacing w:after="0" w:line="240" w:lineRule="auto"/>
            </w:pPr>
            <w:r>
              <w:t>System.String</w:t>
            </w:r>
          </w:p>
        </w:tc>
      </w:tr>
      <w:tr w14:paraId="498B95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EC4AED">
            <w:pPr>
              <w:spacing w:after="0" w:line="240" w:lineRule="auto"/>
            </w:pPr>
            <w:r>
              <w:t>CARDADDRESS</w:t>
            </w:r>
          </w:p>
        </w:tc>
        <w:tc>
          <w:tcPr>
            <w:tcW w:w="2880" w:type="dxa"/>
          </w:tcPr>
          <w:p w14:paraId="24B5D827">
            <w:pPr>
              <w:spacing w:after="0" w:line="240" w:lineRule="auto"/>
            </w:pPr>
          </w:p>
        </w:tc>
        <w:tc>
          <w:tcPr>
            <w:tcW w:w="2880" w:type="dxa"/>
          </w:tcPr>
          <w:p w14:paraId="4923D6AB">
            <w:pPr>
              <w:spacing w:after="0" w:line="240" w:lineRule="auto"/>
            </w:pPr>
            <w:r>
              <w:t>System.String</w:t>
            </w:r>
          </w:p>
        </w:tc>
      </w:tr>
      <w:tr w14:paraId="525FF2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D04C61">
            <w:pPr>
              <w:spacing w:after="0" w:line="240" w:lineRule="auto"/>
            </w:pPr>
            <w:r>
              <w:t>SEX</w:t>
            </w:r>
          </w:p>
        </w:tc>
        <w:tc>
          <w:tcPr>
            <w:tcW w:w="2880" w:type="dxa"/>
          </w:tcPr>
          <w:p w14:paraId="1611666A">
            <w:pPr>
              <w:spacing w:after="0" w:line="240" w:lineRule="auto"/>
            </w:pPr>
          </w:p>
        </w:tc>
        <w:tc>
          <w:tcPr>
            <w:tcW w:w="2880" w:type="dxa"/>
          </w:tcPr>
          <w:p w14:paraId="2723C5BD">
            <w:pPr>
              <w:spacing w:after="0" w:line="240" w:lineRule="auto"/>
            </w:pPr>
            <w:r>
              <w:t>System.String</w:t>
            </w:r>
          </w:p>
        </w:tc>
      </w:tr>
      <w:tr w14:paraId="4D1EFB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AEB93A">
            <w:pPr>
              <w:spacing w:after="0" w:line="240" w:lineRule="auto"/>
            </w:pPr>
            <w:r>
              <w:t>TEL</w:t>
            </w:r>
          </w:p>
        </w:tc>
        <w:tc>
          <w:tcPr>
            <w:tcW w:w="2880" w:type="dxa"/>
          </w:tcPr>
          <w:p w14:paraId="16B59CA1">
            <w:pPr>
              <w:spacing w:after="0" w:line="240" w:lineRule="auto"/>
            </w:pPr>
          </w:p>
        </w:tc>
        <w:tc>
          <w:tcPr>
            <w:tcW w:w="2880" w:type="dxa"/>
          </w:tcPr>
          <w:p w14:paraId="169541BE">
            <w:pPr>
              <w:spacing w:after="0" w:line="240" w:lineRule="auto"/>
            </w:pPr>
            <w:r>
              <w:t>System.String</w:t>
            </w:r>
          </w:p>
        </w:tc>
      </w:tr>
      <w:tr w14:paraId="4932FE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CD4E7C">
            <w:pPr>
              <w:spacing w:after="0" w:line="240" w:lineRule="auto"/>
            </w:pPr>
            <w:r>
              <w:t>MOBILE</w:t>
            </w:r>
          </w:p>
        </w:tc>
        <w:tc>
          <w:tcPr>
            <w:tcW w:w="2880" w:type="dxa"/>
          </w:tcPr>
          <w:p w14:paraId="52474594">
            <w:pPr>
              <w:spacing w:after="0" w:line="240" w:lineRule="auto"/>
            </w:pPr>
          </w:p>
        </w:tc>
        <w:tc>
          <w:tcPr>
            <w:tcW w:w="2880" w:type="dxa"/>
          </w:tcPr>
          <w:p w14:paraId="6B953440">
            <w:pPr>
              <w:spacing w:after="0" w:line="240" w:lineRule="auto"/>
            </w:pPr>
            <w:r>
              <w:t>System.String</w:t>
            </w:r>
          </w:p>
        </w:tc>
      </w:tr>
      <w:tr w14:paraId="05A467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95EED3">
            <w:pPr>
              <w:spacing w:after="0" w:line="240" w:lineRule="auto"/>
            </w:pPr>
            <w:r>
              <w:t>FAX</w:t>
            </w:r>
          </w:p>
        </w:tc>
        <w:tc>
          <w:tcPr>
            <w:tcW w:w="2880" w:type="dxa"/>
          </w:tcPr>
          <w:p w14:paraId="16D26AE7">
            <w:pPr>
              <w:spacing w:after="0" w:line="240" w:lineRule="auto"/>
            </w:pPr>
          </w:p>
        </w:tc>
        <w:tc>
          <w:tcPr>
            <w:tcW w:w="2880" w:type="dxa"/>
          </w:tcPr>
          <w:p w14:paraId="0B7AA615">
            <w:pPr>
              <w:spacing w:after="0" w:line="240" w:lineRule="auto"/>
            </w:pPr>
            <w:r>
              <w:t>System.String</w:t>
            </w:r>
          </w:p>
        </w:tc>
      </w:tr>
      <w:tr w14:paraId="5BAEF4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8D6F85">
            <w:pPr>
              <w:spacing w:after="0" w:line="240" w:lineRule="auto"/>
            </w:pPr>
            <w:r>
              <w:t>CREATEUSER</w:t>
            </w:r>
          </w:p>
        </w:tc>
        <w:tc>
          <w:tcPr>
            <w:tcW w:w="2880" w:type="dxa"/>
          </w:tcPr>
          <w:p w14:paraId="193BA750">
            <w:pPr>
              <w:spacing w:after="0" w:line="240" w:lineRule="auto"/>
            </w:pPr>
          </w:p>
        </w:tc>
        <w:tc>
          <w:tcPr>
            <w:tcW w:w="2880" w:type="dxa"/>
          </w:tcPr>
          <w:p w14:paraId="1C933A53">
            <w:pPr>
              <w:spacing w:after="0" w:line="240" w:lineRule="auto"/>
            </w:pPr>
            <w:r>
              <w:t>System.String</w:t>
            </w:r>
          </w:p>
        </w:tc>
      </w:tr>
      <w:tr w14:paraId="5DA1BA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0BFBBD">
            <w:pPr>
              <w:spacing w:after="0" w:line="240" w:lineRule="auto"/>
            </w:pPr>
            <w:r>
              <w:t>CREATETIME</w:t>
            </w:r>
          </w:p>
        </w:tc>
        <w:tc>
          <w:tcPr>
            <w:tcW w:w="2880" w:type="dxa"/>
          </w:tcPr>
          <w:p w14:paraId="5FF14059">
            <w:pPr>
              <w:spacing w:after="0" w:line="240" w:lineRule="auto"/>
            </w:pPr>
          </w:p>
        </w:tc>
        <w:tc>
          <w:tcPr>
            <w:tcW w:w="2880" w:type="dxa"/>
          </w:tcPr>
          <w:p w14:paraId="1CF8620D">
            <w:pPr>
              <w:spacing w:after="0" w:line="240" w:lineRule="auto"/>
            </w:pPr>
            <w:r>
              <w:t>System.String</w:t>
            </w:r>
          </w:p>
        </w:tc>
      </w:tr>
      <w:tr w14:paraId="28CF84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4E8612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653EFA18">
            <w:pPr>
              <w:spacing w:after="0" w:line="240" w:lineRule="auto"/>
            </w:pPr>
          </w:p>
        </w:tc>
        <w:tc>
          <w:tcPr>
            <w:tcW w:w="2880" w:type="dxa"/>
          </w:tcPr>
          <w:p w14:paraId="75E0F94E">
            <w:pPr>
              <w:spacing w:after="0" w:line="240" w:lineRule="auto"/>
            </w:pPr>
            <w:r>
              <w:t>System.String</w:t>
            </w:r>
          </w:p>
        </w:tc>
      </w:tr>
      <w:tr w14:paraId="3A1C0A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2E4A7F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36E1E1BC">
            <w:pPr>
              <w:spacing w:after="0" w:line="240" w:lineRule="auto"/>
            </w:pPr>
          </w:p>
        </w:tc>
        <w:tc>
          <w:tcPr>
            <w:tcW w:w="2880" w:type="dxa"/>
          </w:tcPr>
          <w:p w14:paraId="27FBB2E2">
            <w:pPr>
              <w:spacing w:after="0" w:line="240" w:lineRule="auto"/>
            </w:pPr>
            <w:r>
              <w:t>System.String</w:t>
            </w:r>
          </w:p>
        </w:tc>
      </w:tr>
      <w:tr w14:paraId="30AFFE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250412">
            <w:pPr>
              <w:spacing w:after="0" w:line="240" w:lineRule="auto"/>
            </w:pPr>
            <w:r>
              <w:t>IDCARD</w:t>
            </w:r>
          </w:p>
        </w:tc>
        <w:tc>
          <w:tcPr>
            <w:tcW w:w="2880" w:type="dxa"/>
          </w:tcPr>
          <w:p w14:paraId="6DE3020B">
            <w:pPr>
              <w:spacing w:after="0" w:line="240" w:lineRule="auto"/>
            </w:pPr>
          </w:p>
        </w:tc>
        <w:tc>
          <w:tcPr>
            <w:tcW w:w="2880" w:type="dxa"/>
          </w:tcPr>
          <w:p w14:paraId="379AD1A2">
            <w:pPr>
              <w:spacing w:after="0" w:line="240" w:lineRule="auto"/>
            </w:pPr>
            <w:r>
              <w:t>System.String</w:t>
            </w:r>
          </w:p>
        </w:tc>
      </w:tr>
      <w:tr w14:paraId="27661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66F660">
            <w:pPr>
              <w:spacing w:after="0" w:line="240" w:lineRule="auto"/>
            </w:pPr>
            <w:r>
              <w:t>BIRTHDAY</w:t>
            </w:r>
          </w:p>
        </w:tc>
        <w:tc>
          <w:tcPr>
            <w:tcW w:w="2880" w:type="dxa"/>
          </w:tcPr>
          <w:p w14:paraId="09023D75">
            <w:pPr>
              <w:spacing w:after="0" w:line="240" w:lineRule="auto"/>
            </w:pPr>
          </w:p>
        </w:tc>
        <w:tc>
          <w:tcPr>
            <w:tcW w:w="2880" w:type="dxa"/>
          </w:tcPr>
          <w:p w14:paraId="73FC427D">
            <w:pPr>
              <w:spacing w:after="0" w:line="240" w:lineRule="auto"/>
            </w:pPr>
            <w:r>
              <w:t>System.String</w:t>
            </w:r>
          </w:p>
        </w:tc>
      </w:tr>
      <w:tr w14:paraId="221CE2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23CB86">
            <w:pPr>
              <w:spacing w:after="0" w:line="240" w:lineRule="auto"/>
            </w:pPr>
            <w:r>
              <w:t>ALLOWINTEGRAL</w:t>
            </w:r>
          </w:p>
        </w:tc>
        <w:tc>
          <w:tcPr>
            <w:tcW w:w="2880" w:type="dxa"/>
          </w:tcPr>
          <w:p w14:paraId="2097C165">
            <w:pPr>
              <w:spacing w:after="0" w:line="240" w:lineRule="auto"/>
            </w:pPr>
          </w:p>
        </w:tc>
        <w:tc>
          <w:tcPr>
            <w:tcW w:w="2880" w:type="dxa"/>
          </w:tcPr>
          <w:p w14:paraId="3E2CDE3C">
            <w:pPr>
              <w:spacing w:after="0" w:line="240" w:lineRule="auto"/>
            </w:pPr>
            <w:r>
              <w:t>System.String</w:t>
            </w:r>
          </w:p>
        </w:tc>
      </w:tr>
      <w:tr w14:paraId="00758D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015713">
            <w:pPr>
              <w:spacing w:after="0" w:line="240" w:lineRule="auto"/>
            </w:pPr>
            <w:r>
              <w:t>APPTYPE</w:t>
            </w:r>
          </w:p>
        </w:tc>
        <w:tc>
          <w:tcPr>
            <w:tcW w:w="2880" w:type="dxa"/>
          </w:tcPr>
          <w:p w14:paraId="5DE933C2">
            <w:pPr>
              <w:spacing w:after="0" w:line="240" w:lineRule="auto"/>
            </w:pPr>
          </w:p>
        </w:tc>
        <w:tc>
          <w:tcPr>
            <w:tcW w:w="2880" w:type="dxa"/>
          </w:tcPr>
          <w:p w14:paraId="6960908A">
            <w:pPr>
              <w:spacing w:after="0" w:line="240" w:lineRule="auto"/>
            </w:pPr>
            <w:r>
              <w:t>System.String</w:t>
            </w:r>
          </w:p>
        </w:tc>
      </w:tr>
      <w:tr w14:paraId="1BEEF0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4A2699">
            <w:pPr>
              <w:spacing w:after="0" w:line="240" w:lineRule="auto"/>
            </w:pPr>
            <w:r>
              <w:t>APPLYTIME</w:t>
            </w:r>
          </w:p>
        </w:tc>
        <w:tc>
          <w:tcPr>
            <w:tcW w:w="2880" w:type="dxa"/>
          </w:tcPr>
          <w:p w14:paraId="3F5AB8EF">
            <w:pPr>
              <w:spacing w:after="0" w:line="240" w:lineRule="auto"/>
            </w:pPr>
          </w:p>
        </w:tc>
        <w:tc>
          <w:tcPr>
            <w:tcW w:w="2880" w:type="dxa"/>
          </w:tcPr>
          <w:p w14:paraId="0E3DAF49">
            <w:pPr>
              <w:spacing w:after="0" w:line="240" w:lineRule="auto"/>
            </w:pPr>
            <w:r>
              <w:t>System.String</w:t>
            </w:r>
          </w:p>
        </w:tc>
      </w:tr>
      <w:tr w14:paraId="00E98A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5935FD">
            <w:pPr>
              <w:spacing w:after="0" w:line="240" w:lineRule="auto"/>
            </w:pPr>
            <w:r>
              <w:t>INVALIDATE</w:t>
            </w:r>
          </w:p>
        </w:tc>
        <w:tc>
          <w:tcPr>
            <w:tcW w:w="2880" w:type="dxa"/>
          </w:tcPr>
          <w:p w14:paraId="1F442DB2">
            <w:pPr>
              <w:spacing w:after="0" w:line="240" w:lineRule="auto"/>
            </w:pPr>
          </w:p>
        </w:tc>
        <w:tc>
          <w:tcPr>
            <w:tcW w:w="2880" w:type="dxa"/>
          </w:tcPr>
          <w:p w14:paraId="4F11C0E6">
            <w:pPr>
              <w:spacing w:after="0" w:line="240" w:lineRule="auto"/>
            </w:pPr>
            <w:r>
              <w:t>System.String</w:t>
            </w:r>
          </w:p>
        </w:tc>
      </w:tr>
      <w:tr w14:paraId="0C5332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453E5C">
            <w:pPr>
              <w:spacing w:after="0" w:line="240" w:lineRule="auto"/>
            </w:pPr>
            <w:r>
              <w:t>LASTDATE</w:t>
            </w:r>
          </w:p>
        </w:tc>
        <w:tc>
          <w:tcPr>
            <w:tcW w:w="2880" w:type="dxa"/>
          </w:tcPr>
          <w:p w14:paraId="69A7001E">
            <w:pPr>
              <w:spacing w:after="0" w:line="240" w:lineRule="auto"/>
            </w:pPr>
          </w:p>
        </w:tc>
        <w:tc>
          <w:tcPr>
            <w:tcW w:w="2880" w:type="dxa"/>
          </w:tcPr>
          <w:p w14:paraId="7CF69607">
            <w:pPr>
              <w:spacing w:after="0" w:line="240" w:lineRule="auto"/>
            </w:pPr>
            <w:r>
              <w:t>System.String</w:t>
            </w:r>
          </w:p>
        </w:tc>
      </w:tr>
      <w:tr w14:paraId="5090B2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1C6C18">
            <w:pPr>
              <w:spacing w:after="0" w:line="240" w:lineRule="auto"/>
            </w:pPr>
            <w:r>
              <w:t>CHANGEAMT</w:t>
            </w:r>
          </w:p>
        </w:tc>
        <w:tc>
          <w:tcPr>
            <w:tcW w:w="2880" w:type="dxa"/>
          </w:tcPr>
          <w:p w14:paraId="5FD64B11">
            <w:pPr>
              <w:spacing w:after="0" w:line="240" w:lineRule="auto"/>
            </w:pPr>
          </w:p>
        </w:tc>
        <w:tc>
          <w:tcPr>
            <w:tcW w:w="2880" w:type="dxa"/>
          </w:tcPr>
          <w:p w14:paraId="08EB1FA0">
            <w:pPr>
              <w:spacing w:after="0" w:line="240" w:lineRule="auto"/>
            </w:pPr>
            <w:r>
              <w:t>System.String</w:t>
            </w:r>
          </w:p>
        </w:tc>
      </w:tr>
      <w:tr w14:paraId="024DFF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33D5A7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4D2D622B">
            <w:pPr>
              <w:spacing w:after="0" w:line="240" w:lineRule="auto"/>
            </w:pPr>
          </w:p>
        </w:tc>
        <w:tc>
          <w:tcPr>
            <w:tcW w:w="2880" w:type="dxa"/>
          </w:tcPr>
          <w:p w14:paraId="21EA3D44">
            <w:pPr>
              <w:spacing w:after="0" w:line="240" w:lineRule="auto"/>
            </w:pPr>
            <w:r>
              <w:t>System.String</w:t>
            </w:r>
          </w:p>
        </w:tc>
      </w:tr>
      <w:tr w14:paraId="3EBB84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871973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2CCEE91D">
            <w:pPr>
              <w:spacing w:after="0" w:line="240" w:lineRule="auto"/>
            </w:pPr>
          </w:p>
        </w:tc>
        <w:tc>
          <w:tcPr>
            <w:tcW w:w="2880" w:type="dxa"/>
          </w:tcPr>
          <w:p w14:paraId="07527C9C">
            <w:pPr>
              <w:spacing w:after="0" w:line="240" w:lineRule="auto"/>
            </w:pPr>
            <w:r>
              <w:t>System.String</w:t>
            </w:r>
          </w:p>
        </w:tc>
      </w:tr>
      <w:tr w14:paraId="5EEBA7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CFED2D">
            <w:pPr>
              <w:spacing w:after="0" w:line="240" w:lineRule="auto"/>
            </w:pPr>
            <w:r>
              <w:t>CARDHOLDERABC</w:t>
            </w:r>
          </w:p>
        </w:tc>
        <w:tc>
          <w:tcPr>
            <w:tcW w:w="2880" w:type="dxa"/>
          </w:tcPr>
          <w:p w14:paraId="05EDA388">
            <w:pPr>
              <w:spacing w:after="0" w:line="240" w:lineRule="auto"/>
            </w:pPr>
          </w:p>
        </w:tc>
        <w:tc>
          <w:tcPr>
            <w:tcW w:w="2880" w:type="dxa"/>
          </w:tcPr>
          <w:p w14:paraId="6B5F725F">
            <w:pPr>
              <w:spacing w:after="0" w:line="240" w:lineRule="auto"/>
            </w:pPr>
            <w:r>
              <w:t>System.String</w:t>
            </w:r>
          </w:p>
        </w:tc>
      </w:tr>
      <w:tr w14:paraId="61C7ED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BE6793">
            <w:pPr>
              <w:spacing w:after="0" w:line="240" w:lineRule="auto"/>
            </w:pPr>
            <w:r>
              <w:t>ACCEPT_PHONE</w:t>
            </w:r>
          </w:p>
        </w:tc>
        <w:tc>
          <w:tcPr>
            <w:tcW w:w="2880" w:type="dxa"/>
          </w:tcPr>
          <w:p w14:paraId="1F195E2A">
            <w:pPr>
              <w:spacing w:after="0" w:line="240" w:lineRule="auto"/>
            </w:pPr>
          </w:p>
        </w:tc>
        <w:tc>
          <w:tcPr>
            <w:tcW w:w="2880" w:type="dxa"/>
          </w:tcPr>
          <w:p w14:paraId="6F11E1B9">
            <w:pPr>
              <w:spacing w:after="0" w:line="240" w:lineRule="auto"/>
            </w:pPr>
            <w:r>
              <w:t>System.String</w:t>
            </w:r>
          </w:p>
        </w:tc>
      </w:tr>
      <w:tr w14:paraId="19092D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72588B">
            <w:pPr>
              <w:spacing w:after="0" w:line="240" w:lineRule="auto"/>
            </w:pPr>
            <w:r>
              <w:t>YXT_TEL</w:t>
            </w:r>
          </w:p>
        </w:tc>
        <w:tc>
          <w:tcPr>
            <w:tcW w:w="2880" w:type="dxa"/>
          </w:tcPr>
          <w:p w14:paraId="2D20F93F">
            <w:pPr>
              <w:spacing w:after="0" w:line="240" w:lineRule="auto"/>
            </w:pPr>
          </w:p>
        </w:tc>
        <w:tc>
          <w:tcPr>
            <w:tcW w:w="2880" w:type="dxa"/>
          </w:tcPr>
          <w:p w14:paraId="6718447D">
            <w:pPr>
              <w:spacing w:after="0" w:line="240" w:lineRule="auto"/>
            </w:pPr>
            <w:r>
              <w:t>System.String</w:t>
            </w:r>
          </w:p>
        </w:tc>
      </w:tr>
      <w:tr w14:paraId="4873D4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36A8F1">
            <w:pPr>
              <w:spacing w:after="0" w:line="240" w:lineRule="auto"/>
            </w:pPr>
            <w:r>
              <w:t>SHANGQUAN</w:t>
            </w:r>
          </w:p>
        </w:tc>
        <w:tc>
          <w:tcPr>
            <w:tcW w:w="2880" w:type="dxa"/>
          </w:tcPr>
          <w:p w14:paraId="212534D9">
            <w:pPr>
              <w:spacing w:after="0" w:line="240" w:lineRule="auto"/>
            </w:pPr>
          </w:p>
        </w:tc>
        <w:tc>
          <w:tcPr>
            <w:tcW w:w="2880" w:type="dxa"/>
          </w:tcPr>
          <w:p w14:paraId="7DA8B972">
            <w:pPr>
              <w:spacing w:after="0" w:line="240" w:lineRule="auto"/>
            </w:pPr>
            <w:r>
              <w:t>System.String</w:t>
            </w:r>
          </w:p>
        </w:tc>
      </w:tr>
      <w:tr w14:paraId="51FBC5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A7A612">
            <w:pPr>
              <w:spacing w:after="0" w:line="240" w:lineRule="auto"/>
            </w:pPr>
            <w:r>
              <w:t>ACCEPT_COUNT</w:t>
            </w:r>
          </w:p>
        </w:tc>
        <w:tc>
          <w:tcPr>
            <w:tcW w:w="2880" w:type="dxa"/>
          </w:tcPr>
          <w:p w14:paraId="476A4493">
            <w:pPr>
              <w:spacing w:after="0" w:line="240" w:lineRule="auto"/>
            </w:pPr>
          </w:p>
        </w:tc>
        <w:tc>
          <w:tcPr>
            <w:tcW w:w="2880" w:type="dxa"/>
          </w:tcPr>
          <w:p w14:paraId="51B5C563">
            <w:pPr>
              <w:spacing w:after="0" w:line="240" w:lineRule="auto"/>
            </w:pPr>
            <w:r>
              <w:t>System.String</w:t>
            </w:r>
          </w:p>
        </w:tc>
      </w:tr>
      <w:tr w14:paraId="1CE350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3EC771">
            <w:pPr>
              <w:spacing w:after="0" w:line="240" w:lineRule="auto"/>
            </w:pPr>
            <w:r>
              <w:t>ACCEPT_DATE</w:t>
            </w:r>
          </w:p>
        </w:tc>
        <w:tc>
          <w:tcPr>
            <w:tcW w:w="2880" w:type="dxa"/>
          </w:tcPr>
          <w:p w14:paraId="42DC90E9">
            <w:pPr>
              <w:spacing w:after="0" w:line="240" w:lineRule="auto"/>
            </w:pPr>
          </w:p>
        </w:tc>
        <w:tc>
          <w:tcPr>
            <w:tcW w:w="2880" w:type="dxa"/>
          </w:tcPr>
          <w:p w14:paraId="069BAA61">
            <w:pPr>
              <w:spacing w:after="0" w:line="240" w:lineRule="auto"/>
            </w:pPr>
            <w:r>
              <w:t>System.String</w:t>
            </w:r>
          </w:p>
        </w:tc>
      </w:tr>
      <w:tr w14:paraId="757084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6DD918">
            <w:pPr>
              <w:spacing w:after="0" w:line="240" w:lineRule="auto"/>
            </w:pPr>
            <w:r>
              <w:t>SPECIAL</w:t>
            </w:r>
          </w:p>
        </w:tc>
        <w:tc>
          <w:tcPr>
            <w:tcW w:w="2880" w:type="dxa"/>
          </w:tcPr>
          <w:p w14:paraId="77FECE9C">
            <w:pPr>
              <w:spacing w:after="0" w:line="240" w:lineRule="auto"/>
            </w:pPr>
          </w:p>
        </w:tc>
        <w:tc>
          <w:tcPr>
            <w:tcW w:w="2880" w:type="dxa"/>
          </w:tcPr>
          <w:p w14:paraId="6B401149">
            <w:pPr>
              <w:spacing w:after="0" w:line="240" w:lineRule="auto"/>
            </w:pPr>
            <w:r>
              <w:t>System.String</w:t>
            </w:r>
          </w:p>
        </w:tc>
      </w:tr>
      <w:tr w14:paraId="2A843A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5C058E">
            <w:pPr>
              <w:spacing w:after="0" w:line="240" w:lineRule="auto"/>
            </w:pPr>
            <w:r>
              <w:t>FIRSTUSEDATE</w:t>
            </w:r>
          </w:p>
        </w:tc>
        <w:tc>
          <w:tcPr>
            <w:tcW w:w="2880" w:type="dxa"/>
          </w:tcPr>
          <w:p w14:paraId="3D6CE2F2">
            <w:pPr>
              <w:spacing w:after="0" w:line="240" w:lineRule="auto"/>
            </w:pPr>
          </w:p>
        </w:tc>
        <w:tc>
          <w:tcPr>
            <w:tcW w:w="2880" w:type="dxa"/>
          </w:tcPr>
          <w:p w14:paraId="21BBA4D9">
            <w:pPr>
              <w:spacing w:after="0" w:line="240" w:lineRule="auto"/>
            </w:pPr>
            <w:r>
              <w:t>System.String</w:t>
            </w:r>
          </w:p>
        </w:tc>
      </w:tr>
      <w:tr w14:paraId="06DCA2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B1BAD3">
            <w:pPr>
              <w:spacing w:after="0" w:line="240" w:lineRule="auto"/>
            </w:pPr>
            <w:r>
              <w:t>INTEGRALSUM</w:t>
            </w:r>
          </w:p>
        </w:tc>
        <w:tc>
          <w:tcPr>
            <w:tcW w:w="2880" w:type="dxa"/>
          </w:tcPr>
          <w:p w14:paraId="348B0610">
            <w:pPr>
              <w:spacing w:after="0" w:line="240" w:lineRule="auto"/>
            </w:pPr>
          </w:p>
        </w:tc>
        <w:tc>
          <w:tcPr>
            <w:tcW w:w="2880" w:type="dxa"/>
          </w:tcPr>
          <w:p w14:paraId="43FDBA5A">
            <w:pPr>
              <w:spacing w:after="0" w:line="240" w:lineRule="auto"/>
            </w:pPr>
            <w:r>
              <w:t>System.String</w:t>
            </w:r>
          </w:p>
        </w:tc>
      </w:tr>
      <w:tr w14:paraId="762BFD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5BEE5C">
            <w:pPr>
              <w:spacing w:after="0" w:line="240" w:lineRule="auto"/>
            </w:pPr>
            <w:r>
              <w:t>YOUNG_NAME</w:t>
            </w:r>
          </w:p>
        </w:tc>
        <w:tc>
          <w:tcPr>
            <w:tcW w:w="2880" w:type="dxa"/>
          </w:tcPr>
          <w:p w14:paraId="7EC87610">
            <w:pPr>
              <w:spacing w:after="0" w:line="240" w:lineRule="auto"/>
            </w:pPr>
          </w:p>
        </w:tc>
        <w:tc>
          <w:tcPr>
            <w:tcW w:w="2880" w:type="dxa"/>
          </w:tcPr>
          <w:p w14:paraId="61336C09">
            <w:pPr>
              <w:spacing w:after="0" w:line="240" w:lineRule="auto"/>
            </w:pPr>
            <w:r>
              <w:t>System.String</w:t>
            </w:r>
          </w:p>
        </w:tc>
      </w:tr>
      <w:tr w14:paraId="482288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21AD08">
            <w:pPr>
              <w:spacing w:after="0" w:line="240" w:lineRule="auto"/>
            </w:pPr>
            <w:r>
              <w:t>YOUNG_BIRTHDAY</w:t>
            </w:r>
          </w:p>
        </w:tc>
        <w:tc>
          <w:tcPr>
            <w:tcW w:w="2880" w:type="dxa"/>
          </w:tcPr>
          <w:p w14:paraId="443B7EF1">
            <w:pPr>
              <w:spacing w:after="0" w:line="240" w:lineRule="auto"/>
            </w:pPr>
          </w:p>
        </w:tc>
        <w:tc>
          <w:tcPr>
            <w:tcW w:w="2880" w:type="dxa"/>
          </w:tcPr>
          <w:p w14:paraId="2432D201">
            <w:pPr>
              <w:spacing w:after="0" w:line="240" w:lineRule="auto"/>
            </w:pPr>
            <w:r>
              <w:t>System.String</w:t>
            </w:r>
          </w:p>
        </w:tc>
      </w:tr>
      <w:tr w14:paraId="6A938F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7668C3">
            <w:pPr>
              <w:spacing w:after="0" w:line="240" w:lineRule="auto"/>
            </w:pPr>
            <w:r>
              <w:t>CLERK</w:t>
            </w:r>
          </w:p>
        </w:tc>
        <w:tc>
          <w:tcPr>
            <w:tcW w:w="2880" w:type="dxa"/>
          </w:tcPr>
          <w:p w14:paraId="1F67B4EF">
            <w:pPr>
              <w:spacing w:after="0" w:line="240" w:lineRule="auto"/>
            </w:pPr>
          </w:p>
        </w:tc>
        <w:tc>
          <w:tcPr>
            <w:tcW w:w="2880" w:type="dxa"/>
          </w:tcPr>
          <w:p w14:paraId="56D3F883">
            <w:pPr>
              <w:spacing w:after="0" w:line="240" w:lineRule="auto"/>
            </w:pPr>
            <w:r>
              <w:t>System.String</w:t>
            </w:r>
          </w:p>
        </w:tc>
      </w:tr>
      <w:tr w14:paraId="4F30D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9F6E44">
            <w:pPr>
              <w:spacing w:after="0" w:line="240" w:lineRule="auto"/>
            </w:pPr>
            <w:r>
              <w:t>BUSNOS</w:t>
            </w:r>
          </w:p>
        </w:tc>
        <w:tc>
          <w:tcPr>
            <w:tcW w:w="2880" w:type="dxa"/>
          </w:tcPr>
          <w:p w14:paraId="3BB50807">
            <w:pPr>
              <w:spacing w:after="0" w:line="240" w:lineRule="auto"/>
            </w:pPr>
          </w:p>
        </w:tc>
        <w:tc>
          <w:tcPr>
            <w:tcW w:w="2880" w:type="dxa"/>
          </w:tcPr>
          <w:p w14:paraId="7567FCC0">
            <w:pPr>
              <w:spacing w:after="0" w:line="240" w:lineRule="auto"/>
            </w:pPr>
            <w:r>
              <w:t>System.String</w:t>
            </w:r>
          </w:p>
        </w:tc>
      </w:tr>
      <w:tr w14:paraId="0D78F8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6E10EC">
            <w:pPr>
              <w:spacing w:after="0" w:line="240" w:lineRule="auto"/>
            </w:pPr>
            <w:r>
              <w:t>YOUNG_SEX</w:t>
            </w:r>
          </w:p>
        </w:tc>
        <w:tc>
          <w:tcPr>
            <w:tcW w:w="2880" w:type="dxa"/>
          </w:tcPr>
          <w:p w14:paraId="1E737AE6">
            <w:pPr>
              <w:spacing w:after="0" w:line="240" w:lineRule="auto"/>
            </w:pPr>
          </w:p>
        </w:tc>
        <w:tc>
          <w:tcPr>
            <w:tcW w:w="2880" w:type="dxa"/>
          </w:tcPr>
          <w:p w14:paraId="16D59F41">
            <w:pPr>
              <w:spacing w:after="0" w:line="240" w:lineRule="auto"/>
            </w:pPr>
            <w:r>
              <w:t>System.String</w:t>
            </w:r>
          </w:p>
        </w:tc>
      </w:tr>
      <w:tr w14:paraId="0ECA85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56F0FC">
            <w:pPr>
              <w:spacing w:after="0" w:line="240" w:lineRule="auto"/>
            </w:pPr>
            <w:r>
              <w:t>OLD_MEMCARDNO</w:t>
            </w:r>
          </w:p>
        </w:tc>
        <w:tc>
          <w:tcPr>
            <w:tcW w:w="2880" w:type="dxa"/>
          </w:tcPr>
          <w:p w14:paraId="14E0D655">
            <w:pPr>
              <w:spacing w:after="0" w:line="240" w:lineRule="auto"/>
            </w:pPr>
          </w:p>
        </w:tc>
        <w:tc>
          <w:tcPr>
            <w:tcW w:w="2880" w:type="dxa"/>
          </w:tcPr>
          <w:p w14:paraId="3E654ED7">
            <w:pPr>
              <w:spacing w:after="0" w:line="240" w:lineRule="auto"/>
            </w:pPr>
            <w:r>
              <w:t>System.String</w:t>
            </w:r>
          </w:p>
        </w:tc>
      </w:tr>
      <w:tr w14:paraId="17531E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1A3282">
            <w:pPr>
              <w:spacing w:after="0" w:line="240" w:lineRule="auto"/>
            </w:pPr>
            <w:r>
              <w:t>INTEGRAL_BAK</w:t>
            </w:r>
          </w:p>
        </w:tc>
        <w:tc>
          <w:tcPr>
            <w:tcW w:w="2880" w:type="dxa"/>
          </w:tcPr>
          <w:p w14:paraId="0F405E01">
            <w:pPr>
              <w:spacing w:after="0" w:line="240" w:lineRule="auto"/>
            </w:pPr>
          </w:p>
        </w:tc>
        <w:tc>
          <w:tcPr>
            <w:tcW w:w="2880" w:type="dxa"/>
          </w:tcPr>
          <w:p w14:paraId="2992A68D">
            <w:pPr>
              <w:spacing w:after="0" w:line="240" w:lineRule="auto"/>
            </w:pPr>
            <w:r>
              <w:t>System.String</w:t>
            </w:r>
          </w:p>
        </w:tc>
      </w:tr>
      <w:tr w14:paraId="4A74BA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65E7B3">
            <w:pPr>
              <w:spacing w:after="0" w:line="240" w:lineRule="auto"/>
            </w:pPr>
            <w:r>
              <w:t>PROVINCE</w:t>
            </w:r>
          </w:p>
        </w:tc>
        <w:tc>
          <w:tcPr>
            <w:tcW w:w="2880" w:type="dxa"/>
          </w:tcPr>
          <w:p w14:paraId="43D27DCA">
            <w:pPr>
              <w:spacing w:after="0" w:line="240" w:lineRule="auto"/>
            </w:pPr>
          </w:p>
        </w:tc>
        <w:tc>
          <w:tcPr>
            <w:tcW w:w="2880" w:type="dxa"/>
          </w:tcPr>
          <w:p w14:paraId="4A5C18BA">
            <w:pPr>
              <w:spacing w:after="0" w:line="240" w:lineRule="auto"/>
            </w:pPr>
            <w:r>
              <w:t>System.String</w:t>
            </w:r>
          </w:p>
        </w:tc>
      </w:tr>
      <w:tr w14:paraId="1B877D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24B231">
            <w:pPr>
              <w:spacing w:after="0" w:line="240" w:lineRule="auto"/>
            </w:pPr>
            <w:r>
              <w:t>AREA</w:t>
            </w:r>
          </w:p>
        </w:tc>
        <w:tc>
          <w:tcPr>
            <w:tcW w:w="2880" w:type="dxa"/>
          </w:tcPr>
          <w:p w14:paraId="3198485B">
            <w:pPr>
              <w:spacing w:after="0" w:line="240" w:lineRule="auto"/>
            </w:pPr>
          </w:p>
        </w:tc>
        <w:tc>
          <w:tcPr>
            <w:tcW w:w="2880" w:type="dxa"/>
          </w:tcPr>
          <w:p w14:paraId="20BC192D">
            <w:pPr>
              <w:spacing w:after="0" w:line="240" w:lineRule="auto"/>
            </w:pPr>
            <w:r>
              <w:t>System.String</w:t>
            </w:r>
          </w:p>
        </w:tc>
      </w:tr>
      <w:tr w14:paraId="52EF0F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897EB8">
            <w:pPr>
              <w:spacing w:after="0" w:line="240" w:lineRule="auto"/>
            </w:pPr>
            <w:r>
              <w:t>CITY</w:t>
            </w:r>
          </w:p>
        </w:tc>
        <w:tc>
          <w:tcPr>
            <w:tcW w:w="2880" w:type="dxa"/>
          </w:tcPr>
          <w:p w14:paraId="2CE87B76">
            <w:pPr>
              <w:spacing w:after="0" w:line="240" w:lineRule="auto"/>
            </w:pPr>
          </w:p>
        </w:tc>
        <w:tc>
          <w:tcPr>
            <w:tcW w:w="2880" w:type="dxa"/>
          </w:tcPr>
          <w:p w14:paraId="063F3569">
            <w:pPr>
              <w:spacing w:after="0" w:line="240" w:lineRule="auto"/>
            </w:pPr>
            <w:r>
              <w:t>System.String</w:t>
            </w:r>
          </w:p>
        </w:tc>
      </w:tr>
      <w:tr w14:paraId="59DA1E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A20BAC">
            <w:pPr>
              <w:spacing w:after="0" w:line="240" w:lineRule="auto"/>
            </w:pPr>
            <w:r>
              <w:t>SHORTCHAR1</w:t>
            </w:r>
          </w:p>
        </w:tc>
        <w:tc>
          <w:tcPr>
            <w:tcW w:w="2880" w:type="dxa"/>
          </w:tcPr>
          <w:p w14:paraId="29547748">
            <w:pPr>
              <w:spacing w:after="0" w:line="240" w:lineRule="auto"/>
            </w:pPr>
          </w:p>
        </w:tc>
        <w:tc>
          <w:tcPr>
            <w:tcW w:w="2880" w:type="dxa"/>
          </w:tcPr>
          <w:p w14:paraId="73957DF5">
            <w:pPr>
              <w:spacing w:after="0" w:line="240" w:lineRule="auto"/>
            </w:pPr>
            <w:r>
              <w:t>System.String</w:t>
            </w:r>
          </w:p>
        </w:tc>
      </w:tr>
      <w:tr w14:paraId="6D2074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380668">
            <w:pPr>
              <w:spacing w:after="0" w:line="240" w:lineRule="auto"/>
            </w:pPr>
            <w:r>
              <w:t>SHORTCHAR2</w:t>
            </w:r>
          </w:p>
        </w:tc>
        <w:tc>
          <w:tcPr>
            <w:tcW w:w="2880" w:type="dxa"/>
          </w:tcPr>
          <w:p w14:paraId="0A3EE340">
            <w:pPr>
              <w:spacing w:after="0" w:line="240" w:lineRule="auto"/>
            </w:pPr>
          </w:p>
        </w:tc>
        <w:tc>
          <w:tcPr>
            <w:tcW w:w="2880" w:type="dxa"/>
          </w:tcPr>
          <w:p w14:paraId="737DF890">
            <w:pPr>
              <w:spacing w:after="0" w:line="240" w:lineRule="auto"/>
            </w:pPr>
            <w:r>
              <w:t>System.String</w:t>
            </w:r>
          </w:p>
        </w:tc>
      </w:tr>
      <w:tr w14:paraId="42F27A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C7F787">
            <w:pPr>
              <w:spacing w:after="0" w:line="240" w:lineRule="auto"/>
            </w:pPr>
            <w:r>
              <w:t>SHORTCHAR3</w:t>
            </w:r>
          </w:p>
        </w:tc>
        <w:tc>
          <w:tcPr>
            <w:tcW w:w="2880" w:type="dxa"/>
          </w:tcPr>
          <w:p w14:paraId="4C434F59">
            <w:pPr>
              <w:spacing w:after="0" w:line="240" w:lineRule="auto"/>
            </w:pPr>
          </w:p>
        </w:tc>
        <w:tc>
          <w:tcPr>
            <w:tcW w:w="2880" w:type="dxa"/>
          </w:tcPr>
          <w:p w14:paraId="2DB2B60A">
            <w:pPr>
              <w:spacing w:after="0" w:line="240" w:lineRule="auto"/>
            </w:pPr>
            <w:r>
              <w:t>System.String</w:t>
            </w:r>
          </w:p>
        </w:tc>
      </w:tr>
      <w:tr w14:paraId="04C3E3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00AEB2">
            <w:pPr>
              <w:spacing w:after="0" w:line="240" w:lineRule="auto"/>
            </w:pPr>
            <w:r>
              <w:t>SHORTCHAR4</w:t>
            </w:r>
          </w:p>
        </w:tc>
        <w:tc>
          <w:tcPr>
            <w:tcW w:w="2880" w:type="dxa"/>
          </w:tcPr>
          <w:p w14:paraId="306CB544">
            <w:pPr>
              <w:spacing w:after="0" w:line="240" w:lineRule="auto"/>
            </w:pPr>
          </w:p>
        </w:tc>
        <w:tc>
          <w:tcPr>
            <w:tcW w:w="2880" w:type="dxa"/>
          </w:tcPr>
          <w:p w14:paraId="34733F97">
            <w:pPr>
              <w:spacing w:after="0" w:line="240" w:lineRule="auto"/>
            </w:pPr>
            <w:r>
              <w:t>System.String</w:t>
            </w:r>
          </w:p>
        </w:tc>
      </w:tr>
      <w:tr w14:paraId="24F9F5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BE62B3">
            <w:pPr>
              <w:spacing w:after="0" w:line="240" w:lineRule="auto"/>
            </w:pPr>
            <w:r>
              <w:t>SHORTCHAR5</w:t>
            </w:r>
          </w:p>
        </w:tc>
        <w:tc>
          <w:tcPr>
            <w:tcW w:w="2880" w:type="dxa"/>
          </w:tcPr>
          <w:p w14:paraId="59A4B1DA">
            <w:pPr>
              <w:spacing w:after="0" w:line="240" w:lineRule="auto"/>
            </w:pPr>
          </w:p>
        </w:tc>
        <w:tc>
          <w:tcPr>
            <w:tcW w:w="2880" w:type="dxa"/>
          </w:tcPr>
          <w:p w14:paraId="5F2AF3A8">
            <w:pPr>
              <w:spacing w:after="0" w:line="240" w:lineRule="auto"/>
            </w:pPr>
            <w:r>
              <w:t>System.String</w:t>
            </w:r>
          </w:p>
        </w:tc>
      </w:tr>
      <w:tr w14:paraId="7B648B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DCD568">
            <w:pPr>
              <w:spacing w:after="0" w:line="240" w:lineRule="auto"/>
            </w:pPr>
            <w:r>
              <w:t>SHORTCHAR6</w:t>
            </w:r>
          </w:p>
        </w:tc>
        <w:tc>
          <w:tcPr>
            <w:tcW w:w="2880" w:type="dxa"/>
          </w:tcPr>
          <w:p w14:paraId="15304F20">
            <w:pPr>
              <w:spacing w:after="0" w:line="240" w:lineRule="auto"/>
            </w:pPr>
          </w:p>
        </w:tc>
        <w:tc>
          <w:tcPr>
            <w:tcW w:w="2880" w:type="dxa"/>
          </w:tcPr>
          <w:p w14:paraId="3A967D6D">
            <w:pPr>
              <w:spacing w:after="0" w:line="240" w:lineRule="auto"/>
            </w:pPr>
            <w:r>
              <w:t>System.String</w:t>
            </w:r>
          </w:p>
        </w:tc>
      </w:tr>
      <w:tr w14:paraId="2AC59F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66D8C3">
            <w:pPr>
              <w:spacing w:after="0" w:line="240" w:lineRule="auto"/>
            </w:pPr>
            <w:r>
              <w:t>SHORTCHAR7</w:t>
            </w:r>
          </w:p>
        </w:tc>
        <w:tc>
          <w:tcPr>
            <w:tcW w:w="2880" w:type="dxa"/>
          </w:tcPr>
          <w:p w14:paraId="223F55C8">
            <w:pPr>
              <w:spacing w:after="0" w:line="240" w:lineRule="auto"/>
            </w:pPr>
          </w:p>
        </w:tc>
        <w:tc>
          <w:tcPr>
            <w:tcW w:w="2880" w:type="dxa"/>
          </w:tcPr>
          <w:p w14:paraId="11E1ECB0">
            <w:pPr>
              <w:spacing w:after="0" w:line="240" w:lineRule="auto"/>
            </w:pPr>
            <w:r>
              <w:t>System.String</w:t>
            </w:r>
          </w:p>
        </w:tc>
      </w:tr>
      <w:tr w14:paraId="38F2EA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38CEE8">
            <w:pPr>
              <w:spacing w:after="0" w:line="240" w:lineRule="auto"/>
            </w:pPr>
            <w:r>
              <w:t>SHORTCHAR8</w:t>
            </w:r>
          </w:p>
        </w:tc>
        <w:tc>
          <w:tcPr>
            <w:tcW w:w="2880" w:type="dxa"/>
          </w:tcPr>
          <w:p w14:paraId="535AB8E2">
            <w:pPr>
              <w:spacing w:after="0" w:line="240" w:lineRule="auto"/>
            </w:pPr>
          </w:p>
        </w:tc>
        <w:tc>
          <w:tcPr>
            <w:tcW w:w="2880" w:type="dxa"/>
          </w:tcPr>
          <w:p w14:paraId="00542BF3">
            <w:pPr>
              <w:spacing w:after="0" w:line="240" w:lineRule="auto"/>
            </w:pPr>
            <w:r>
              <w:t>System.String</w:t>
            </w:r>
          </w:p>
        </w:tc>
      </w:tr>
      <w:tr w14:paraId="4AB756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830E49">
            <w:pPr>
              <w:spacing w:after="0" w:line="240" w:lineRule="auto"/>
            </w:pPr>
            <w:r>
              <w:t>SHORTCHAR9</w:t>
            </w:r>
          </w:p>
        </w:tc>
        <w:tc>
          <w:tcPr>
            <w:tcW w:w="2880" w:type="dxa"/>
          </w:tcPr>
          <w:p w14:paraId="0D28DD38">
            <w:pPr>
              <w:spacing w:after="0" w:line="240" w:lineRule="auto"/>
            </w:pPr>
          </w:p>
        </w:tc>
        <w:tc>
          <w:tcPr>
            <w:tcW w:w="2880" w:type="dxa"/>
          </w:tcPr>
          <w:p w14:paraId="0CB4D699">
            <w:pPr>
              <w:spacing w:after="0" w:line="240" w:lineRule="auto"/>
            </w:pPr>
            <w:r>
              <w:t>System.String</w:t>
            </w:r>
          </w:p>
        </w:tc>
      </w:tr>
      <w:tr w14:paraId="3EFA77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5DE386">
            <w:pPr>
              <w:spacing w:after="0" w:line="240" w:lineRule="auto"/>
            </w:pPr>
            <w:r>
              <w:t>SHORTCHAR10</w:t>
            </w:r>
          </w:p>
        </w:tc>
        <w:tc>
          <w:tcPr>
            <w:tcW w:w="2880" w:type="dxa"/>
          </w:tcPr>
          <w:p w14:paraId="18EEF126">
            <w:pPr>
              <w:spacing w:after="0" w:line="240" w:lineRule="auto"/>
            </w:pPr>
          </w:p>
        </w:tc>
        <w:tc>
          <w:tcPr>
            <w:tcW w:w="2880" w:type="dxa"/>
          </w:tcPr>
          <w:p w14:paraId="5D23BF58">
            <w:pPr>
              <w:spacing w:after="0" w:line="240" w:lineRule="auto"/>
            </w:pPr>
            <w:r>
              <w:t>System.String</w:t>
            </w:r>
          </w:p>
        </w:tc>
      </w:tr>
      <w:tr w14:paraId="154A7A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68C6EC">
            <w:pPr>
              <w:spacing w:after="0" w:line="240" w:lineRule="auto"/>
            </w:pPr>
            <w:r>
              <w:t>SHORTCHAR11</w:t>
            </w:r>
          </w:p>
        </w:tc>
        <w:tc>
          <w:tcPr>
            <w:tcW w:w="2880" w:type="dxa"/>
          </w:tcPr>
          <w:p w14:paraId="27769D1D">
            <w:pPr>
              <w:spacing w:after="0" w:line="240" w:lineRule="auto"/>
            </w:pPr>
          </w:p>
        </w:tc>
        <w:tc>
          <w:tcPr>
            <w:tcW w:w="2880" w:type="dxa"/>
          </w:tcPr>
          <w:p w14:paraId="4BE9F3A0">
            <w:pPr>
              <w:spacing w:after="0" w:line="240" w:lineRule="auto"/>
            </w:pPr>
            <w:r>
              <w:t>System.String</w:t>
            </w:r>
          </w:p>
        </w:tc>
      </w:tr>
      <w:tr w14:paraId="013391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ABC9B2">
            <w:pPr>
              <w:spacing w:after="0" w:line="240" w:lineRule="auto"/>
            </w:pPr>
            <w:r>
              <w:t>SHORTCHAR12</w:t>
            </w:r>
          </w:p>
        </w:tc>
        <w:tc>
          <w:tcPr>
            <w:tcW w:w="2880" w:type="dxa"/>
          </w:tcPr>
          <w:p w14:paraId="145A0DB4">
            <w:pPr>
              <w:spacing w:after="0" w:line="240" w:lineRule="auto"/>
            </w:pPr>
          </w:p>
        </w:tc>
        <w:tc>
          <w:tcPr>
            <w:tcW w:w="2880" w:type="dxa"/>
          </w:tcPr>
          <w:p w14:paraId="63762B2B">
            <w:pPr>
              <w:spacing w:after="0" w:line="240" w:lineRule="auto"/>
            </w:pPr>
            <w:r>
              <w:t>System.String</w:t>
            </w:r>
          </w:p>
        </w:tc>
      </w:tr>
      <w:tr w14:paraId="185CA6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25695D">
            <w:pPr>
              <w:spacing w:after="0" w:line="240" w:lineRule="auto"/>
            </w:pPr>
            <w:r>
              <w:t>SHORTCHAR13</w:t>
            </w:r>
          </w:p>
        </w:tc>
        <w:tc>
          <w:tcPr>
            <w:tcW w:w="2880" w:type="dxa"/>
          </w:tcPr>
          <w:p w14:paraId="27CD8490">
            <w:pPr>
              <w:spacing w:after="0" w:line="240" w:lineRule="auto"/>
            </w:pPr>
          </w:p>
        </w:tc>
        <w:tc>
          <w:tcPr>
            <w:tcW w:w="2880" w:type="dxa"/>
          </w:tcPr>
          <w:p w14:paraId="153EC776">
            <w:pPr>
              <w:spacing w:after="0" w:line="240" w:lineRule="auto"/>
            </w:pPr>
            <w:r>
              <w:t>System.String</w:t>
            </w:r>
          </w:p>
        </w:tc>
      </w:tr>
      <w:tr w14:paraId="55006A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1775D2">
            <w:pPr>
              <w:spacing w:after="0" w:line="240" w:lineRule="auto"/>
            </w:pPr>
            <w:r>
              <w:t>SHORTCHAR14</w:t>
            </w:r>
          </w:p>
        </w:tc>
        <w:tc>
          <w:tcPr>
            <w:tcW w:w="2880" w:type="dxa"/>
          </w:tcPr>
          <w:p w14:paraId="2C7BF3FA">
            <w:pPr>
              <w:spacing w:after="0" w:line="240" w:lineRule="auto"/>
            </w:pPr>
          </w:p>
        </w:tc>
        <w:tc>
          <w:tcPr>
            <w:tcW w:w="2880" w:type="dxa"/>
          </w:tcPr>
          <w:p w14:paraId="3FE0B220">
            <w:pPr>
              <w:spacing w:after="0" w:line="240" w:lineRule="auto"/>
            </w:pPr>
            <w:r>
              <w:t>System.String</w:t>
            </w:r>
          </w:p>
        </w:tc>
      </w:tr>
      <w:tr w14:paraId="56BB3E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4B5102">
            <w:pPr>
              <w:spacing w:after="0" w:line="240" w:lineRule="auto"/>
            </w:pPr>
            <w:r>
              <w:t>SHORTCHAR15</w:t>
            </w:r>
          </w:p>
        </w:tc>
        <w:tc>
          <w:tcPr>
            <w:tcW w:w="2880" w:type="dxa"/>
          </w:tcPr>
          <w:p w14:paraId="675E9B10">
            <w:pPr>
              <w:spacing w:after="0" w:line="240" w:lineRule="auto"/>
            </w:pPr>
          </w:p>
        </w:tc>
        <w:tc>
          <w:tcPr>
            <w:tcW w:w="2880" w:type="dxa"/>
          </w:tcPr>
          <w:p w14:paraId="307F2348">
            <w:pPr>
              <w:spacing w:after="0" w:line="240" w:lineRule="auto"/>
            </w:pPr>
            <w:r>
              <w:t>System.String</w:t>
            </w:r>
          </w:p>
        </w:tc>
      </w:tr>
      <w:tr w14:paraId="4FA949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0FED2C">
            <w:pPr>
              <w:spacing w:after="0" w:line="240" w:lineRule="auto"/>
            </w:pPr>
            <w:r>
              <w:t>SHORTCHAR16</w:t>
            </w:r>
          </w:p>
        </w:tc>
        <w:tc>
          <w:tcPr>
            <w:tcW w:w="2880" w:type="dxa"/>
          </w:tcPr>
          <w:p w14:paraId="48F5027D">
            <w:pPr>
              <w:spacing w:after="0" w:line="240" w:lineRule="auto"/>
            </w:pPr>
          </w:p>
        </w:tc>
        <w:tc>
          <w:tcPr>
            <w:tcW w:w="2880" w:type="dxa"/>
          </w:tcPr>
          <w:p w14:paraId="32792287">
            <w:pPr>
              <w:spacing w:after="0" w:line="240" w:lineRule="auto"/>
            </w:pPr>
            <w:r>
              <w:t>System.String</w:t>
            </w:r>
          </w:p>
        </w:tc>
      </w:tr>
      <w:tr w14:paraId="34F7DF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6E553E">
            <w:pPr>
              <w:spacing w:after="0" w:line="240" w:lineRule="auto"/>
            </w:pPr>
            <w:r>
              <w:t>SHORTCHAR17</w:t>
            </w:r>
          </w:p>
        </w:tc>
        <w:tc>
          <w:tcPr>
            <w:tcW w:w="2880" w:type="dxa"/>
          </w:tcPr>
          <w:p w14:paraId="2C9F9B2A">
            <w:pPr>
              <w:spacing w:after="0" w:line="240" w:lineRule="auto"/>
            </w:pPr>
          </w:p>
        </w:tc>
        <w:tc>
          <w:tcPr>
            <w:tcW w:w="2880" w:type="dxa"/>
          </w:tcPr>
          <w:p w14:paraId="18F02685">
            <w:pPr>
              <w:spacing w:after="0" w:line="240" w:lineRule="auto"/>
            </w:pPr>
            <w:r>
              <w:t>System.String</w:t>
            </w:r>
          </w:p>
        </w:tc>
      </w:tr>
      <w:tr w14:paraId="66D32F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D349D7">
            <w:pPr>
              <w:spacing w:after="0" w:line="240" w:lineRule="auto"/>
            </w:pPr>
            <w:r>
              <w:t>SHORTCHAR18</w:t>
            </w:r>
          </w:p>
        </w:tc>
        <w:tc>
          <w:tcPr>
            <w:tcW w:w="2880" w:type="dxa"/>
          </w:tcPr>
          <w:p w14:paraId="5B5C94E6">
            <w:pPr>
              <w:spacing w:after="0" w:line="240" w:lineRule="auto"/>
            </w:pPr>
          </w:p>
        </w:tc>
        <w:tc>
          <w:tcPr>
            <w:tcW w:w="2880" w:type="dxa"/>
          </w:tcPr>
          <w:p w14:paraId="4D9CBC24">
            <w:pPr>
              <w:spacing w:after="0" w:line="240" w:lineRule="auto"/>
            </w:pPr>
            <w:r>
              <w:t>System.String</w:t>
            </w:r>
          </w:p>
        </w:tc>
      </w:tr>
      <w:tr w14:paraId="234E0C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9D8F83">
            <w:pPr>
              <w:spacing w:after="0" w:line="240" w:lineRule="auto"/>
            </w:pPr>
            <w:r>
              <w:t>SHORTCHAR19</w:t>
            </w:r>
          </w:p>
        </w:tc>
        <w:tc>
          <w:tcPr>
            <w:tcW w:w="2880" w:type="dxa"/>
          </w:tcPr>
          <w:p w14:paraId="07721813">
            <w:pPr>
              <w:spacing w:after="0" w:line="240" w:lineRule="auto"/>
            </w:pPr>
          </w:p>
        </w:tc>
        <w:tc>
          <w:tcPr>
            <w:tcW w:w="2880" w:type="dxa"/>
          </w:tcPr>
          <w:p w14:paraId="2300AE30">
            <w:pPr>
              <w:spacing w:after="0" w:line="240" w:lineRule="auto"/>
            </w:pPr>
            <w:r>
              <w:t>System.String</w:t>
            </w:r>
          </w:p>
        </w:tc>
      </w:tr>
      <w:tr w14:paraId="4F9FBC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6B7800">
            <w:pPr>
              <w:spacing w:after="0" w:line="240" w:lineRule="auto"/>
            </w:pPr>
            <w:r>
              <w:t>SHORTCHAR20</w:t>
            </w:r>
          </w:p>
        </w:tc>
        <w:tc>
          <w:tcPr>
            <w:tcW w:w="2880" w:type="dxa"/>
          </w:tcPr>
          <w:p w14:paraId="710D8598">
            <w:pPr>
              <w:spacing w:after="0" w:line="240" w:lineRule="auto"/>
            </w:pPr>
          </w:p>
        </w:tc>
        <w:tc>
          <w:tcPr>
            <w:tcW w:w="2880" w:type="dxa"/>
          </w:tcPr>
          <w:p w14:paraId="0F9E013F">
            <w:pPr>
              <w:spacing w:after="0" w:line="240" w:lineRule="auto"/>
            </w:pPr>
            <w:r>
              <w:t>System.String</w:t>
            </w:r>
          </w:p>
        </w:tc>
      </w:tr>
      <w:tr w14:paraId="22ED0D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170C08">
            <w:pPr>
              <w:spacing w:after="0" w:line="240" w:lineRule="auto"/>
            </w:pPr>
            <w:r>
              <w:t>SHORTCHAR21</w:t>
            </w:r>
          </w:p>
        </w:tc>
        <w:tc>
          <w:tcPr>
            <w:tcW w:w="2880" w:type="dxa"/>
          </w:tcPr>
          <w:p w14:paraId="2CA3FB24">
            <w:pPr>
              <w:spacing w:after="0" w:line="240" w:lineRule="auto"/>
            </w:pPr>
          </w:p>
        </w:tc>
        <w:tc>
          <w:tcPr>
            <w:tcW w:w="2880" w:type="dxa"/>
          </w:tcPr>
          <w:p w14:paraId="542A8DD7">
            <w:pPr>
              <w:spacing w:after="0" w:line="240" w:lineRule="auto"/>
            </w:pPr>
            <w:r>
              <w:t>System.String</w:t>
            </w:r>
          </w:p>
        </w:tc>
      </w:tr>
      <w:tr w14:paraId="0F945F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E76D22">
            <w:pPr>
              <w:spacing w:after="0" w:line="240" w:lineRule="auto"/>
            </w:pPr>
            <w:r>
              <w:t>SHORTCHAR22</w:t>
            </w:r>
          </w:p>
        </w:tc>
        <w:tc>
          <w:tcPr>
            <w:tcW w:w="2880" w:type="dxa"/>
          </w:tcPr>
          <w:p w14:paraId="57C0E636">
            <w:pPr>
              <w:spacing w:after="0" w:line="240" w:lineRule="auto"/>
            </w:pPr>
          </w:p>
        </w:tc>
        <w:tc>
          <w:tcPr>
            <w:tcW w:w="2880" w:type="dxa"/>
          </w:tcPr>
          <w:p w14:paraId="4221EA40">
            <w:pPr>
              <w:spacing w:after="0" w:line="240" w:lineRule="auto"/>
            </w:pPr>
            <w:r>
              <w:t>System.String</w:t>
            </w:r>
          </w:p>
        </w:tc>
      </w:tr>
      <w:tr w14:paraId="0C7CFD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2EF501">
            <w:pPr>
              <w:spacing w:after="0" w:line="240" w:lineRule="auto"/>
            </w:pPr>
            <w:r>
              <w:t>SHORTCHAR23</w:t>
            </w:r>
          </w:p>
        </w:tc>
        <w:tc>
          <w:tcPr>
            <w:tcW w:w="2880" w:type="dxa"/>
          </w:tcPr>
          <w:p w14:paraId="328FA9A2">
            <w:pPr>
              <w:spacing w:after="0" w:line="240" w:lineRule="auto"/>
            </w:pPr>
          </w:p>
        </w:tc>
        <w:tc>
          <w:tcPr>
            <w:tcW w:w="2880" w:type="dxa"/>
          </w:tcPr>
          <w:p w14:paraId="78067BCC">
            <w:pPr>
              <w:spacing w:after="0" w:line="240" w:lineRule="auto"/>
            </w:pPr>
            <w:r>
              <w:t>System.String</w:t>
            </w:r>
          </w:p>
        </w:tc>
      </w:tr>
      <w:tr w14:paraId="1657CB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17BB92">
            <w:pPr>
              <w:spacing w:after="0" w:line="240" w:lineRule="auto"/>
            </w:pPr>
            <w:r>
              <w:t>SHORTCHAR24</w:t>
            </w:r>
          </w:p>
        </w:tc>
        <w:tc>
          <w:tcPr>
            <w:tcW w:w="2880" w:type="dxa"/>
          </w:tcPr>
          <w:p w14:paraId="281305CF">
            <w:pPr>
              <w:spacing w:after="0" w:line="240" w:lineRule="auto"/>
            </w:pPr>
          </w:p>
        </w:tc>
        <w:tc>
          <w:tcPr>
            <w:tcW w:w="2880" w:type="dxa"/>
          </w:tcPr>
          <w:p w14:paraId="712BA83C">
            <w:pPr>
              <w:spacing w:after="0" w:line="240" w:lineRule="auto"/>
            </w:pPr>
            <w:r>
              <w:t>System.String</w:t>
            </w:r>
          </w:p>
        </w:tc>
      </w:tr>
      <w:tr w14:paraId="6F1EC0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504878">
            <w:pPr>
              <w:spacing w:after="0" w:line="240" w:lineRule="auto"/>
            </w:pPr>
            <w:r>
              <w:t>SHORTCHAR25</w:t>
            </w:r>
          </w:p>
        </w:tc>
        <w:tc>
          <w:tcPr>
            <w:tcW w:w="2880" w:type="dxa"/>
          </w:tcPr>
          <w:p w14:paraId="040E836E">
            <w:pPr>
              <w:spacing w:after="0" w:line="240" w:lineRule="auto"/>
            </w:pPr>
          </w:p>
        </w:tc>
        <w:tc>
          <w:tcPr>
            <w:tcW w:w="2880" w:type="dxa"/>
          </w:tcPr>
          <w:p w14:paraId="24CD96AB">
            <w:pPr>
              <w:spacing w:after="0" w:line="240" w:lineRule="auto"/>
            </w:pPr>
            <w:r>
              <w:t>System.String</w:t>
            </w:r>
          </w:p>
        </w:tc>
      </w:tr>
      <w:tr w14:paraId="3910A3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A36125">
            <w:pPr>
              <w:spacing w:after="0" w:line="240" w:lineRule="auto"/>
            </w:pPr>
            <w:r>
              <w:t>SHORTCHAR26</w:t>
            </w:r>
          </w:p>
        </w:tc>
        <w:tc>
          <w:tcPr>
            <w:tcW w:w="2880" w:type="dxa"/>
          </w:tcPr>
          <w:p w14:paraId="2C4AD8D0">
            <w:pPr>
              <w:spacing w:after="0" w:line="240" w:lineRule="auto"/>
            </w:pPr>
          </w:p>
        </w:tc>
        <w:tc>
          <w:tcPr>
            <w:tcW w:w="2880" w:type="dxa"/>
          </w:tcPr>
          <w:p w14:paraId="65C75170">
            <w:pPr>
              <w:spacing w:after="0" w:line="240" w:lineRule="auto"/>
            </w:pPr>
            <w:r>
              <w:t>System.String</w:t>
            </w:r>
          </w:p>
        </w:tc>
      </w:tr>
      <w:tr w14:paraId="4C471D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A2D522">
            <w:pPr>
              <w:spacing w:after="0" w:line="240" w:lineRule="auto"/>
            </w:pPr>
            <w:r>
              <w:t>SHORTCHAR27</w:t>
            </w:r>
          </w:p>
        </w:tc>
        <w:tc>
          <w:tcPr>
            <w:tcW w:w="2880" w:type="dxa"/>
          </w:tcPr>
          <w:p w14:paraId="1AE0848C">
            <w:pPr>
              <w:spacing w:after="0" w:line="240" w:lineRule="auto"/>
            </w:pPr>
          </w:p>
        </w:tc>
        <w:tc>
          <w:tcPr>
            <w:tcW w:w="2880" w:type="dxa"/>
          </w:tcPr>
          <w:p w14:paraId="7D04711D">
            <w:pPr>
              <w:spacing w:after="0" w:line="240" w:lineRule="auto"/>
            </w:pPr>
            <w:r>
              <w:t>System.String</w:t>
            </w:r>
          </w:p>
        </w:tc>
      </w:tr>
      <w:tr w14:paraId="57632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64B6B5">
            <w:pPr>
              <w:spacing w:after="0" w:line="240" w:lineRule="auto"/>
            </w:pPr>
            <w:r>
              <w:t>SHORTCHAR28</w:t>
            </w:r>
          </w:p>
        </w:tc>
        <w:tc>
          <w:tcPr>
            <w:tcW w:w="2880" w:type="dxa"/>
          </w:tcPr>
          <w:p w14:paraId="6D5EEFC9">
            <w:pPr>
              <w:spacing w:after="0" w:line="240" w:lineRule="auto"/>
            </w:pPr>
          </w:p>
        </w:tc>
        <w:tc>
          <w:tcPr>
            <w:tcW w:w="2880" w:type="dxa"/>
          </w:tcPr>
          <w:p w14:paraId="49E2718D">
            <w:pPr>
              <w:spacing w:after="0" w:line="240" w:lineRule="auto"/>
            </w:pPr>
            <w:r>
              <w:t>System.String</w:t>
            </w:r>
          </w:p>
        </w:tc>
      </w:tr>
      <w:tr w14:paraId="3E122E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258CBE">
            <w:pPr>
              <w:spacing w:after="0" w:line="240" w:lineRule="auto"/>
            </w:pPr>
            <w:r>
              <w:t>SHORTCHAR29</w:t>
            </w:r>
          </w:p>
        </w:tc>
        <w:tc>
          <w:tcPr>
            <w:tcW w:w="2880" w:type="dxa"/>
          </w:tcPr>
          <w:p w14:paraId="7008B88B">
            <w:pPr>
              <w:spacing w:after="0" w:line="240" w:lineRule="auto"/>
            </w:pPr>
          </w:p>
        </w:tc>
        <w:tc>
          <w:tcPr>
            <w:tcW w:w="2880" w:type="dxa"/>
          </w:tcPr>
          <w:p w14:paraId="76D21137">
            <w:pPr>
              <w:spacing w:after="0" w:line="240" w:lineRule="auto"/>
            </w:pPr>
            <w:r>
              <w:t>System.String</w:t>
            </w:r>
          </w:p>
        </w:tc>
      </w:tr>
      <w:tr w14:paraId="34C4B1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55F7D4">
            <w:pPr>
              <w:spacing w:after="0" w:line="240" w:lineRule="auto"/>
            </w:pPr>
            <w:r>
              <w:t>SHORTCHAR30</w:t>
            </w:r>
          </w:p>
        </w:tc>
        <w:tc>
          <w:tcPr>
            <w:tcW w:w="2880" w:type="dxa"/>
          </w:tcPr>
          <w:p w14:paraId="65AB2760">
            <w:pPr>
              <w:spacing w:after="0" w:line="240" w:lineRule="auto"/>
            </w:pPr>
          </w:p>
        </w:tc>
        <w:tc>
          <w:tcPr>
            <w:tcW w:w="2880" w:type="dxa"/>
          </w:tcPr>
          <w:p w14:paraId="3F353CBE">
            <w:pPr>
              <w:spacing w:after="0" w:line="240" w:lineRule="auto"/>
            </w:pPr>
            <w:r>
              <w:t>System.String</w:t>
            </w:r>
          </w:p>
        </w:tc>
      </w:tr>
      <w:tr w14:paraId="7BC384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3FD6C0">
            <w:pPr>
              <w:spacing w:after="0" w:line="240" w:lineRule="auto"/>
            </w:pPr>
            <w:r>
              <w:t>LONGCHAR1</w:t>
            </w:r>
          </w:p>
        </w:tc>
        <w:tc>
          <w:tcPr>
            <w:tcW w:w="2880" w:type="dxa"/>
          </w:tcPr>
          <w:p w14:paraId="032FAAE6">
            <w:pPr>
              <w:spacing w:after="0" w:line="240" w:lineRule="auto"/>
            </w:pPr>
          </w:p>
        </w:tc>
        <w:tc>
          <w:tcPr>
            <w:tcW w:w="2880" w:type="dxa"/>
          </w:tcPr>
          <w:p w14:paraId="033E0F1B">
            <w:pPr>
              <w:spacing w:after="0" w:line="240" w:lineRule="auto"/>
            </w:pPr>
            <w:r>
              <w:t>System.String</w:t>
            </w:r>
          </w:p>
        </w:tc>
      </w:tr>
      <w:tr w14:paraId="7853D4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A75BC7">
            <w:pPr>
              <w:spacing w:after="0" w:line="240" w:lineRule="auto"/>
            </w:pPr>
            <w:r>
              <w:t>LONGCHAR2</w:t>
            </w:r>
          </w:p>
        </w:tc>
        <w:tc>
          <w:tcPr>
            <w:tcW w:w="2880" w:type="dxa"/>
          </w:tcPr>
          <w:p w14:paraId="4BD6618A">
            <w:pPr>
              <w:spacing w:after="0" w:line="240" w:lineRule="auto"/>
            </w:pPr>
          </w:p>
        </w:tc>
        <w:tc>
          <w:tcPr>
            <w:tcW w:w="2880" w:type="dxa"/>
          </w:tcPr>
          <w:p w14:paraId="77A3280E">
            <w:pPr>
              <w:spacing w:after="0" w:line="240" w:lineRule="auto"/>
            </w:pPr>
            <w:r>
              <w:t>System.String</w:t>
            </w:r>
          </w:p>
        </w:tc>
      </w:tr>
      <w:tr w14:paraId="159414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2F74BD">
            <w:pPr>
              <w:spacing w:after="0" w:line="240" w:lineRule="auto"/>
            </w:pPr>
            <w:r>
              <w:t>LONGCHAR3</w:t>
            </w:r>
          </w:p>
        </w:tc>
        <w:tc>
          <w:tcPr>
            <w:tcW w:w="2880" w:type="dxa"/>
          </w:tcPr>
          <w:p w14:paraId="726B313B">
            <w:pPr>
              <w:spacing w:after="0" w:line="240" w:lineRule="auto"/>
            </w:pPr>
          </w:p>
        </w:tc>
        <w:tc>
          <w:tcPr>
            <w:tcW w:w="2880" w:type="dxa"/>
          </w:tcPr>
          <w:p w14:paraId="05FC05A8">
            <w:pPr>
              <w:spacing w:after="0" w:line="240" w:lineRule="auto"/>
            </w:pPr>
            <w:r>
              <w:t>System.String</w:t>
            </w:r>
          </w:p>
        </w:tc>
      </w:tr>
      <w:tr w14:paraId="2568C2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BB4268">
            <w:pPr>
              <w:spacing w:after="0" w:line="240" w:lineRule="auto"/>
            </w:pPr>
            <w:r>
              <w:t>LONGCHAR4</w:t>
            </w:r>
          </w:p>
        </w:tc>
        <w:tc>
          <w:tcPr>
            <w:tcW w:w="2880" w:type="dxa"/>
          </w:tcPr>
          <w:p w14:paraId="42519191">
            <w:pPr>
              <w:spacing w:after="0" w:line="240" w:lineRule="auto"/>
            </w:pPr>
          </w:p>
        </w:tc>
        <w:tc>
          <w:tcPr>
            <w:tcW w:w="2880" w:type="dxa"/>
          </w:tcPr>
          <w:p w14:paraId="57C20DD4">
            <w:pPr>
              <w:spacing w:after="0" w:line="240" w:lineRule="auto"/>
            </w:pPr>
            <w:r>
              <w:t>System.String</w:t>
            </w:r>
          </w:p>
        </w:tc>
      </w:tr>
      <w:tr w14:paraId="1E4C5F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0AB0E2">
            <w:pPr>
              <w:spacing w:after="0" w:line="240" w:lineRule="auto"/>
            </w:pPr>
            <w:r>
              <w:t>LONGCHAR5</w:t>
            </w:r>
          </w:p>
        </w:tc>
        <w:tc>
          <w:tcPr>
            <w:tcW w:w="2880" w:type="dxa"/>
          </w:tcPr>
          <w:p w14:paraId="366EE69E">
            <w:pPr>
              <w:spacing w:after="0" w:line="240" w:lineRule="auto"/>
            </w:pPr>
          </w:p>
        </w:tc>
        <w:tc>
          <w:tcPr>
            <w:tcW w:w="2880" w:type="dxa"/>
          </w:tcPr>
          <w:p w14:paraId="7E3891AE">
            <w:pPr>
              <w:spacing w:after="0" w:line="240" w:lineRule="auto"/>
            </w:pPr>
            <w:r>
              <w:t>System.String</w:t>
            </w:r>
          </w:p>
        </w:tc>
      </w:tr>
      <w:tr w14:paraId="680B2A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EE6538">
            <w:pPr>
              <w:spacing w:after="0" w:line="240" w:lineRule="auto"/>
            </w:pPr>
            <w:r>
              <w:t>LONGCHAR6</w:t>
            </w:r>
          </w:p>
        </w:tc>
        <w:tc>
          <w:tcPr>
            <w:tcW w:w="2880" w:type="dxa"/>
          </w:tcPr>
          <w:p w14:paraId="0F7AAB6F">
            <w:pPr>
              <w:spacing w:after="0" w:line="240" w:lineRule="auto"/>
            </w:pPr>
          </w:p>
        </w:tc>
        <w:tc>
          <w:tcPr>
            <w:tcW w:w="2880" w:type="dxa"/>
          </w:tcPr>
          <w:p w14:paraId="0FBCCCB8">
            <w:pPr>
              <w:spacing w:after="0" w:line="240" w:lineRule="auto"/>
            </w:pPr>
            <w:r>
              <w:t>System.String</w:t>
            </w:r>
          </w:p>
        </w:tc>
      </w:tr>
      <w:tr w14:paraId="7F2AAB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7FDEAB">
            <w:pPr>
              <w:spacing w:after="0" w:line="240" w:lineRule="auto"/>
            </w:pPr>
            <w:r>
              <w:t>LONGCHAR7</w:t>
            </w:r>
          </w:p>
        </w:tc>
        <w:tc>
          <w:tcPr>
            <w:tcW w:w="2880" w:type="dxa"/>
          </w:tcPr>
          <w:p w14:paraId="786CD5C0">
            <w:pPr>
              <w:spacing w:after="0" w:line="240" w:lineRule="auto"/>
            </w:pPr>
          </w:p>
        </w:tc>
        <w:tc>
          <w:tcPr>
            <w:tcW w:w="2880" w:type="dxa"/>
          </w:tcPr>
          <w:p w14:paraId="56FB02D6">
            <w:pPr>
              <w:spacing w:after="0" w:line="240" w:lineRule="auto"/>
            </w:pPr>
            <w:r>
              <w:t>System.String</w:t>
            </w:r>
          </w:p>
        </w:tc>
      </w:tr>
      <w:tr w14:paraId="01CFC8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21770E">
            <w:pPr>
              <w:spacing w:after="0" w:line="240" w:lineRule="auto"/>
            </w:pPr>
            <w:r>
              <w:t>LONGCHAR8</w:t>
            </w:r>
          </w:p>
        </w:tc>
        <w:tc>
          <w:tcPr>
            <w:tcW w:w="2880" w:type="dxa"/>
          </w:tcPr>
          <w:p w14:paraId="7DF2974A">
            <w:pPr>
              <w:spacing w:after="0" w:line="240" w:lineRule="auto"/>
            </w:pPr>
          </w:p>
        </w:tc>
        <w:tc>
          <w:tcPr>
            <w:tcW w:w="2880" w:type="dxa"/>
          </w:tcPr>
          <w:p w14:paraId="4F386CE6">
            <w:pPr>
              <w:spacing w:after="0" w:line="240" w:lineRule="auto"/>
            </w:pPr>
            <w:r>
              <w:t>System.String</w:t>
            </w:r>
          </w:p>
        </w:tc>
      </w:tr>
      <w:tr w14:paraId="6F1FAF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B329EA">
            <w:pPr>
              <w:spacing w:after="0" w:line="240" w:lineRule="auto"/>
            </w:pPr>
            <w:r>
              <w:t>LONGCHAR9</w:t>
            </w:r>
          </w:p>
        </w:tc>
        <w:tc>
          <w:tcPr>
            <w:tcW w:w="2880" w:type="dxa"/>
          </w:tcPr>
          <w:p w14:paraId="41B62B0D">
            <w:pPr>
              <w:spacing w:after="0" w:line="240" w:lineRule="auto"/>
            </w:pPr>
          </w:p>
        </w:tc>
        <w:tc>
          <w:tcPr>
            <w:tcW w:w="2880" w:type="dxa"/>
          </w:tcPr>
          <w:p w14:paraId="3FAA9C31">
            <w:pPr>
              <w:spacing w:after="0" w:line="240" w:lineRule="auto"/>
            </w:pPr>
            <w:r>
              <w:t>System.String</w:t>
            </w:r>
          </w:p>
        </w:tc>
      </w:tr>
      <w:tr w14:paraId="0C6C63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3FDCF7">
            <w:pPr>
              <w:spacing w:after="0" w:line="240" w:lineRule="auto"/>
            </w:pPr>
            <w:r>
              <w:t>LONGCHAR10</w:t>
            </w:r>
          </w:p>
        </w:tc>
        <w:tc>
          <w:tcPr>
            <w:tcW w:w="2880" w:type="dxa"/>
          </w:tcPr>
          <w:p w14:paraId="4E73502F">
            <w:pPr>
              <w:spacing w:after="0" w:line="240" w:lineRule="auto"/>
            </w:pPr>
          </w:p>
        </w:tc>
        <w:tc>
          <w:tcPr>
            <w:tcW w:w="2880" w:type="dxa"/>
          </w:tcPr>
          <w:p w14:paraId="715DD0C2">
            <w:pPr>
              <w:spacing w:after="0" w:line="240" w:lineRule="auto"/>
            </w:pPr>
            <w:r>
              <w:t>System.String</w:t>
            </w:r>
          </w:p>
        </w:tc>
      </w:tr>
      <w:tr w14:paraId="7AADD3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2773C4">
            <w:pPr>
              <w:spacing w:after="0" w:line="240" w:lineRule="auto"/>
            </w:pPr>
            <w:r>
              <w:t>LONGCHAR11</w:t>
            </w:r>
          </w:p>
        </w:tc>
        <w:tc>
          <w:tcPr>
            <w:tcW w:w="2880" w:type="dxa"/>
          </w:tcPr>
          <w:p w14:paraId="2B55DD8E">
            <w:pPr>
              <w:spacing w:after="0" w:line="240" w:lineRule="auto"/>
            </w:pPr>
          </w:p>
        </w:tc>
        <w:tc>
          <w:tcPr>
            <w:tcW w:w="2880" w:type="dxa"/>
          </w:tcPr>
          <w:p w14:paraId="3D8AA99A">
            <w:pPr>
              <w:spacing w:after="0" w:line="240" w:lineRule="auto"/>
            </w:pPr>
            <w:r>
              <w:t>System.String</w:t>
            </w:r>
          </w:p>
        </w:tc>
      </w:tr>
      <w:tr w14:paraId="0C5734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856DBD">
            <w:pPr>
              <w:spacing w:after="0" w:line="240" w:lineRule="auto"/>
            </w:pPr>
            <w:r>
              <w:t>LONGCHAR12</w:t>
            </w:r>
          </w:p>
        </w:tc>
        <w:tc>
          <w:tcPr>
            <w:tcW w:w="2880" w:type="dxa"/>
          </w:tcPr>
          <w:p w14:paraId="0F2607A0">
            <w:pPr>
              <w:spacing w:after="0" w:line="240" w:lineRule="auto"/>
            </w:pPr>
          </w:p>
        </w:tc>
        <w:tc>
          <w:tcPr>
            <w:tcW w:w="2880" w:type="dxa"/>
          </w:tcPr>
          <w:p w14:paraId="569C5DB5">
            <w:pPr>
              <w:spacing w:after="0" w:line="240" w:lineRule="auto"/>
            </w:pPr>
            <w:r>
              <w:t>System.String</w:t>
            </w:r>
          </w:p>
        </w:tc>
      </w:tr>
      <w:tr w14:paraId="78331C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D9DB23">
            <w:pPr>
              <w:spacing w:after="0" w:line="240" w:lineRule="auto"/>
            </w:pPr>
            <w:r>
              <w:t>LONGCHAR13</w:t>
            </w:r>
          </w:p>
        </w:tc>
        <w:tc>
          <w:tcPr>
            <w:tcW w:w="2880" w:type="dxa"/>
          </w:tcPr>
          <w:p w14:paraId="6B013DF2">
            <w:pPr>
              <w:spacing w:after="0" w:line="240" w:lineRule="auto"/>
            </w:pPr>
          </w:p>
        </w:tc>
        <w:tc>
          <w:tcPr>
            <w:tcW w:w="2880" w:type="dxa"/>
          </w:tcPr>
          <w:p w14:paraId="49483635">
            <w:pPr>
              <w:spacing w:after="0" w:line="240" w:lineRule="auto"/>
            </w:pPr>
            <w:r>
              <w:t>System.String</w:t>
            </w:r>
          </w:p>
        </w:tc>
      </w:tr>
      <w:tr w14:paraId="550E2C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15CE97">
            <w:pPr>
              <w:spacing w:after="0" w:line="240" w:lineRule="auto"/>
            </w:pPr>
            <w:r>
              <w:t>LONGCHAR14</w:t>
            </w:r>
          </w:p>
        </w:tc>
        <w:tc>
          <w:tcPr>
            <w:tcW w:w="2880" w:type="dxa"/>
          </w:tcPr>
          <w:p w14:paraId="726F83CE">
            <w:pPr>
              <w:spacing w:after="0" w:line="240" w:lineRule="auto"/>
            </w:pPr>
          </w:p>
        </w:tc>
        <w:tc>
          <w:tcPr>
            <w:tcW w:w="2880" w:type="dxa"/>
          </w:tcPr>
          <w:p w14:paraId="4DD423F2">
            <w:pPr>
              <w:spacing w:after="0" w:line="240" w:lineRule="auto"/>
            </w:pPr>
            <w:r>
              <w:t>System.String</w:t>
            </w:r>
          </w:p>
        </w:tc>
      </w:tr>
      <w:tr w14:paraId="7E2D31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42CC9D">
            <w:pPr>
              <w:spacing w:after="0" w:line="240" w:lineRule="auto"/>
            </w:pPr>
            <w:r>
              <w:t>LONGCHAR15</w:t>
            </w:r>
          </w:p>
        </w:tc>
        <w:tc>
          <w:tcPr>
            <w:tcW w:w="2880" w:type="dxa"/>
          </w:tcPr>
          <w:p w14:paraId="343CEAB9">
            <w:pPr>
              <w:spacing w:after="0" w:line="240" w:lineRule="auto"/>
            </w:pPr>
          </w:p>
        </w:tc>
        <w:tc>
          <w:tcPr>
            <w:tcW w:w="2880" w:type="dxa"/>
          </w:tcPr>
          <w:p w14:paraId="68E6AED1">
            <w:pPr>
              <w:spacing w:after="0" w:line="240" w:lineRule="auto"/>
            </w:pPr>
            <w:r>
              <w:t>System.String</w:t>
            </w:r>
          </w:p>
        </w:tc>
      </w:tr>
      <w:tr w14:paraId="2C954F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E664FA">
            <w:pPr>
              <w:spacing w:after="0" w:line="240" w:lineRule="auto"/>
            </w:pPr>
            <w:r>
              <w:t>LONGCHAR16</w:t>
            </w:r>
          </w:p>
        </w:tc>
        <w:tc>
          <w:tcPr>
            <w:tcW w:w="2880" w:type="dxa"/>
          </w:tcPr>
          <w:p w14:paraId="2444524B">
            <w:pPr>
              <w:spacing w:after="0" w:line="240" w:lineRule="auto"/>
            </w:pPr>
          </w:p>
        </w:tc>
        <w:tc>
          <w:tcPr>
            <w:tcW w:w="2880" w:type="dxa"/>
          </w:tcPr>
          <w:p w14:paraId="62FF389C">
            <w:pPr>
              <w:spacing w:after="0" w:line="240" w:lineRule="auto"/>
            </w:pPr>
            <w:r>
              <w:t>System.String</w:t>
            </w:r>
          </w:p>
        </w:tc>
      </w:tr>
      <w:tr w14:paraId="067FA0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50CC79">
            <w:pPr>
              <w:spacing w:after="0" w:line="240" w:lineRule="auto"/>
            </w:pPr>
            <w:r>
              <w:t>LONGCHAR17</w:t>
            </w:r>
          </w:p>
        </w:tc>
        <w:tc>
          <w:tcPr>
            <w:tcW w:w="2880" w:type="dxa"/>
          </w:tcPr>
          <w:p w14:paraId="01E5368A">
            <w:pPr>
              <w:spacing w:after="0" w:line="240" w:lineRule="auto"/>
            </w:pPr>
          </w:p>
        </w:tc>
        <w:tc>
          <w:tcPr>
            <w:tcW w:w="2880" w:type="dxa"/>
          </w:tcPr>
          <w:p w14:paraId="715A431F">
            <w:pPr>
              <w:spacing w:after="0" w:line="240" w:lineRule="auto"/>
            </w:pPr>
            <w:r>
              <w:t>System.String</w:t>
            </w:r>
          </w:p>
        </w:tc>
      </w:tr>
      <w:tr w14:paraId="2457ED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BCBC71">
            <w:pPr>
              <w:spacing w:after="0" w:line="240" w:lineRule="auto"/>
            </w:pPr>
            <w:r>
              <w:t>LONGCHAR18</w:t>
            </w:r>
          </w:p>
        </w:tc>
        <w:tc>
          <w:tcPr>
            <w:tcW w:w="2880" w:type="dxa"/>
          </w:tcPr>
          <w:p w14:paraId="199AFC56">
            <w:pPr>
              <w:spacing w:after="0" w:line="240" w:lineRule="auto"/>
            </w:pPr>
          </w:p>
        </w:tc>
        <w:tc>
          <w:tcPr>
            <w:tcW w:w="2880" w:type="dxa"/>
          </w:tcPr>
          <w:p w14:paraId="323B7E20">
            <w:pPr>
              <w:spacing w:after="0" w:line="240" w:lineRule="auto"/>
            </w:pPr>
            <w:r>
              <w:t>System.String</w:t>
            </w:r>
          </w:p>
        </w:tc>
      </w:tr>
      <w:tr w14:paraId="04191B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5C88F7">
            <w:pPr>
              <w:spacing w:after="0" w:line="240" w:lineRule="auto"/>
            </w:pPr>
            <w:r>
              <w:t>LONGCHAR19</w:t>
            </w:r>
          </w:p>
        </w:tc>
        <w:tc>
          <w:tcPr>
            <w:tcW w:w="2880" w:type="dxa"/>
          </w:tcPr>
          <w:p w14:paraId="685960E8">
            <w:pPr>
              <w:spacing w:after="0" w:line="240" w:lineRule="auto"/>
            </w:pPr>
          </w:p>
        </w:tc>
        <w:tc>
          <w:tcPr>
            <w:tcW w:w="2880" w:type="dxa"/>
          </w:tcPr>
          <w:p w14:paraId="039CE06D">
            <w:pPr>
              <w:spacing w:after="0" w:line="240" w:lineRule="auto"/>
            </w:pPr>
            <w:r>
              <w:t>System.String</w:t>
            </w:r>
          </w:p>
        </w:tc>
      </w:tr>
      <w:tr w14:paraId="65DC74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0F0D9C">
            <w:pPr>
              <w:spacing w:after="0" w:line="240" w:lineRule="auto"/>
            </w:pPr>
            <w:r>
              <w:t>LONGCHAR20</w:t>
            </w:r>
          </w:p>
        </w:tc>
        <w:tc>
          <w:tcPr>
            <w:tcW w:w="2880" w:type="dxa"/>
          </w:tcPr>
          <w:p w14:paraId="1E9DC5AF">
            <w:pPr>
              <w:spacing w:after="0" w:line="240" w:lineRule="auto"/>
            </w:pPr>
          </w:p>
        </w:tc>
        <w:tc>
          <w:tcPr>
            <w:tcW w:w="2880" w:type="dxa"/>
          </w:tcPr>
          <w:p w14:paraId="4246F5C1">
            <w:pPr>
              <w:spacing w:after="0" w:line="240" w:lineRule="auto"/>
            </w:pPr>
            <w:r>
              <w:t>System.String</w:t>
            </w:r>
          </w:p>
        </w:tc>
      </w:tr>
      <w:tr w14:paraId="073322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143014">
            <w:pPr>
              <w:spacing w:after="0" w:line="240" w:lineRule="auto"/>
            </w:pPr>
            <w:r>
              <w:t>DATETIME1</w:t>
            </w:r>
          </w:p>
        </w:tc>
        <w:tc>
          <w:tcPr>
            <w:tcW w:w="2880" w:type="dxa"/>
          </w:tcPr>
          <w:p w14:paraId="0501D30D">
            <w:pPr>
              <w:spacing w:after="0" w:line="240" w:lineRule="auto"/>
            </w:pPr>
          </w:p>
        </w:tc>
        <w:tc>
          <w:tcPr>
            <w:tcW w:w="2880" w:type="dxa"/>
          </w:tcPr>
          <w:p w14:paraId="09A6070C">
            <w:pPr>
              <w:spacing w:after="0" w:line="240" w:lineRule="auto"/>
            </w:pPr>
            <w:r>
              <w:t>System.String</w:t>
            </w:r>
          </w:p>
        </w:tc>
      </w:tr>
      <w:tr w14:paraId="022825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36C21F">
            <w:pPr>
              <w:spacing w:after="0" w:line="240" w:lineRule="auto"/>
            </w:pPr>
            <w:r>
              <w:t>DATETIME2</w:t>
            </w:r>
          </w:p>
        </w:tc>
        <w:tc>
          <w:tcPr>
            <w:tcW w:w="2880" w:type="dxa"/>
          </w:tcPr>
          <w:p w14:paraId="41729D2F">
            <w:pPr>
              <w:spacing w:after="0" w:line="240" w:lineRule="auto"/>
            </w:pPr>
          </w:p>
        </w:tc>
        <w:tc>
          <w:tcPr>
            <w:tcW w:w="2880" w:type="dxa"/>
          </w:tcPr>
          <w:p w14:paraId="16420302">
            <w:pPr>
              <w:spacing w:after="0" w:line="240" w:lineRule="auto"/>
            </w:pPr>
            <w:r>
              <w:t>System.String</w:t>
            </w:r>
          </w:p>
        </w:tc>
      </w:tr>
      <w:tr w14:paraId="6D0ACA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1EA14F">
            <w:pPr>
              <w:spacing w:after="0" w:line="240" w:lineRule="auto"/>
            </w:pPr>
            <w:r>
              <w:t>DATETIME3</w:t>
            </w:r>
          </w:p>
        </w:tc>
        <w:tc>
          <w:tcPr>
            <w:tcW w:w="2880" w:type="dxa"/>
          </w:tcPr>
          <w:p w14:paraId="18B9D7BB">
            <w:pPr>
              <w:spacing w:after="0" w:line="240" w:lineRule="auto"/>
            </w:pPr>
          </w:p>
        </w:tc>
        <w:tc>
          <w:tcPr>
            <w:tcW w:w="2880" w:type="dxa"/>
          </w:tcPr>
          <w:p w14:paraId="4C255A63">
            <w:pPr>
              <w:spacing w:after="0" w:line="240" w:lineRule="auto"/>
            </w:pPr>
            <w:r>
              <w:t>System.String</w:t>
            </w:r>
          </w:p>
        </w:tc>
      </w:tr>
      <w:tr w14:paraId="22A1DA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093BB3">
            <w:pPr>
              <w:spacing w:after="0" w:line="240" w:lineRule="auto"/>
            </w:pPr>
            <w:r>
              <w:t>DATETIME4</w:t>
            </w:r>
          </w:p>
        </w:tc>
        <w:tc>
          <w:tcPr>
            <w:tcW w:w="2880" w:type="dxa"/>
          </w:tcPr>
          <w:p w14:paraId="1A205C95">
            <w:pPr>
              <w:spacing w:after="0" w:line="240" w:lineRule="auto"/>
            </w:pPr>
          </w:p>
        </w:tc>
        <w:tc>
          <w:tcPr>
            <w:tcW w:w="2880" w:type="dxa"/>
          </w:tcPr>
          <w:p w14:paraId="0A38F2F7">
            <w:pPr>
              <w:spacing w:after="0" w:line="240" w:lineRule="auto"/>
            </w:pPr>
            <w:r>
              <w:t>System.String</w:t>
            </w:r>
          </w:p>
        </w:tc>
      </w:tr>
      <w:tr w14:paraId="30A54D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DF2C28">
            <w:pPr>
              <w:spacing w:after="0" w:line="240" w:lineRule="auto"/>
            </w:pPr>
            <w:r>
              <w:t>DATETIME5</w:t>
            </w:r>
          </w:p>
        </w:tc>
        <w:tc>
          <w:tcPr>
            <w:tcW w:w="2880" w:type="dxa"/>
          </w:tcPr>
          <w:p w14:paraId="2C51A812">
            <w:pPr>
              <w:spacing w:after="0" w:line="240" w:lineRule="auto"/>
            </w:pPr>
          </w:p>
        </w:tc>
        <w:tc>
          <w:tcPr>
            <w:tcW w:w="2880" w:type="dxa"/>
          </w:tcPr>
          <w:p w14:paraId="1BD62D88">
            <w:pPr>
              <w:spacing w:after="0" w:line="240" w:lineRule="auto"/>
            </w:pPr>
            <w:r>
              <w:t>System.String</w:t>
            </w:r>
          </w:p>
        </w:tc>
      </w:tr>
      <w:tr w14:paraId="2DE931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817697">
            <w:pPr>
              <w:spacing w:after="0" w:line="240" w:lineRule="auto"/>
            </w:pPr>
            <w:r>
              <w:t>DATETIME6</w:t>
            </w:r>
          </w:p>
        </w:tc>
        <w:tc>
          <w:tcPr>
            <w:tcW w:w="2880" w:type="dxa"/>
          </w:tcPr>
          <w:p w14:paraId="010CADAA">
            <w:pPr>
              <w:spacing w:after="0" w:line="240" w:lineRule="auto"/>
            </w:pPr>
          </w:p>
        </w:tc>
        <w:tc>
          <w:tcPr>
            <w:tcW w:w="2880" w:type="dxa"/>
          </w:tcPr>
          <w:p w14:paraId="3EBABF6E">
            <w:pPr>
              <w:spacing w:after="0" w:line="240" w:lineRule="auto"/>
            </w:pPr>
            <w:r>
              <w:t>System.String</w:t>
            </w:r>
          </w:p>
        </w:tc>
      </w:tr>
      <w:tr w14:paraId="229D89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675CC5">
            <w:pPr>
              <w:spacing w:after="0" w:line="240" w:lineRule="auto"/>
            </w:pPr>
            <w:r>
              <w:t>DATETIME7</w:t>
            </w:r>
          </w:p>
        </w:tc>
        <w:tc>
          <w:tcPr>
            <w:tcW w:w="2880" w:type="dxa"/>
          </w:tcPr>
          <w:p w14:paraId="2732E66E">
            <w:pPr>
              <w:spacing w:after="0" w:line="240" w:lineRule="auto"/>
            </w:pPr>
          </w:p>
        </w:tc>
        <w:tc>
          <w:tcPr>
            <w:tcW w:w="2880" w:type="dxa"/>
          </w:tcPr>
          <w:p w14:paraId="603B727D">
            <w:pPr>
              <w:spacing w:after="0" w:line="240" w:lineRule="auto"/>
            </w:pPr>
            <w:r>
              <w:t>System.String</w:t>
            </w:r>
          </w:p>
        </w:tc>
      </w:tr>
      <w:tr w14:paraId="7A71C1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21CA4B">
            <w:pPr>
              <w:spacing w:after="0" w:line="240" w:lineRule="auto"/>
            </w:pPr>
            <w:r>
              <w:t>DATETIME8</w:t>
            </w:r>
          </w:p>
        </w:tc>
        <w:tc>
          <w:tcPr>
            <w:tcW w:w="2880" w:type="dxa"/>
          </w:tcPr>
          <w:p w14:paraId="0CA74365">
            <w:pPr>
              <w:spacing w:after="0" w:line="240" w:lineRule="auto"/>
            </w:pPr>
          </w:p>
        </w:tc>
        <w:tc>
          <w:tcPr>
            <w:tcW w:w="2880" w:type="dxa"/>
          </w:tcPr>
          <w:p w14:paraId="40164558">
            <w:pPr>
              <w:spacing w:after="0" w:line="240" w:lineRule="auto"/>
            </w:pPr>
            <w:r>
              <w:t>System.String</w:t>
            </w:r>
          </w:p>
        </w:tc>
      </w:tr>
      <w:tr w14:paraId="3A7FBC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E2D8E9">
            <w:pPr>
              <w:spacing w:after="0" w:line="240" w:lineRule="auto"/>
            </w:pPr>
            <w:r>
              <w:t>DATETIME9</w:t>
            </w:r>
          </w:p>
        </w:tc>
        <w:tc>
          <w:tcPr>
            <w:tcW w:w="2880" w:type="dxa"/>
          </w:tcPr>
          <w:p w14:paraId="18128668">
            <w:pPr>
              <w:spacing w:after="0" w:line="240" w:lineRule="auto"/>
            </w:pPr>
          </w:p>
        </w:tc>
        <w:tc>
          <w:tcPr>
            <w:tcW w:w="2880" w:type="dxa"/>
          </w:tcPr>
          <w:p w14:paraId="2D0DA187">
            <w:pPr>
              <w:spacing w:after="0" w:line="240" w:lineRule="auto"/>
            </w:pPr>
            <w:r>
              <w:t>System.String</w:t>
            </w:r>
          </w:p>
        </w:tc>
      </w:tr>
      <w:tr w14:paraId="6CEE84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1E327C">
            <w:pPr>
              <w:spacing w:after="0" w:line="240" w:lineRule="auto"/>
            </w:pPr>
            <w:r>
              <w:t>DATETIME10</w:t>
            </w:r>
          </w:p>
        </w:tc>
        <w:tc>
          <w:tcPr>
            <w:tcW w:w="2880" w:type="dxa"/>
          </w:tcPr>
          <w:p w14:paraId="54AE068F">
            <w:pPr>
              <w:spacing w:after="0" w:line="240" w:lineRule="auto"/>
            </w:pPr>
          </w:p>
        </w:tc>
        <w:tc>
          <w:tcPr>
            <w:tcW w:w="2880" w:type="dxa"/>
          </w:tcPr>
          <w:p w14:paraId="52458A81">
            <w:pPr>
              <w:spacing w:after="0" w:line="240" w:lineRule="auto"/>
            </w:pPr>
            <w:r>
              <w:t>System.String</w:t>
            </w:r>
          </w:p>
        </w:tc>
      </w:tr>
      <w:tr w14:paraId="1BEC26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A427F2">
            <w:pPr>
              <w:spacing w:after="0" w:line="240" w:lineRule="auto"/>
            </w:pPr>
            <w:r>
              <w:t>DATETIME11</w:t>
            </w:r>
          </w:p>
        </w:tc>
        <w:tc>
          <w:tcPr>
            <w:tcW w:w="2880" w:type="dxa"/>
          </w:tcPr>
          <w:p w14:paraId="788B59F5">
            <w:pPr>
              <w:spacing w:after="0" w:line="240" w:lineRule="auto"/>
            </w:pPr>
          </w:p>
        </w:tc>
        <w:tc>
          <w:tcPr>
            <w:tcW w:w="2880" w:type="dxa"/>
          </w:tcPr>
          <w:p w14:paraId="7F8BD4FA">
            <w:pPr>
              <w:spacing w:after="0" w:line="240" w:lineRule="auto"/>
            </w:pPr>
            <w:r>
              <w:t>System.String</w:t>
            </w:r>
          </w:p>
        </w:tc>
      </w:tr>
      <w:tr w14:paraId="48373E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F6AE21">
            <w:pPr>
              <w:spacing w:after="0" w:line="240" w:lineRule="auto"/>
            </w:pPr>
            <w:r>
              <w:t>DATETIME12</w:t>
            </w:r>
          </w:p>
        </w:tc>
        <w:tc>
          <w:tcPr>
            <w:tcW w:w="2880" w:type="dxa"/>
          </w:tcPr>
          <w:p w14:paraId="51A314C7">
            <w:pPr>
              <w:spacing w:after="0" w:line="240" w:lineRule="auto"/>
            </w:pPr>
          </w:p>
        </w:tc>
        <w:tc>
          <w:tcPr>
            <w:tcW w:w="2880" w:type="dxa"/>
          </w:tcPr>
          <w:p w14:paraId="6A0BB99A">
            <w:pPr>
              <w:spacing w:after="0" w:line="240" w:lineRule="auto"/>
            </w:pPr>
            <w:r>
              <w:t>System.String</w:t>
            </w:r>
          </w:p>
        </w:tc>
      </w:tr>
      <w:tr w14:paraId="1850F4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F3D3B4">
            <w:pPr>
              <w:spacing w:after="0" w:line="240" w:lineRule="auto"/>
            </w:pPr>
            <w:r>
              <w:t>DATETIME13</w:t>
            </w:r>
          </w:p>
        </w:tc>
        <w:tc>
          <w:tcPr>
            <w:tcW w:w="2880" w:type="dxa"/>
          </w:tcPr>
          <w:p w14:paraId="72977390">
            <w:pPr>
              <w:spacing w:after="0" w:line="240" w:lineRule="auto"/>
            </w:pPr>
          </w:p>
        </w:tc>
        <w:tc>
          <w:tcPr>
            <w:tcW w:w="2880" w:type="dxa"/>
          </w:tcPr>
          <w:p w14:paraId="0281285A">
            <w:pPr>
              <w:spacing w:after="0" w:line="240" w:lineRule="auto"/>
            </w:pPr>
            <w:r>
              <w:t>System.String</w:t>
            </w:r>
          </w:p>
        </w:tc>
      </w:tr>
      <w:tr w14:paraId="547085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7DC081">
            <w:pPr>
              <w:spacing w:after="0" w:line="240" w:lineRule="auto"/>
            </w:pPr>
            <w:r>
              <w:t>DATETIME14</w:t>
            </w:r>
          </w:p>
        </w:tc>
        <w:tc>
          <w:tcPr>
            <w:tcW w:w="2880" w:type="dxa"/>
          </w:tcPr>
          <w:p w14:paraId="4AE8A0EE">
            <w:pPr>
              <w:spacing w:after="0" w:line="240" w:lineRule="auto"/>
            </w:pPr>
          </w:p>
        </w:tc>
        <w:tc>
          <w:tcPr>
            <w:tcW w:w="2880" w:type="dxa"/>
          </w:tcPr>
          <w:p w14:paraId="7AED6912">
            <w:pPr>
              <w:spacing w:after="0" w:line="240" w:lineRule="auto"/>
            </w:pPr>
            <w:r>
              <w:t>System.String</w:t>
            </w:r>
          </w:p>
        </w:tc>
      </w:tr>
      <w:tr w14:paraId="3AA726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ECAB18">
            <w:pPr>
              <w:spacing w:after="0" w:line="240" w:lineRule="auto"/>
            </w:pPr>
            <w:r>
              <w:t>DATETIME15</w:t>
            </w:r>
          </w:p>
        </w:tc>
        <w:tc>
          <w:tcPr>
            <w:tcW w:w="2880" w:type="dxa"/>
          </w:tcPr>
          <w:p w14:paraId="530BF0A1">
            <w:pPr>
              <w:spacing w:after="0" w:line="240" w:lineRule="auto"/>
            </w:pPr>
          </w:p>
        </w:tc>
        <w:tc>
          <w:tcPr>
            <w:tcW w:w="2880" w:type="dxa"/>
          </w:tcPr>
          <w:p w14:paraId="11951AB1">
            <w:pPr>
              <w:spacing w:after="0" w:line="240" w:lineRule="auto"/>
            </w:pPr>
            <w:r>
              <w:t>System.String</w:t>
            </w:r>
          </w:p>
        </w:tc>
      </w:tr>
      <w:tr w14:paraId="775638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4D80C3">
            <w:pPr>
              <w:spacing w:after="0" w:line="240" w:lineRule="auto"/>
            </w:pPr>
            <w:r>
              <w:t>DATETIME16</w:t>
            </w:r>
          </w:p>
        </w:tc>
        <w:tc>
          <w:tcPr>
            <w:tcW w:w="2880" w:type="dxa"/>
          </w:tcPr>
          <w:p w14:paraId="4DB13FAE">
            <w:pPr>
              <w:spacing w:after="0" w:line="240" w:lineRule="auto"/>
            </w:pPr>
          </w:p>
        </w:tc>
        <w:tc>
          <w:tcPr>
            <w:tcW w:w="2880" w:type="dxa"/>
          </w:tcPr>
          <w:p w14:paraId="5F6CC4CE">
            <w:pPr>
              <w:spacing w:after="0" w:line="240" w:lineRule="auto"/>
            </w:pPr>
            <w:r>
              <w:t>System.String</w:t>
            </w:r>
          </w:p>
        </w:tc>
      </w:tr>
      <w:tr w14:paraId="276DE0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D54249">
            <w:pPr>
              <w:spacing w:after="0" w:line="240" w:lineRule="auto"/>
            </w:pPr>
            <w:r>
              <w:t>DATETIME17</w:t>
            </w:r>
          </w:p>
        </w:tc>
        <w:tc>
          <w:tcPr>
            <w:tcW w:w="2880" w:type="dxa"/>
          </w:tcPr>
          <w:p w14:paraId="1017F1AD">
            <w:pPr>
              <w:spacing w:after="0" w:line="240" w:lineRule="auto"/>
            </w:pPr>
          </w:p>
        </w:tc>
        <w:tc>
          <w:tcPr>
            <w:tcW w:w="2880" w:type="dxa"/>
          </w:tcPr>
          <w:p w14:paraId="6C380A81">
            <w:pPr>
              <w:spacing w:after="0" w:line="240" w:lineRule="auto"/>
            </w:pPr>
            <w:r>
              <w:t>System.String</w:t>
            </w:r>
          </w:p>
        </w:tc>
      </w:tr>
      <w:tr w14:paraId="5C39B9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398FDF">
            <w:pPr>
              <w:spacing w:after="0" w:line="240" w:lineRule="auto"/>
            </w:pPr>
            <w:r>
              <w:t>DATETIME18</w:t>
            </w:r>
          </w:p>
        </w:tc>
        <w:tc>
          <w:tcPr>
            <w:tcW w:w="2880" w:type="dxa"/>
          </w:tcPr>
          <w:p w14:paraId="3DD37E34">
            <w:pPr>
              <w:spacing w:after="0" w:line="240" w:lineRule="auto"/>
            </w:pPr>
          </w:p>
        </w:tc>
        <w:tc>
          <w:tcPr>
            <w:tcW w:w="2880" w:type="dxa"/>
          </w:tcPr>
          <w:p w14:paraId="5340AFBF">
            <w:pPr>
              <w:spacing w:after="0" w:line="240" w:lineRule="auto"/>
            </w:pPr>
            <w:r>
              <w:t>System.String</w:t>
            </w:r>
          </w:p>
        </w:tc>
      </w:tr>
      <w:tr w14:paraId="0BFAEA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C42E3E">
            <w:pPr>
              <w:spacing w:after="0" w:line="240" w:lineRule="auto"/>
            </w:pPr>
            <w:r>
              <w:t>DATETIME19</w:t>
            </w:r>
          </w:p>
        </w:tc>
        <w:tc>
          <w:tcPr>
            <w:tcW w:w="2880" w:type="dxa"/>
          </w:tcPr>
          <w:p w14:paraId="5755028F">
            <w:pPr>
              <w:spacing w:after="0" w:line="240" w:lineRule="auto"/>
            </w:pPr>
          </w:p>
        </w:tc>
        <w:tc>
          <w:tcPr>
            <w:tcW w:w="2880" w:type="dxa"/>
          </w:tcPr>
          <w:p w14:paraId="25651BD5">
            <w:pPr>
              <w:spacing w:after="0" w:line="240" w:lineRule="auto"/>
            </w:pPr>
            <w:r>
              <w:t>System.String</w:t>
            </w:r>
          </w:p>
        </w:tc>
      </w:tr>
      <w:tr w14:paraId="79BB60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DDD988">
            <w:pPr>
              <w:spacing w:after="0" w:line="240" w:lineRule="auto"/>
            </w:pPr>
            <w:r>
              <w:t>DATETIME20</w:t>
            </w:r>
          </w:p>
        </w:tc>
        <w:tc>
          <w:tcPr>
            <w:tcW w:w="2880" w:type="dxa"/>
          </w:tcPr>
          <w:p w14:paraId="2892CC8D">
            <w:pPr>
              <w:spacing w:after="0" w:line="240" w:lineRule="auto"/>
            </w:pPr>
          </w:p>
        </w:tc>
        <w:tc>
          <w:tcPr>
            <w:tcW w:w="2880" w:type="dxa"/>
          </w:tcPr>
          <w:p w14:paraId="2AA36F8A">
            <w:pPr>
              <w:spacing w:after="0" w:line="240" w:lineRule="auto"/>
            </w:pPr>
            <w:r>
              <w:t>System.String</w:t>
            </w:r>
          </w:p>
        </w:tc>
      </w:tr>
      <w:tr w14:paraId="399BB8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269C9D">
            <w:pPr>
              <w:spacing w:after="0" w:line="240" w:lineRule="auto"/>
            </w:pPr>
            <w:r>
              <w:t>NUMBER1</w:t>
            </w:r>
          </w:p>
        </w:tc>
        <w:tc>
          <w:tcPr>
            <w:tcW w:w="2880" w:type="dxa"/>
          </w:tcPr>
          <w:p w14:paraId="672A1064">
            <w:pPr>
              <w:spacing w:after="0" w:line="240" w:lineRule="auto"/>
            </w:pPr>
          </w:p>
        </w:tc>
        <w:tc>
          <w:tcPr>
            <w:tcW w:w="2880" w:type="dxa"/>
          </w:tcPr>
          <w:p w14:paraId="52B7E7E9">
            <w:pPr>
              <w:spacing w:after="0" w:line="240" w:lineRule="auto"/>
            </w:pPr>
            <w:r>
              <w:t>System.String</w:t>
            </w:r>
          </w:p>
        </w:tc>
      </w:tr>
      <w:tr w14:paraId="464803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E7F36D">
            <w:pPr>
              <w:spacing w:after="0" w:line="240" w:lineRule="auto"/>
            </w:pPr>
            <w:r>
              <w:t>NUMBER2</w:t>
            </w:r>
          </w:p>
        </w:tc>
        <w:tc>
          <w:tcPr>
            <w:tcW w:w="2880" w:type="dxa"/>
          </w:tcPr>
          <w:p w14:paraId="3AEB4FED">
            <w:pPr>
              <w:spacing w:after="0" w:line="240" w:lineRule="auto"/>
            </w:pPr>
          </w:p>
        </w:tc>
        <w:tc>
          <w:tcPr>
            <w:tcW w:w="2880" w:type="dxa"/>
          </w:tcPr>
          <w:p w14:paraId="0816D78D">
            <w:pPr>
              <w:spacing w:after="0" w:line="240" w:lineRule="auto"/>
            </w:pPr>
            <w:r>
              <w:t>System.String</w:t>
            </w:r>
          </w:p>
        </w:tc>
      </w:tr>
      <w:tr w14:paraId="2D5D2D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A4536C">
            <w:pPr>
              <w:spacing w:after="0" w:line="240" w:lineRule="auto"/>
            </w:pPr>
            <w:r>
              <w:t>NUMBER3</w:t>
            </w:r>
          </w:p>
        </w:tc>
        <w:tc>
          <w:tcPr>
            <w:tcW w:w="2880" w:type="dxa"/>
          </w:tcPr>
          <w:p w14:paraId="4D4F5946">
            <w:pPr>
              <w:spacing w:after="0" w:line="240" w:lineRule="auto"/>
            </w:pPr>
          </w:p>
        </w:tc>
        <w:tc>
          <w:tcPr>
            <w:tcW w:w="2880" w:type="dxa"/>
          </w:tcPr>
          <w:p w14:paraId="097B7383">
            <w:pPr>
              <w:spacing w:after="0" w:line="240" w:lineRule="auto"/>
            </w:pPr>
            <w:r>
              <w:t>System.String</w:t>
            </w:r>
          </w:p>
        </w:tc>
      </w:tr>
      <w:tr w14:paraId="3BE253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FC25F6">
            <w:pPr>
              <w:spacing w:after="0" w:line="240" w:lineRule="auto"/>
            </w:pPr>
            <w:r>
              <w:t>NUMBER4</w:t>
            </w:r>
          </w:p>
        </w:tc>
        <w:tc>
          <w:tcPr>
            <w:tcW w:w="2880" w:type="dxa"/>
          </w:tcPr>
          <w:p w14:paraId="2E575A11">
            <w:pPr>
              <w:spacing w:after="0" w:line="240" w:lineRule="auto"/>
            </w:pPr>
          </w:p>
        </w:tc>
        <w:tc>
          <w:tcPr>
            <w:tcW w:w="2880" w:type="dxa"/>
          </w:tcPr>
          <w:p w14:paraId="2CA67C03">
            <w:pPr>
              <w:spacing w:after="0" w:line="240" w:lineRule="auto"/>
            </w:pPr>
            <w:r>
              <w:t>System.String</w:t>
            </w:r>
          </w:p>
        </w:tc>
      </w:tr>
      <w:tr w14:paraId="6D3D89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1BF75D">
            <w:pPr>
              <w:spacing w:after="0" w:line="240" w:lineRule="auto"/>
            </w:pPr>
            <w:r>
              <w:t>NUMBER5</w:t>
            </w:r>
          </w:p>
        </w:tc>
        <w:tc>
          <w:tcPr>
            <w:tcW w:w="2880" w:type="dxa"/>
          </w:tcPr>
          <w:p w14:paraId="28C8DD79">
            <w:pPr>
              <w:spacing w:after="0" w:line="240" w:lineRule="auto"/>
            </w:pPr>
          </w:p>
        </w:tc>
        <w:tc>
          <w:tcPr>
            <w:tcW w:w="2880" w:type="dxa"/>
          </w:tcPr>
          <w:p w14:paraId="2E9AFC5B">
            <w:pPr>
              <w:spacing w:after="0" w:line="240" w:lineRule="auto"/>
            </w:pPr>
            <w:r>
              <w:t>System.String</w:t>
            </w:r>
          </w:p>
        </w:tc>
      </w:tr>
      <w:tr w14:paraId="445DF1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BFF6F5">
            <w:pPr>
              <w:spacing w:after="0" w:line="240" w:lineRule="auto"/>
            </w:pPr>
            <w:r>
              <w:t>NUMBER6</w:t>
            </w:r>
          </w:p>
        </w:tc>
        <w:tc>
          <w:tcPr>
            <w:tcW w:w="2880" w:type="dxa"/>
          </w:tcPr>
          <w:p w14:paraId="6E4D4C81">
            <w:pPr>
              <w:spacing w:after="0" w:line="240" w:lineRule="auto"/>
            </w:pPr>
          </w:p>
        </w:tc>
        <w:tc>
          <w:tcPr>
            <w:tcW w:w="2880" w:type="dxa"/>
          </w:tcPr>
          <w:p w14:paraId="1018754D">
            <w:pPr>
              <w:spacing w:after="0" w:line="240" w:lineRule="auto"/>
            </w:pPr>
            <w:r>
              <w:t>System.String</w:t>
            </w:r>
          </w:p>
        </w:tc>
      </w:tr>
      <w:tr w14:paraId="7B3B81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1EB357">
            <w:pPr>
              <w:spacing w:after="0" w:line="240" w:lineRule="auto"/>
            </w:pPr>
            <w:r>
              <w:t>NUMBER7</w:t>
            </w:r>
          </w:p>
        </w:tc>
        <w:tc>
          <w:tcPr>
            <w:tcW w:w="2880" w:type="dxa"/>
          </w:tcPr>
          <w:p w14:paraId="1E01E5A3">
            <w:pPr>
              <w:spacing w:after="0" w:line="240" w:lineRule="auto"/>
            </w:pPr>
          </w:p>
        </w:tc>
        <w:tc>
          <w:tcPr>
            <w:tcW w:w="2880" w:type="dxa"/>
          </w:tcPr>
          <w:p w14:paraId="464875AD">
            <w:pPr>
              <w:spacing w:after="0" w:line="240" w:lineRule="auto"/>
            </w:pPr>
            <w:r>
              <w:t>System.String</w:t>
            </w:r>
          </w:p>
        </w:tc>
      </w:tr>
      <w:tr w14:paraId="38B5BB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457C25">
            <w:pPr>
              <w:spacing w:after="0" w:line="240" w:lineRule="auto"/>
            </w:pPr>
            <w:r>
              <w:t>NUMBER8</w:t>
            </w:r>
          </w:p>
        </w:tc>
        <w:tc>
          <w:tcPr>
            <w:tcW w:w="2880" w:type="dxa"/>
          </w:tcPr>
          <w:p w14:paraId="1D9BD53B">
            <w:pPr>
              <w:spacing w:after="0" w:line="240" w:lineRule="auto"/>
            </w:pPr>
          </w:p>
        </w:tc>
        <w:tc>
          <w:tcPr>
            <w:tcW w:w="2880" w:type="dxa"/>
          </w:tcPr>
          <w:p w14:paraId="20C2B206">
            <w:pPr>
              <w:spacing w:after="0" w:line="240" w:lineRule="auto"/>
            </w:pPr>
            <w:r>
              <w:t>System.String</w:t>
            </w:r>
          </w:p>
        </w:tc>
      </w:tr>
      <w:tr w14:paraId="36ADF1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AA69C4">
            <w:pPr>
              <w:spacing w:after="0" w:line="240" w:lineRule="auto"/>
            </w:pPr>
            <w:r>
              <w:t>NUMBER9</w:t>
            </w:r>
          </w:p>
        </w:tc>
        <w:tc>
          <w:tcPr>
            <w:tcW w:w="2880" w:type="dxa"/>
          </w:tcPr>
          <w:p w14:paraId="6C92EE3F">
            <w:pPr>
              <w:spacing w:after="0" w:line="240" w:lineRule="auto"/>
            </w:pPr>
          </w:p>
        </w:tc>
        <w:tc>
          <w:tcPr>
            <w:tcW w:w="2880" w:type="dxa"/>
          </w:tcPr>
          <w:p w14:paraId="37218269">
            <w:pPr>
              <w:spacing w:after="0" w:line="240" w:lineRule="auto"/>
            </w:pPr>
            <w:r>
              <w:t>System.String</w:t>
            </w:r>
          </w:p>
        </w:tc>
      </w:tr>
      <w:tr w14:paraId="759B66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1D768F">
            <w:pPr>
              <w:spacing w:after="0" w:line="240" w:lineRule="auto"/>
            </w:pPr>
            <w:r>
              <w:t>NUMBER10</w:t>
            </w:r>
          </w:p>
        </w:tc>
        <w:tc>
          <w:tcPr>
            <w:tcW w:w="2880" w:type="dxa"/>
          </w:tcPr>
          <w:p w14:paraId="17239CA8">
            <w:pPr>
              <w:spacing w:after="0" w:line="240" w:lineRule="auto"/>
            </w:pPr>
          </w:p>
        </w:tc>
        <w:tc>
          <w:tcPr>
            <w:tcW w:w="2880" w:type="dxa"/>
          </w:tcPr>
          <w:p w14:paraId="79F4B903">
            <w:pPr>
              <w:spacing w:after="0" w:line="240" w:lineRule="auto"/>
            </w:pPr>
            <w:r>
              <w:t>System.String</w:t>
            </w:r>
          </w:p>
        </w:tc>
      </w:tr>
      <w:tr w14:paraId="36BAA6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F240DA">
            <w:pPr>
              <w:spacing w:after="0" w:line="240" w:lineRule="auto"/>
            </w:pPr>
            <w:r>
              <w:t>CLASSCODES</w:t>
            </w:r>
          </w:p>
        </w:tc>
        <w:tc>
          <w:tcPr>
            <w:tcW w:w="2880" w:type="dxa"/>
          </w:tcPr>
          <w:p w14:paraId="7B2B7811">
            <w:pPr>
              <w:spacing w:after="0" w:line="240" w:lineRule="auto"/>
            </w:pPr>
          </w:p>
        </w:tc>
        <w:tc>
          <w:tcPr>
            <w:tcW w:w="2880" w:type="dxa"/>
          </w:tcPr>
          <w:p w14:paraId="741ECC18">
            <w:pPr>
              <w:spacing w:after="0" w:line="240" w:lineRule="auto"/>
            </w:pPr>
            <w:r>
              <w:t>System.String</w:t>
            </w:r>
          </w:p>
        </w:tc>
      </w:tr>
      <w:tr w14:paraId="5261D4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DD5649">
            <w:pPr>
              <w:spacing w:after="0" w:line="240" w:lineRule="auto"/>
            </w:pPr>
            <w:r>
              <w:t>FROM_FLAG</w:t>
            </w:r>
          </w:p>
        </w:tc>
        <w:tc>
          <w:tcPr>
            <w:tcW w:w="2880" w:type="dxa"/>
          </w:tcPr>
          <w:p w14:paraId="7BE72D6C">
            <w:pPr>
              <w:spacing w:after="0" w:line="240" w:lineRule="auto"/>
            </w:pPr>
          </w:p>
        </w:tc>
        <w:tc>
          <w:tcPr>
            <w:tcW w:w="2880" w:type="dxa"/>
          </w:tcPr>
          <w:p w14:paraId="40779209">
            <w:pPr>
              <w:spacing w:after="0" w:line="240" w:lineRule="auto"/>
            </w:pPr>
            <w:r>
              <w:t>System.String</w:t>
            </w:r>
          </w:p>
        </w:tc>
      </w:tr>
      <w:tr w14:paraId="486EFC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DEAA15">
            <w:pPr>
              <w:spacing w:after="0" w:line="240" w:lineRule="auto"/>
            </w:pPr>
            <w:r>
              <w:t>YDJ_BIND</w:t>
            </w:r>
          </w:p>
        </w:tc>
        <w:tc>
          <w:tcPr>
            <w:tcW w:w="2880" w:type="dxa"/>
          </w:tcPr>
          <w:p w14:paraId="64CAC3D8">
            <w:pPr>
              <w:spacing w:after="0" w:line="240" w:lineRule="auto"/>
            </w:pPr>
          </w:p>
        </w:tc>
        <w:tc>
          <w:tcPr>
            <w:tcW w:w="2880" w:type="dxa"/>
          </w:tcPr>
          <w:p w14:paraId="62EA9CB7">
            <w:pPr>
              <w:spacing w:after="0" w:line="240" w:lineRule="auto"/>
            </w:pPr>
            <w:r>
              <w:t>System.String</w:t>
            </w:r>
          </w:p>
        </w:tc>
      </w:tr>
      <w:tr w14:paraId="178521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D91C8F">
            <w:pPr>
              <w:spacing w:after="0" w:line="240" w:lineRule="auto"/>
            </w:pPr>
            <w:r>
              <w:t>SMSVERIFY_FLAG</w:t>
            </w:r>
          </w:p>
        </w:tc>
        <w:tc>
          <w:tcPr>
            <w:tcW w:w="2880" w:type="dxa"/>
          </w:tcPr>
          <w:p w14:paraId="287EDA77">
            <w:pPr>
              <w:spacing w:after="0" w:line="240" w:lineRule="auto"/>
            </w:pPr>
          </w:p>
        </w:tc>
        <w:tc>
          <w:tcPr>
            <w:tcW w:w="2880" w:type="dxa"/>
          </w:tcPr>
          <w:p w14:paraId="37511EFD">
            <w:pPr>
              <w:spacing w:after="0" w:line="240" w:lineRule="auto"/>
            </w:pPr>
            <w:r>
              <w:t>System.String</w:t>
            </w:r>
          </w:p>
        </w:tc>
      </w:tr>
      <w:tr w14:paraId="51CAA1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4943AB">
            <w:pPr>
              <w:spacing w:after="0" w:line="240" w:lineRule="auto"/>
            </w:pPr>
            <w:r>
              <w:t>BINDTIME</w:t>
            </w:r>
          </w:p>
        </w:tc>
        <w:tc>
          <w:tcPr>
            <w:tcW w:w="2880" w:type="dxa"/>
          </w:tcPr>
          <w:p w14:paraId="507C7DB1">
            <w:pPr>
              <w:spacing w:after="0" w:line="240" w:lineRule="auto"/>
            </w:pPr>
          </w:p>
        </w:tc>
        <w:tc>
          <w:tcPr>
            <w:tcW w:w="2880" w:type="dxa"/>
          </w:tcPr>
          <w:p w14:paraId="29400B32">
            <w:pPr>
              <w:spacing w:after="0" w:line="240" w:lineRule="auto"/>
            </w:pPr>
            <w:r>
              <w:t>System.String</w:t>
            </w:r>
          </w:p>
        </w:tc>
      </w:tr>
      <w:tr w14:paraId="77F5FE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79C7F3">
            <w:pPr>
              <w:spacing w:after="0" w:line="240" w:lineRule="auto"/>
            </w:pPr>
            <w:r>
              <w:t>BIRTHDAY_PST</w:t>
            </w:r>
          </w:p>
        </w:tc>
        <w:tc>
          <w:tcPr>
            <w:tcW w:w="2880" w:type="dxa"/>
          </w:tcPr>
          <w:p w14:paraId="120746D1">
            <w:pPr>
              <w:spacing w:after="0" w:line="240" w:lineRule="auto"/>
            </w:pPr>
          </w:p>
        </w:tc>
        <w:tc>
          <w:tcPr>
            <w:tcW w:w="2880" w:type="dxa"/>
          </w:tcPr>
          <w:p w14:paraId="51294952">
            <w:pPr>
              <w:spacing w:after="0" w:line="240" w:lineRule="auto"/>
            </w:pPr>
            <w:r>
              <w:t>System.String</w:t>
            </w:r>
          </w:p>
        </w:tc>
      </w:tr>
      <w:tr w14:paraId="5A9E7A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91CBC8">
            <w:pPr>
              <w:spacing w:after="0" w:line="240" w:lineRule="auto"/>
            </w:pPr>
            <w:r>
              <w:t>BINDUSER</w:t>
            </w:r>
          </w:p>
        </w:tc>
        <w:tc>
          <w:tcPr>
            <w:tcW w:w="2880" w:type="dxa"/>
          </w:tcPr>
          <w:p w14:paraId="2DF2B5BF">
            <w:pPr>
              <w:spacing w:after="0" w:line="240" w:lineRule="auto"/>
            </w:pPr>
          </w:p>
        </w:tc>
        <w:tc>
          <w:tcPr>
            <w:tcW w:w="2880" w:type="dxa"/>
          </w:tcPr>
          <w:p w14:paraId="3C8A5209">
            <w:pPr>
              <w:spacing w:after="0" w:line="240" w:lineRule="auto"/>
            </w:pPr>
            <w:r>
              <w:t>System.String</w:t>
            </w:r>
          </w:p>
        </w:tc>
      </w:tr>
      <w:tr w14:paraId="1A6CC5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AEA0CC">
            <w:pPr>
              <w:spacing w:after="0" w:line="240" w:lineRule="auto"/>
            </w:pPr>
            <w:r>
              <w:t>GRADEINTEGRAL</w:t>
            </w:r>
          </w:p>
        </w:tc>
        <w:tc>
          <w:tcPr>
            <w:tcW w:w="2880" w:type="dxa"/>
          </w:tcPr>
          <w:p w14:paraId="4966E834">
            <w:pPr>
              <w:spacing w:after="0" w:line="240" w:lineRule="auto"/>
            </w:pPr>
          </w:p>
        </w:tc>
        <w:tc>
          <w:tcPr>
            <w:tcW w:w="2880" w:type="dxa"/>
          </w:tcPr>
          <w:p w14:paraId="3402CA07">
            <w:pPr>
              <w:spacing w:after="0" w:line="240" w:lineRule="auto"/>
            </w:pPr>
            <w:r>
              <w:t>System.String</w:t>
            </w:r>
          </w:p>
        </w:tc>
      </w:tr>
      <w:tr w14:paraId="15A114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6896BA">
            <w:pPr>
              <w:spacing w:after="0" w:line="240" w:lineRule="auto"/>
            </w:pPr>
            <w:r>
              <w:t>BIRTHDAY_TYPE</w:t>
            </w:r>
          </w:p>
        </w:tc>
        <w:tc>
          <w:tcPr>
            <w:tcW w:w="2880" w:type="dxa"/>
          </w:tcPr>
          <w:p w14:paraId="3017E70C">
            <w:pPr>
              <w:spacing w:after="0" w:line="240" w:lineRule="auto"/>
            </w:pPr>
          </w:p>
        </w:tc>
        <w:tc>
          <w:tcPr>
            <w:tcW w:w="2880" w:type="dxa"/>
          </w:tcPr>
          <w:p w14:paraId="7604BE2A">
            <w:pPr>
              <w:spacing w:after="0" w:line="240" w:lineRule="auto"/>
            </w:pPr>
            <w:r>
              <w:t>System.String</w:t>
            </w:r>
          </w:p>
        </w:tc>
      </w:tr>
      <w:tr w14:paraId="18A2A7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CB03C2">
            <w:pPr>
              <w:spacing w:after="0" w:line="240" w:lineRule="auto"/>
            </w:pPr>
            <w:r>
              <w:t>REFEREE</w:t>
            </w:r>
          </w:p>
        </w:tc>
        <w:tc>
          <w:tcPr>
            <w:tcW w:w="2880" w:type="dxa"/>
          </w:tcPr>
          <w:p w14:paraId="52132BB8">
            <w:pPr>
              <w:spacing w:after="0" w:line="240" w:lineRule="auto"/>
            </w:pPr>
          </w:p>
        </w:tc>
        <w:tc>
          <w:tcPr>
            <w:tcW w:w="2880" w:type="dxa"/>
          </w:tcPr>
          <w:p w14:paraId="6F9754BD">
            <w:pPr>
              <w:spacing w:after="0" w:line="240" w:lineRule="auto"/>
            </w:pPr>
            <w:r>
              <w:t>System.String</w:t>
            </w:r>
          </w:p>
        </w:tc>
      </w:tr>
      <w:tr w14:paraId="762DBE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48F07C">
            <w:pPr>
              <w:spacing w:after="0" w:line="240" w:lineRule="auto"/>
            </w:pPr>
            <w:r>
              <w:t>REFEREE_ZFB</w:t>
            </w:r>
          </w:p>
        </w:tc>
        <w:tc>
          <w:tcPr>
            <w:tcW w:w="2880" w:type="dxa"/>
          </w:tcPr>
          <w:p w14:paraId="2402A3D6">
            <w:pPr>
              <w:spacing w:after="0" w:line="240" w:lineRule="auto"/>
            </w:pPr>
          </w:p>
        </w:tc>
        <w:tc>
          <w:tcPr>
            <w:tcW w:w="2880" w:type="dxa"/>
          </w:tcPr>
          <w:p w14:paraId="554EADFC">
            <w:pPr>
              <w:spacing w:after="0" w:line="240" w:lineRule="auto"/>
            </w:pPr>
            <w:r>
              <w:t>System.String</w:t>
            </w:r>
          </w:p>
        </w:tc>
      </w:tr>
      <w:tr w14:paraId="38DC7E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219D8F">
            <w:pPr>
              <w:spacing w:after="0" w:line="240" w:lineRule="auto"/>
            </w:pPr>
            <w:r>
              <w:t>BINDUSER_ZFB</w:t>
            </w:r>
          </w:p>
        </w:tc>
        <w:tc>
          <w:tcPr>
            <w:tcW w:w="2880" w:type="dxa"/>
          </w:tcPr>
          <w:p w14:paraId="68869101">
            <w:pPr>
              <w:spacing w:after="0" w:line="240" w:lineRule="auto"/>
            </w:pPr>
          </w:p>
        </w:tc>
        <w:tc>
          <w:tcPr>
            <w:tcW w:w="2880" w:type="dxa"/>
          </w:tcPr>
          <w:p w14:paraId="3C66C5FA">
            <w:pPr>
              <w:spacing w:after="0" w:line="240" w:lineRule="auto"/>
            </w:pPr>
            <w:r>
              <w:t>System.String</w:t>
            </w:r>
          </w:p>
        </w:tc>
      </w:tr>
      <w:tr w14:paraId="381D04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E3AA06">
            <w:pPr>
              <w:spacing w:after="0" w:line="240" w:lineRule="auto"/>
            </w:pPr>
            <w:r>
              <w:t>YDJ_BIND_ZFB</w:t>
            </w:r>
          </w:p>
        </w:tc>
        <w:tc>
          <w:tcPr>
            <w:tcW w:w="2880" w:type="dxa"/>
          </w:tcPr>
          <w:p w14:paraId="569BE5D8">
            <w:pPr>
              <w:spacing w:after="0" w:line="240" w:lineRule="auto"/>
            </w:pPr>
          </w:p>
        </w:tc>
        <w:tc>
          <w:tcPr>
            <w:tcW w:w="2880" w:type="dxa"/>
          </w:tcPr>
          <w:p w14:paraId="396E6B6E">
            <w:pPr>
              <w:spacing w:after="0" w:line="240" w:lineRule="auto"/>
            </w:pPr>
            <w:r>
              <w:t>System.String</w:t>
            </w:r>
          </w:p>
        </w:tc>
      </w:tr>
      <w:tr w14:paraId="77E2DD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5C87ED">
            <w:pPr>
              <w:spacing w:after="0" w:line="240" w:lineRule="auto"/>
            </w:pPr>
            <w:r>
              <w:t>BINDTIME_ZFB</w:t>
            </w:r>
          </w:p>
        </w:tc>
        <w:tc>
          <w:tcPr>
            <w:tcW w:w="2880" w:type="dxa"/>
          </w:tcPr>
          <w:p w14:paraId="1161A816">
            <w:pPr>
              <w:spacing w:after="0" w:line="240" w:lineRule="auto"/>
            </w:pPr>
          </w:p>
        </w:tc>
        <w:tc>
          <w:tcPr>
            <w:tcW w:w="2880" w:type="dxa"/>
          </w:tcPr>
          <w:p w14:paraId="2224C0D2">
            <w:pPr>
              <w:spacing w:after="0" w:line="240" w:lineRule="auto"/>
            </w:pPr>
            <w:r>
              <w:t>System.String</w:t>
            </w:r>
          </w:p>
        </w:tc>
      </w:tr>
      <w:tr w14:paraId="6272B9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F8E8C7">
            <w:pPr>
              <w:spacing w:after="0" w:line="240" w:lineRule="auto"/>
            </w:pPr>
            <w:r>
              <w:t>CLERK_ZFB</w:t>
            </w:r>
          </w:p>
        </w:tc>
        <w:tc>
          <w:tcPr>
            <w:tcW w:w="2880" w:type="dxa"/>
          </w:tcPr>
          <w:p w14:paraId="1C74B20A">
            <w:pPr>
              <w:spacing w:after="0" w:line="240" w:lineRule="auto"/>
            </w:pPr>
          </w:p>
        </w:tc>
        <w:tc>
          <w:tcPr>
            <w:tcW w:w="2880" w:type="dxa"/>
          </w:tcPr>
          <w:p w14:paraId="02D28E9E">
            <w:pPr>
              <w:spacing w:after="0" w:line="240" w:lineRule="auto"/>
            </w:pPr>
            <w:r>
              <w:t>System.String</w:t>
            </w:r>
          </w:p>
        </w:tc>
      </w:tr>
      <w:tr w14:paraId="5C071F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18B8CE">
            <w:pPr>
              <w:spacing w:after="0" w:line="240" w:lineRule="auto"/>
            </w:pPr>
            <w:r>
              <w:t>FROM_FLAG_ZFB</w:t>
            </w:r>
          </w:p>
        </w:tc>
        <w:tc>
          <w:tcPr>
            <w:tcW w:w="2880" w:type="dxa"/>
          </w:tcPr>
          <w:p w14:paraId="1089C03F">
            <w:pPr>
              <w:spacing w:after="0" w:line="240" w:lineRule="auto"/>
            </w:pPr>
          </w:p>
        </w:tc>
        <w:tc>
          <w:tcPr>
            <w:tcW w:w="2880" w:type="dxa"/>
          </w:tcPr>
          <w:p w14:paraId="59B2B383">
            <w:pPr>
              <w:spacing w:after="0" w:line="240" w:lineRule="auto"/>
            </w:pPr>
            <w:r>
              <w:t>System.String</w:t>
            </w:r>
          </w:p>
        </w:tc>
      </w:tr>
      <w:tr w14:paraId="5FE99E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E6AEAB">
            <w:pPr>
              <w:spacing w:after="0" w:line="240" w:lineRule="auto"/>
            </w:pPr>
            <w:r>
              <w:t>LASTBUSNO</w:t>
            </w:r>
          </w:p>
        </w:tc>
        <w:tc>
          <w:tcPr>
            <w:tcW w:w="2880" w:type="dxa"/>
          </w:tcPr>
          <w:p w14:paraId="52D3F09F">
            <w:pPr>
              <w:spacing w:after="0" w:line="240" w:lineRule="auto"/>
            </w:pPr>
          </w:p>
        </w:tc>
        <w:tc>
          <w:tcPr>
            <w:tcW w:w="2880" w:type="dxa"/>
          </w:tcPr>
          <w:p w14:paraId="030D0FD3">
            <w:pPr>
              <w:spacing w:after="0" w:line="240" w:lineRule="auto"/>
            </w:pPr>
            <w:r>
              <w:t>System.String</w:t>
            </w:r>
          </w:p>
        </w:tc>
      </w:tr>
      <w:tr w14:paraId="652350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FAFB58">
            <w:pPr>
              <w:spacing w:after="0" w:line="240" w:lineRule="auto"/>
            </w:pPr>
            <w:r>
              <w:t>PHY_CONFIRM</w:t>
            </w:r>
          </w:p>
        </w:tc>
        <w:tc>
          <w:tcPr>
            <w:tcW w:w="2880" w:type="dxa"/>
          </w:tcPr>
          <w:p w14:paraId="6F88AAFF">
            <w:pPr>
              <w:spacing w:after="0" w:line="240" w:lineRule="auto"/>
            </w:pPr>
          </w:p>
        </w:tc>
        <w:tc>
          <w:tcPr>
            <w:tcW w:w="2880" w:type="dxa"/>
          </w:tcPr>
          <w:p w14:paraId="1E6A2D60">
            <w:pPr>
              <w:spacing w:after="0" w:line="240" w:lineRule="auto"/>
            </w:pPr>
            <w:r>
              <w:t>System.String</w:t>
            </w:r>
          </w:p>
        </w:tc>
      </w:tr>
      <w:tr w14:paraId="64B24A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700459">
            <w:pPr>
              <w:spacing w:after="0" w:line="240" w:lineRule="auto"/>
            </w:pPr>
            <w:r>
              <w:t>LASTSALEBUSNO</w:t>
            </w:r>
          </w:p>
        </w:tc>
        <w:tc>
          <w:tcPr>
            <w:tcW w:w="2880" w:type="dxa"/>
          </w:tcPr>
          <w:p w14:paraId="25282FDD">
            <w:pPr>
              <w:spacing w:after="0" w:line="240" w:lineRule="auto"/>
            </w:pPr>
          </w:p>
        </w:tc>
        <w:tc>
          <w:tcPr>
            <w:tcW w:w="2880" w:type="dxa"/>
          </w:tcPr>
          <w:p w14:paraId="2768A49A">
            <w:pPr>
              <w:spacing w:after="0" w:line="240" w:lineRule="auto"/>
            </w:pPr>
            <w:r>
              <w:t>System.String</w:t>
            </w:r>
          </w:p>
        </w:tc>
      </w:tr>
    </w:tbl>
    <w:p w14:paraId="5A6A891E"/>
    <w:p w14:paraId="68005704">
      <w:pPr>
        <w:pStyle w:val="4"/>
      </w:pPr>
      <w:r>
        <w:t>表：t_memcard_reg_sickness：t_memcard_reg_sickness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04871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E8BC12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783CB7CF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292FAE4F">
            <w:pPr>
              <w:spacing w:after="0" w:line="240" w:lineRule="auto"/>
            </w:pPr>
            <w:r>
              <w:t>字段类型（C#）</w:t>
            </w:r>
          </w:p>
        </w:tc>
      </w:tr>
      <w:tr w14:paraId="4989DC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55C6DC">
            <w:pPr>
              <w:spacing w:after="0" w:line="240" w:lineRule="auto"/>
            </w:pPr>
            <w:r>
              <w:t>MEMCARDNO</w:t>
            </w:r>
          </w:p>
        </w:tc>
        <w:tc>
          <w:tcPr>
            <w:tcW w:w="2880" w:type="dxa"/>
          </w:tcPr>
          <w:p w14:paraId="3A5B580A">
            <w:pPr>
              <w:spacing w:after="0" w:line="240" w:lineRule="auto"/>
            </w:pPr>
          </w:p>
        </w:tc>
        <w:tc>
          <w:tcPr>
            <w:tcW w:w="2880" w:type="dxa"/>
          </w:tcPr>
          <w:p w14:paraId="78D037FC">
            <w:pPr>
              <w:spacing w:after="0" w:line="240" w:lineRule="auto"/>
            </w:pPr>
            <w:r>
              <w:t>System.String</w:t>
            </w:r>
          </w:p>
        </w:tc>
      </w:tr>
      <w:tr w14:paraId="3ECD91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95FC68">
            <w:pPr>
              <w:spacing w:after="0" w:line="240" w:lineRule="auto"/>
            </w:pPr>
            <w:r>
              <w:t>SICKNESS</w:t>
            </w:r>
          </w:p>
        </w:tc>
        <w:tc>
          <w:tcPr>
            <w:tcW w:w="2880" w:type="dxa"/>
          </w:tcPr>
          <w:p w14:paraId="75AF9233">
            <w:pPr>
              <w:spacing w:after="0" w:line="240" w:lineRule="auto"/>
            </w:pPr>
          </w:p>
        </w:tc>
        <w:tc>
          <w:tcPr>
            <w:tcW w:w="2880" w:type="dxa"/>
          </w:tcPr>
          <w:p w14:paraId="3D88C1DE">
            <w:pPr>
              <w:spacing w:after="0" w:line="240" w:lineRule="auto"/>
            </w:pPr>
            <w:r>
              <w:t>System.String</w:t>
            </w:r>
          </w:p>
        </w:tc>
      </w:tr>
      <w:tr w14:paraId="1B826C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3643CD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57A547E7">
            <w:pPr>
              <w:spacing w:after="0" w:line="240" w:lineRule="auto"/>
            </w:pPr>
          </w:p>
        </w:tc>
        <w:tc>
          <w:tcPr>
            <w:tcW w:w="2880" w:type="dxa"/>
          </w:tcPr>
          <w:p w14:paraId="3BF226DB">
            <w:pPr>
              <w:spacing w:after="0" w:line="240" w:lineRule="auto"/>
            </w:pPr>
            <w:r>
              <w:t>System.String</w:t>
            </w:r>
          </w:p>
        </w:tc>
      </w:tr>
      <w:tr w14:paraId="03E8FB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B59D83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31CDAC41">
            <w:pPr>
              <w:spacing w:after="0" w:line="240" w:lineRule="auto"/>
            </w:pPr>
          </w:p>
        </w:tc>
        <w:tc>
          <w:tcPr>
            <w:tcW w:w="2880" w:type="dxa"/>
          </w:tcPr>
          <w:p w14:paraId="6D2D4848">
            <w:pPr>
              <w:spacing w:after="0" w:line="240" w:lineRule="auto"/>
            </w:pPr>
            <w:r>
              <w:t>System.String</w:t>
            </w:r>
          </w:p>
        </w:tc>
      </w:tr>
      <w:tr w14:paraId="7F7E3C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778678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1EA049F0">
            <w:pPr>
              <w:spacing w:after="0" w:line="240" w:lineRule="auto"/>
            </w:pPr>
          </w:p>
        </w:tc>
        <w:tc>
          <w:tcPr>
            <w:tcW w:w="2880" w:type="dxa"/>
          </w:tcPr>
          <w:p w14:paraId="0F0744CC">
            <w:pPr>
              <w:spacing w:after="0" w:line="240" w:lineRule="auto"/>
            </w:pPr>
            <w:r>
              <w:t>System.String</w:t>
            </w:r>
          </w:p>
        </w:tc>
      </w:tr>
      <w:tr w14:paraId="60AE81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3D7368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505B081E">
            <w:pPr>
              <w:spacing w:after="0" w:line="240" w:lineRule="auto"/>
            </w:pPr>
          </w:p>
        </w:tc>
        <w:tc>
          <w:tcPr>
            <w:tcW w:w="2880" w:type="dxa"/>
          </w:tcPr>
          <w:p w14:paraId="1A732ABE">
            <w:pPr>
              <w:spacing w:after="0" w:line="240" w:lineRule="auto"/>
            </w:pPr>
            <w:r>
              <w:t>System.String</w:t>
            </w:r>
          </w:p>
        </w:tc>
      </w:tr>
    </w:tbl>
    <w:p w14:paraId="5B26ECC7"/>
    <w:p w14:paraId="6C68247B">
      <w:pPr>
        <w:pStyle w:val="4"/>
      </w:pPr>
      <w:r>
        <w:t>表：t_owner：t_owner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7662E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DF9C7B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2CBB58E2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3B8DC3EF">
            <w:pPr>
              <w:spacing w:after="0" w:line="240" w:lineRule="auto"/>
            </w:pPr>
            <w:r>
              <w:t>字段类型（C#）</w:t>
            </w:r>
          </w:p>
        </w:tc>
      </w:tr>
      <w:tr w14:paraId="2DF66D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6020F9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6C7E5BD2">
            <w:pPr>
              <w:spacing w:after="0" w:line="240" w:lineRule="auto"/>
            </w:pPr>
          </w:p>
        </w:tc>
        <w:tc>
          <w:tcPr>
            <w:tcW w:w="2880" w:type="dxa"/>
          </w:tcPr>
          <w:p w14:paraId="691EA572">
            <w:pPr>
              <w:spacing w:after="0" w:line="240" w:lineRule="auto"/>
            </w:pPr>
            <w:r>
              <w:t>System.String</w:t>
            </w:r>
          </w:p>
        </w:tc>
      </w:tr>
      <w:tr w14:paraId="2F6CF9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F06CEE">
            <w:pPr>
              <w:spacing w:after="0" w:line="240" w:lineRule="auto"/>
            </w:pPr>
            <w:r>
              <w:t>OWNERNAME</w:t>
            </w:r>
          </w:p>
        </w:tc>
        <w:tc>
          <w:tcPr>
            <w:tcW w:w="2880" w:type="dxa"/>
          </w:tcPr>
          <w:p w14:paraId="768B913B">
            <w:pPr>
              <w:spacing w:after="0" w:line="240" w:lineRule="auto"/>
            </w:pPr>
          </w:p>
        </w:tc>
        <w:tc>
          <w:tcPr>
            <w:tcW w:w="2880" w:type="dxa"/>
          </w:tcPr>
          <w:p w14:paraId="07481504">
            <w:pPr>
              <w:spacing w:after="0" w:line="240" w:lineRule="auto"/>
            </w:pPr>
            <w:r>
              <w:t>System.String</w:t>
            </w:r>
          </w:p>
        </w:tc>
      </w:tr>
      <w:tr w14:paraId="0B096E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FD5C9A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6A54BE1F">
            <w:pPr>
              <w:spacing w:after="0" w:line="240" w:lineRule="auto"/>
            </w:pPr>
          </w:p>
        </w:tc>
        <w:tc>
          <w:tcPr>
            <w:tcW w:w="2880" w:type="dxa"/>
          </w:tcPr>
          <w:p w14:paraId="50C955BD">
            <w:pPr>
              <w:spacing w:after="0" w:line="240" w:lineRule="auto"/>
            </w:pPr>
            <w:r>
              <w:t>System.String</w:t>
            </w:r>
          </w:p>
        </w:tc>
      </w:tr>
      <w:tr w14:paraId="29125A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95C152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135D1951">
            <w:pPr>
              <w:spacing w:after="0" w:line="240" w:lineRule="auto"/>
            </w:pPr>
          </w:p>
        </w:tc>
        <w:tc>
          <w:tcPr>
            <w:tcW w:w="2880" w:type="dxa"/>
          </w:tcPr>
          <w:p w14:paraId="268058DD">
            <w:pPr>
              <w:spacing w:after="0" w:line="240" w:lineRule="auto"/>
            </w:pPr>
            <w:r>
              <w:t>System.String</w:t>
            </w:r>
          </w:p>
        </w:tc>
      </w:tr>
      <w:tr w14:paraId="59720A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27F86A">
            <w:pPr>
              <w:spacing w:after="0" w:line="240" w:lineRule="auto"/>
            </w:pPr>
            <w:r>
              <w:t>OWNERID</w:t>
            </w:r>
          </w:p>
        </w:tc>
        <w:tc>
          <w:tcPr>
            <w:tcW w:w="2880" w:type="dxa"/>
          </w:tcPr>
          <w:p w14:paraId="535573E5">
            <w:pPr>
              <w:spacing w:after="0" w:line="240" w:lineRule="auto"/>
            </w:pPr>
          </w:p>
        </w:tc>
        <w:tc>
          <w:tcPr>
            <w:tcW w:w="2880" w:type="dxa"/>
          </w:tcPr>
          <w:p w14:paraId="71A2E715">
            <w:pPr>
              <w:spacing w:after="0" w:line="240" w:lineRule="auto"/>
            </w:pPr>
            <w:r>
              <w:t>System.String</w:t>
            </w:r>
          </w:p>
        </w:tc>
      </w:tr>
      <w:tr w14:paraId="250DAD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622B2E">
            <w:pPr>
              <w:spacing w:after="0" w:line="240" w:lineRule="auto"/>
            </w:pPr>
            <w:r>
              <w:t>PARENTID</w:t>
            </w:r>
          </w:p>
        </w:tc>
        <w:tc>
          <w:tcPr>
            <w:tcW w:w="2880" w:type="dxa"/>
          </w:tcPr>
          <w:p w14:paraId="719526CF">
            <w:pPr>
              <w:spacing w:after="0" w:line="240" w:lineRule="auto"/>
            </w:pPr>
          </w:p>
        </w:tc>
        <w:tc>
          <w:tcPr>
            <w:tcW w:w="2880" w:type="dxa"/>
          </w:tcPr>
          <w:p w14:paraId="4B45807F">
            <w:pPr>
              <w:spacing w:after="0" w:line="240" w:lineRule="auto"/>
            </w:pPr>
            <w:r>
              <w:t>System.String</w:t>
            </w:r>
          </w:p>
        </w:tc>
      </w:tr>
      <w:tr w14:paraId="30D374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386578">
            <w:pPr>
              <w:spacing w:after="0" w:line="240" w:lineRule="auto"/>
            </w:pPr>
            <w:r>
              <w:t>WMS_OWNERID</w:t>
            </w:r>
          </w:p>
        </w:tc>
        <w:tc>
          <w:tcPr>
            <w:tcW w:w="2880" w:type="dxa"/>
          </w:tcPr>
          <w:p w14:paraId="19D9C0A2">
            <w:pPr>
              <w:spacing w:after="0" w:line="240" w:lineRule="auto"/>
            </w:pPr>
          </w:p>
        </w:tc>
        <w:tc>
          <w:tcPr>
            <w:tcW w:w="2880" w:type="dxa"/>
          </w:tcPr>
          <w:p w14:paraId="2817C418">
            <w:pPr>
              <w:spacing w:after="0" w:line="240" w:lineRule="auto"/>
            </w:pPr>
            <w:r>
              <w:t>System.String</w:t>
            </w:r>
          </w:p>
        </w:tc>
      </w:tr>
      <w:tr w14:paraId="774EA9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144C3D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253DAB4A">
            <w:pPr>
              <w:spacing w:after="0" w:line="240" w:lineRule="auto"/>
            </w:pPr>
          </w:p>
        </w:tc>
        <w:tc>
          <w:tcPr>
            <w:tcW w:w="2880" w:type="dxa"/>
          </w:tcPr>
          <w:p w14:paraId="7C562313">
            <w:pPr>
              <w:spacing w:after="0" w:line="240" w:lineRule="auto"/>
            </w:pPr>
            <w:r>
              <w:t>System.String</w:t>
            </w:r>
          </w:p>
        </w:tc>
      </w:tr>
    </w:tbl>
    <w:p w14:paraId="714288AB"/>
    <w:p w14:paraId="6BC6471A">
      <w:pPr>
        <w:pStyle w:val="4"/>
      </w:pPr>
      <w:r>
        <w:t>表：t_paytype：t_paytype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A27F2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3A09EC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08B80BB3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71B77763">
            <w:pPr>
              <w:spacing w:after="0" w:line="240" w:lineRule="auto"/>
            </w:pPr>
            <w:r>
              <w:t>字段类型（C#）</w:t>
            </w:r>
          </w:p>
        </w:tc>
      </w:tr>
      <w:tr w14:paraId="327F88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9D83C1">
            <w:pPr>
              <w:spacing w:after="0" w:line="240" w:lineRule="auto"/>
            </w:pPr>
            <w:r>
              <w:t>PAYTYPE</w:t>
            </w:r>
          </w:p>
        </w:tc>
        <w:tc>
          <w:tcPr>
            <w:tcW w:w="2880" w:type="dxa"/>
          </w:tcPr>
          <w:p w14:paraId="29D101B8">
            <w:pPr>
              <w:spacing w:after="0" w:line="240" w:lineRule="auto"/>
            </w:pPr>
          </w:p>
        </w:tc>
        <w:tc>
          <w:tcPr>
            <w:tcW w:w="2880" w:type="dxa"/>
          </w:tcPr>
          <w:p w14:paraId="5A22C7AE">
            <w:pPr>
              <w:spacing w:after="0" w:line="240" w:lineRule="auto"/>
            </w:pPr>
            <w:r>
              <w:t>System.String</w:t>
            </w:r>
          </w:p>
        </w:tc>
      </w:tr>
      <w:tr w14:paraId="3F208F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309F39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556B2B9C">
            <w:pPr>
              <w:spacing w:after="0" w:line="240" w:lineRule="auto"/>
            </w:pPr>
          </w:p>
        </w:tc>
        <w:tc>
          <w:tcPr>
            <w:tcW w:w="2880" w:type="dxa"/>
          </w:tcPr>
          <w:p w14:paraId="6837D79B">
            <w:pPr>
              <w:spacing w:after="0" w:line="240" w:lineRule="auto"/>
            </w:pPr>
            <w:r>
              <w:t>System.String</w:t>
            </w:r>
          </w:p>
        </w:tc>
      </w:tr>
      <w:tr w14:paraId="563A2E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D2FF25">
            <w:pPr>
              <w:spacing w:after="0" w:line="240" w:lineRule="auto"/>
            </w:pPr>
            <w:r>
              <w:t>PAYTYPENAME</w:t>
            </w:r>
          </w:p>
        </w:tc>
        <w:tc>
          <w:tcPr>
            <w:tcW w:w="2880" w:type="dxa"/>
          </w:tcPr>
          <w:p w14:paraId="70F8D86E">
            <w:pPr>
              <w:spacing w:after="0" w:line="240" w:lineRule="auto"/>
            </w:pPr>
          </w:p>
        </w:tc>
        <w:tc>
          <w:tcPr>
            <w:tcW w:w="2880" w:type="dxa"/>
          </w:tcPr>
          <w:p w14:paraId="27C092EB">
            <w:pPr>
              <w:spacing w:after="0" w:line="240" w:lineRule="auto"/>
            </w:pPr>
            <w:r>
              <w:t>System.String</w:t>
            </w:r>
          </w:p>
        </w:tc>
      </w:tr>
      <w:tr w14:paraId="140A82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54CCAC">
            <w:pPr>
              <w:spacing w:after="0" w:line="240" w:lineRule="auto"/>
            </w:pPr>
            <w:r>
              <w:t>PAYDAYS</w:t>
            </w:r>
          </w:p>
        </w:tc>
        <w:tc>
          <w:tcPr>
            <w:tcW w:w="2880" w:type="dxa"/>
          </w:tcPr>
          <w:p w14:paraId="10338BF2">
            <w:pPr>
              <w:spacing w:after="0" w:line="240" w:lineRule="auto"/>
            </w:pPr>
          </w:p>
        </w:tc>
        <w:tc>
          <w:tcPr>
            <w:tcW w:w="2880" w:type="dxa"/>
          </w:tcPr>
          <w:p w14:paraId="55AD0642">
            <w:pPr>
              <w:spacing w:after="0" w:line="240" w:lineRule="auto"/>
            </w:pPr>
            <w:r>
              <w:t>System.String</w:t>
            </w:r>
          </w:p>
        </w:tc>
      </w:tr>
      <w:tr w14:paraId="498A25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E69C22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776A5481">
            <w:pPr>
              <w:spacing w:after="0" w:line="240" w:lineRule="auto"/>
            </w:pPr>
          </w:p>
        </w:tc>
        <w:tc>
          <w:tcPr>
            <w:tcW w:w="2880" w:type="dxa"/>
          </w:tcPr>
          <w:p w14:paraId="63935A76">
            <w:pPr>
              <w:spacing w:after="0" w:line="240" w:lineRule="auto"/>
            </w:pPr>
            <w:r>
              <w:t>System.String</w:t>
            </w:r>
          </w:p>
        </w:tc>
      </w:tr>
      <w:tr w14:paraId="6AD3EC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4B0CA5">
            <w:pPr>
              <w:spacing w:after="0" w:line="240" w:lineRule="auto"/>
            </w:pPr>
            <w:r>
              <w:t>CREATEUSER</w:t>
            </w:r>
          </w:p>
        </w:tc>
        <w:tc>
          <w:tcPr>
            <w:tcW w:w="2880" w:type="dxa"/>
          </w:tcPr>
          <w:p w14:paraId="7A7942EC">
            <w:pPr>
              <w:spacing w:after="0" w:line="240" w:lineRule="auto"/>
            </w:pPr>
          </w:p>
        </w:tc>
        <w:tc>
          <w:tcPr>
            <w:tcW w:w="2880" w:type="dxa"/>
          </w:tcPr>
          <w:p w14:paraId="2493964E">
            <w:pPr>
              <w:spacing w:after="0" w:line="240" w:lineRule="auto"/>
            </w:pPr>
            <w:r>
              <w:t>System.String</w:t>
            </w:r>
          </w:p>
        </w:tc>
      </w:tr>
      <w:tr w14:paraId="5DEDF3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DC2846">
            <w:pPr>
              <w:spacing w:after="0" w:line="240" w:lineRule="auto"/>
            </w:pPr>
            <w:r>
              <w:t>CREATETIME</w:t>
            </w:r>
          </w:p>
        </w:tc>
        <w:tc>
          <w:tcPr>
            <w:tcW w:w="2880" w:type="dxa"/>
          </w:tcPr>
          <w:p w14:paraId="47608AFE">
            <w:pPr>
              <w:spacing w:after="0" w:line="240" w:lineRule="auto"/>
            </w:pPr>
          </w:p>
        </w:tc>
        <w:tc>
          <w:tcPr>
            <w:tcW w:w="2880" w:type="dxa"/>
          </w:tcPr>
          <w:p w14:paraId="4881142F">
            <w:pPr>
              <w:spacing w:after="0" w:line="240" w:lineRule="auto"/>
            </w:pPr>
            <w:r>
              <w:t>System.String</w:t>
            </w:r>
          </w:p>
        </w:tc>
      </w:tr>
      <w:tr w14:paraId="2740A8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03FD62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155BEED0">
            <w:pPr>
              <w:spacing w:after="0" w:line="240" w:lineRule="auto"/>
            </w:pPr>
          </w:p>
        </w:tc>
        <w:tc>
          <w:tcPr>
            <w:tcW w:w="2880" w:type="dxa"/>
          </w:tcPr>
          <w:p w14:paraId="72B98A3D">
            <w:pPr>
              <w:spacing w:after="0" w:line="240" w:lineRule="auto"/>
            </w:pPr>
            <w:r>
              <w:t>System.String</w:t>
            </w:r>
          </w:p>
        </w:tc>
      </w:tr>
      <w:tr w14:paraId="747E27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8D17DB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7C09BEC6">
            <w:pPr>
              <w:spacing w:after="0" w:line="240" w:lineRule="auto"/>
            </w:pPr>
          </w:p>
        </w:tc>
        <w:tc>
          <w:tcPr>
            <w:tcW w:w="2880" w:type="dxa"/>
          </w:tcPr>
          <w:p w14:paraId="1275D6D7">
            <w:pPr>
              <w:spacing w:after="0" w:line="240" w:lineRule="auto"/>
            </w:pPr>
            <w:r>
              <w:t>System.String</w:t>
            </w:r>
          </w:p>
        </w:tc>
      </w:tr>
      <w:tr w14:paraId="1FC242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1F961D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53F4B163">
            <w:pPr>
              <w:spacing w:after="0" w:line="240" w:lineRule="auto"/>
            </w:pPr>
          </w:p>
        </w:tc>
        <w:tc>
          <w:tcPr>
            <w:tcW w:w="2880" w:type="dxa"/>
          </w:tcPr>
          <w:p w14:paraId="326DF4A2">
            <w:pPr>
              <w:spacing w:after="0" w:line="240" w:lineRule="auto"/>
            </w:pPr>
            <w:r>
              <w:t>System.String</w:t>
            </w:r>
          </w:p>
        </w:tc>
      </w:tr>
      <w:tr w14:paraId="4F44D9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866EEE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2C47982F">
            <w:pPr>
              <w:spacing w:after="0" w:line="240" w:lineRule="auto"/>
            </w:pPr>
          </w:p>
        </w:tc>
        <w:tc>
          <w:tcPr>
            <w:tcW w:w="2880" w:type="dxa"/>
          </w:tcPr>
          <w:p w14:paraId="076EA1BB">
            <w:pPr>
              <w:spacing w:after="0" w:line="240" w:lineRule="auto"/>
            </w:pPr>
            <w:r>
              <w:t>System.String</w:t>
            </w:r>
          </w:p>
        </w:tc>
      </w:tr>
    </w:tbl>
    <w:p w14:paraId="2E954EE6"/>
    <w:p w14:paraId="7DFE7D06">
      <w:pPr>
        <w:pStyle w:val="4"/>
      </w:pPr>
      <w:r>
        <w:t>表：t_road_addr：t_road_addr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CE4E3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B035D1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39144634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259D7ECE">
            <w:pPr>
              <w:spacing w:after="0" w:line="240" w:lineRule="auto"/>
            </w:pPr>
            <w:r>
              <w:t>字段类型（C#）</w:t>
            </w:r>
          </w:p>
        </w:tc>
      </w:tr>
      <w:tr w14:paraId="7007DE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CEC6EE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13842A9A">
            <w:pPr>
              <w:spacing w:after="0" w:line="240" w:lineRule="auto"/>
            </w:pPr>
          </w:p>
        </w:tc>
        <w:tc>
          <w:tcPr>
            <w:tcW w:w="2880" w:type="dxa"/>
          </w:tcPr>
          <w:p w14:paraId="06AB8C11">
            <w:pPr>
              <w:spacing w:after="0" w:line="240" w:lineRule="auto"/>
            </w:pPr>
            <w:r>
              <w:t>System.String</w:t>
            </w:r>
          </w:p>
        </w:tc>
      </w:tr>
      <w:tr w14:paraId="0C3824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4B2AC7">
            <w:pPr>
              <w:spacing w:after="0" w:line="240" w:lineRule="auto"/>
            </w:pPr>
            <w:r>
              <w:t>ADDRID</w:t>
            </w:r>
          </w:p>
        </w:tc>
        <w:tc>
          <w:tcPr>
            <w:tcW w:w="2880" w:type="dxa"/>
          </w:tcPr>
          <w:p w14:paraId="2D9A50B0">
            <w:pPr>
              <w:spacing w:after="0" w:line="240" w:lineRule="auto"/>
            </w:pPr>
          </w:p>
        </w:tc>
        <w:tc>
          <w:tcPr>
            <w:tcW w:w="2880" w:type="dxa"/>
          </w:tcPr>
          <w:p w14:paraId="65437C7C">
            <w:pPr>
              <w:spacing w:after="0" w:line="240" w:lineRule="auto"/>
            </w:pPr>
            <w:r>
              <w:t>System.String</w:t>
            </w:r>
          </w:p>
        </w:tc>
      </w:tr>
      <w:tr w14:paraId="3EAD07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B3412F">
            <w:pPr>
              <w:spacing w:after="0" w:line="240" w:lineRule="auto"/>
            </w:pPr>
            <w:r>
              <w:t>ROADID</w:t>
            </w:r>
          </w:p>
        </w:tc>
        <w:tc>
          <w:tcPr>
            <w:tcW w:w="2880" w:type="dxa"/>
          </w:tcPr>
          <w:p w14:paraId="0049CC86">
            <w:pPr>
              <w:spacing w:after="0" w:line="240" w:lineRule="auto"/>
            </w:pPr>
          </w:p>
        </w:tc>
        <w:tc>
          <w:tcPr>
            <w:tcW w:w="2880" w:type="dxa"/>
          </w:tcPr>
          <w:p w14:paraId="3DC0CFD9">
            <w:pPr>
              <w:spacing w:after="0" w:line="240" w:lineRule="auto"/>
            </w:pPr>
            <w:r>
              <w:t>System.String</w:t>
            </w:r>
          </w:p>
        </w:tc>
      </w:tr>
      <w:tr w14:paraId="4D8681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F8075B">
            <w:pPr>
              <w:spacing w:after="0" w:line="240" w:lineRule="auto"/>
            </w:pPr>
            <w:r>
              <w:t>COMPANYID</w:t>
            </w:r>
          </w:p>
        </w:tc>
        <w:tc>
          <w:tcPr>
            <w:tcW w:w="2880" w:type="dxa"/>
          </w:tcPr>
          <w:p w14:paraId="07A682ED">
            <w:pPr>
              <w:spacing w:after="0" w:line="240" w:lineRule="auto"/>
            </w:pPr>
          </w:p>
        </w:tc>
        <w:tc>
          <w:tcPr>
            <w:tcW w:w="2880" w:type="dxa"/>
          </w:tcPr>
          <w:p w14:paraId="0B19A0C2">
            <w:pPr>
              <w:spacing w:after="0" w:line="240" w:lineRule="auto"/>
            </w:pPr>
            <w:r>
              <w:t>System.String</w:t>
            </w:r>
          </w:p>
        </w:tc>
      </w:tr>
      <w:tr w14:paraId="11F943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45CAA7">
            <w:pPr>
              <w:spacing w:after="0" w:line="240" w:lineRule="auto"/>
            </w:pPr>
            <w:r>
              <w:t>COMPANYNAME</w:t>
            </w:r>
          </w:p>
        </w:tc>
        <w:tc>
          <w:tcPr>
            <w:tcW w:w="2880" w:type="dxa"/>
          </w:tcPr>
          <w:p w14:paraId="4103D1E0">
            <w:pPr>
              <w:spacing w:after="0" w:line="240" w:lineRule="auto"/>
            </w:pPr>
          </w:p>
        </w:tc>
        <w:tc>
          <w:tcPr>
            <w:tcW w:w="2880" w:type="dxa"/>
          </w:tcPr>
          <w:p w14:paraId="0A5F196B">
            <w:pPr>
              <w:spacing w:after="0" w:line="240" w:lineRule="auto"/>
            </w:pPr>
            <w:r>
              <w:t>System.String</w:t>
            </w:r>
          </w:p>
        </w:tc>
      </w:tr>
      <w:tr w14:paraId="5A1749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EE767C">
            <w:pPr>
              <w:spacing w:after="0" w:line="240" w:lineRule="auto"/>
            </w:pPr>
            <w:r>
              <w:t>ISDEFAULT</w:t>
            </w:r>
          </w:p>
        </w:tc>
        <w:tc>
          <w:tcPr>
            <w:tcW w:w="2880" w:type="dxa"/>
          </w:tcPr>
          <w:p w14:paraId="63E08D62">
            <w:pPr>
              <w:spacing w:after="0" w:line="240" w:lineRule="auto"/>
            </w:pPr>
          </w:p>
        </w:tc>
        <w:tc>
          <w:tcPr>
            <w:tcW w:w="2880" w:type="dxa"/>
          </w:tcPr>
          <w:p w14:paraId="46FEAC77">
            <w:pPr>
              <w:spacing w:after="0" w:line="240" w:lineRule="auto"/>
            </w:pPr>
            <w:r>
              <w:t>System.String</w:t>
            </w:r>
          </w:p>
        </w:tc>
      </w:tr>
      <w:tr w14:paraId="5451D3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2140EF">
            <w:pPr>
              <w:spacing w:after="0" w:line="240" w:lineRule="auto"/>
            </w:pPr>
            <w:r>
              <w:t>ADDRTYPE</w:t>
            </w:r>
          </w:p>
        </w:tc>
        <w:tc>
          <w:tcPr>
            <w:tcW w:w="2880" w:type="dxa"/>
          </w:tcPr>
          <w:p w14:paraId="51A871B9">
            <w:pPr>
              <w:spacing w:after="0" w:line="240" w:lineRule="auto"/>
            </w:pPr>
          </w:p>
        </w:tc>
        <w:tc>
          <w:tcPr>
            <w:tcW w:w="2880" w:type="dxa"/>
          </w:tcPr>
          <w:p w14:paraId="406CE532">
            <w:pPr>
              <w:spacing w:after="0" w:line="240" w:lineRule="auto"/>
            </w:pPr>
            <w:r>
              <w:t>System.String</w:t>
            </w:r>
          </w:p>
        </w:tc>
      </w:tr>
      <w:tr w14:paraId="522490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C17F55">
            <w:pPr>
              <w:spacing w:after="0" w:line="240" w:lineRule="auto"/>
            </w:pPr>
            <w:r>
              <w:t>AREA</w:t>
            </w:r>
          </w:p>
        </w:tc>
        <w:tc>
          <w:tcPr>
            <w:tcW w:w="2880" w:type="dxa"/>
          </w:tcPr>
          <w:p w14:paraId="48494DAD">
            <w:pPr>
              <w:spacing w:after="0" w:line="240" w:lineRule="auto"/>
            </w:pPr>
          </w:p>
        </w:tc>
        <w:tc>
          <w:tcPr>
            <w:tcW w:w="2880" w:type="dxa"/>
          </w:tcPr>
          <w:p w14:paraId="2A226F61">
            <w:pPr>
              <w:spacing w:after="0" w:line="240" w:lineRule="auto"/>
            </w:pPr>
            <w:r>
              <w:t>System.String</w:t>
            </w:r>
          </w:p>
        </w:tc>
      </w:tr>
      <w:tr w14:paraId="5CAE1C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C46A9E">
            <w:pPr>
              <w:spacing w:after="0" w:line="240" w:lineRule="auto"/>
            </w:pPr>
            <w:r>
              <w:t>ADDRESS</w:t>
            </w:r>
          </w:p>
        </w:tc>
        <w:tc>
          <w:tcPr>
            <w:tcW w:w="2880" w:type="dxa"/>
          </w:tcPr>
          <w:p w14:paraId="5BB22E6D">
            <w:pPr>
              <w:spacing w:after="0" w:line="240" w:lineRule="auto"/>
            </w:pPr>
          </w:p>
        </w:tc>
        <w:tc>
          <w:tcPr>
            <w:tcW w:w="2880" w:type="dxa"/>
          </w:tcPr>
          <w:p w14:paraId="361B4785">
            <w:pPr>
              <w:spacing w:after="0" w:line="240" w:lineRule="auto"/>
            </w:pPr>
            <w:r>
              <w:t>System.String</w:t>
            </w:r>
          </w:p>
        </w:tc>
      </w:tr>
      <w:tr w14:paraId="57F159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1085AC">
            <w:pPr>
              <w:spacing w:after="0" w:line="240" w:lineRule="auto"/>
            </w:pPr>
            <w:r>
              <w:t>LOADORDER</w:t>
            </w:r>
          </w:p>
        </w:tc>
        <w:tc>
          <w:tcPr>
            <w:tcW w:w="2880" w:type="dxa"/>
          </w:tcPr>
          <w:p w14:paraId="0A65A383">
            <w:pPr>
              <w:spacing w:after="0" w:line="240" w:lineRule="auto"/>
            </w:pPr>
          </w:p>
        </w:tc>
        <w:tc>
          <w:tcPr>
            <w:tcW w:w="2880" w:type="dxa"/>
          </w:tcPr>
          <w:p w14:paraId="57313F80">
            <w:pPr>
              <w:spacing w:after="0" w:line="240" w:lineRule="auto"/>
            </w:pPr>
            <w:r>
              <w:t>System.String</w:t>
            </w:r>
          </w:p>
        </w:tc>
      </w:tr>
      <w:tr w14:paraId="6A6D7F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801378">
            <w:pPr>
              <w:spacing w:after="0" w:line="240" w:lineRule="auto"/>
            </w:pPr>
            <w:r>
              <w:t>CONTACTPERSON</w:t>
            </w:r>
          </w:p>
        </w:tc>
        <w:tc>
          <w:tcPr>
            <w:tcW w:w="2880" w:type="dxa"/>
          </w:tcPr>
          <w:p w14:paraId="364A5C30">
            <w:pPr>
              <w:spacing w:after="0" w:line="240" w:lineRule="auto"/>
            </w:pPr>
          </w:p>
        </w:tc>
        <w:tc>
          <w:tcPr>
            <w:tcW w:w="2880" w:type="dxa"/>
          </w:tcPr>
          <w:p w14:paraId="6220C64C">
            <w:pPr>
              <w:spacing w:after="0" w:line="240" w:lineRule="auto"/>
            </w:pPr>
            <w:r>
              <w:t>System.String</w:t>
            </w:r>
          </w:p>
        </w:tc>
      </w:tr>
      <w:tr w14:paraId="137095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30FF14">
            <w:pPr>
              <w:spacing w:after="0" w:line="240" w:lineRule="auto"/>
            </w:pPr>
            <w:r>
              <w:t>TEL</w:t>
            </w:r>
          </w:p>
        </w:tc>
        <w:tc>
          <w:tcPr>
            <w:tcW w:w="2880" w:type="dxa"/>
          </w:tcPr>
          <w:p w14:paraId="3BB62AFC">
            <w:pPr>
              <w:spacing w:after="0" w:line="240" w:lineRule="auto"/>
            </w:pPr>
          </w:p>
        </w:tc>
        <w:tc>
          <w:tcPr>
            <w:tcW w:w="2880" w:type="dxa"/>
          </w:tcPr>
          <w:p w14:paraId="16B9B54C">
            <w:pPr>
              <w:spacing w:after="0" w:line="240" w:lineRule="auto"/>
            </w:pPr>
            <w:r>
              <w:t>System.String</w:t>
            </w:r>
          </w:p>
        </w:tc>
      </w:tr>
      <w:tr w14:paraId="423EB3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91CF55">
            <w:pPr>
              <w:spacing w:after="0" w:line="240" w:lineRule="auto"/>
            </w:pPr>
            <w:r>
              <w:t>MILEAGE</w:t>
            </w:r>
          </w:p>
        </w:tc>
        <w:tc>
          <w:tcPr>
            <w:tcW w:w="2880" w:type="dxa"/>
          </w:tcPr>
          <w:p w14:paraId="33F5C411">
            <w:pPr>
              <w:spacing w:after="0" w:line="240" w:lineRule="auto"/>
            </w:pPr>
          </w:p>
        </w:tc>
        <w:tc>
          <w:tcPr>
            <w:tcW w:w="2880" w:type="dxa"/>
          </w:tcPr>
          <w:p w14:paraId="3FFE6073">
            <w:pPr>
              <w:spacing w:after="0" w:line="240" w:lineRule="auto"/>
            </w:pPr>
            <w:r>
              <w:t>System.String</w:t>
            </w:r>
          </w:p>
        </w:tc>
      </w:tr>
      <w:tr w14:paraId="4137A9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4411BA89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4B11CDC0">
            <w:pPr>
              <w:spacing w:after="0" w:line="240" w:lineRule="auto"/>
            </w:pPr>
          </w:p>
        </w:tc>
        <w:tc>
          <w:tcPr>
            <w:tcW w:w="2880" w:type="dxa"/>
          </w:tcPr>
          <w:p w14:paraId="34818A26">
            <w:pPr>
              <w:spacing w:after="0" w:line="240" w:lineRule="auto"/>
            </w:pPr>
            <w:r>
              <w:t>System.String</w:t>
            </w:r>
          </w:p>
        </w:tc>
      </w:tr>
      <w:tr w14:paraId="010439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0C699F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568176CC">
            <w:pPr>
              <w:spacing w:after="0" w:line="240" w:lineRule="auto"/>
            </w:pPr>
          </w:p>
        </w:tc>
        <w:tc>
          <w:tcPr>
            <w:tcW w:w="2880" w:type="dxa"/>
          </w:tcPr>
          <w:p w14:paraId="2CD42CCD">
            <w:pPr>
              <w:spacing w:after="0" w:line="240" w:lineRule="auto"/>
            </w:pPr>
            <w:r>
              <w:t>System.String</w:t>
            </w:r>
          </w:p>
        </w:tc>
      </w:tr>
      <w:tr w14:paraId="31B34D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A91278">
            <w:pPr>
              <w:spacing w:after="0" w:line="240" w:lineRule="auto"/>
            </w:pPr>
            <w:r>
              <w:t>CREATETIME</w:t>
            </w:r>
          </w:p>
        </w:tc>
        <w:tc>
          <w:tcPr>
            <w:tcW w:w="2880" w:type="dxa"/>
          </w:tcPr>
          <w:p w14:paraId="7653971C">
            <w:pPr>
              <w:spacing w:after="0" w:line="240" w:lineRule="auto"/>
            </w:pPr>
          </w:p>
        </w:tc>
        <w:tc>
          <w:tcPr>
            <w:tcW w:w="2880" w:type="dxa"/>
          </w:tcPr>
          <w:p w14:paraId="01E4802C">
            <w:pPr>
              <w:spacing w:after="0" w:line="240" w:lineRule="auto"/>
            </w:pPr>
            <w:r>
              <w:t>System.String</w:t>
            </w:r>
          </w:p>
        </w:tc>
      </w:tr>
      <w:tr w14:paraId="66D2C1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E30F5C">
            <w:pPr>
              <w:spacing w:after="0" w:line="240" w:lineRule="auto"/>
            </w:pPr>
            <w:r>
              <w:t>CREATEUSER</w:t>
            </w:r>
          </w:p>
        </w:tc>
        <w:tc>
          <w:tcPr>
            <w:tcW w:w="2880" w:type="dxa"/>
          </w:tcPr>
          <w:p w14:paraId="44DBA3D3">
            <w:pPr>
              <w:spacing w:after="0" w:line="240" w:lineRule="auto"/>
            </w:pPr>
          </w:p>
        </w:tc>
        <w:tc>
          <w:tcPr>
            <w:tcW w:w="2880" w:type="dxa"/>
          </w:tcPr>
          <w:p w14:paraId="4D370EE1">
            <w:pPr>
              <w:spacing w:after="0" w:line="240" w:lineRule="auto"/>
            </w:pPr>
            <w:r>
              <w:t>System.String</w:t>
            </w:r>
          </w:p>
        </w:tc>
      </w:tr>
      <w:tr w14:paraId="02E2CF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114DA2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7F97488C">
            <w:pPr>
              <w:spacing w:after="0" w:line="240" w:lineRule="auto"/>
            </w:pPr>
          </w:p>
        </w:tc>
        <w:tc>
          <w:tcPr>
            <w:tcW w:w="2880" w:type="dxa"/>
          </w:tcPr>
          <w:p w14:paraId="0A447A9D">
            <w:pPr>
              <w:spacing w:after="0" w:line="240" w:lineRule="auto"/>
            </w:pPr>
            <w:r>
              <w:t>System.String</w:t>
            </w:r>
          </w:p>
        </w:tc>
      </w:tr>
      <w:tr w14:paraId="1F1EFA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B30857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6526C667">
            <w:pPr>
              <w:spacing w:after="0" w:line="240" w:lineRule="auto"/>
            </w:pPr>
          </w:p>
        </w:tc>
        <w:tc>
          <w:tcPr>
            <w:tcW w:w="2880" w:type="dxa"/>
          </w:tcPr>
          <w:p w14:paraId="68E7984C">
            <w:pPr>
              <w:spacing w:after="0" w:line="240" w:lineRule="auto"/>
            </w:pPr>
            <w:r>
              <w:t>System.String</w:t>
            </w:r>
          </w:p>
        </w:tc>
      </w:tr>
      <w:tr w14:paraId="510360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D83A17">
            <w:pPr>
              <w:spacing w:after="0" w:line="240" w:lineRule="auto"/>
            </w:pPr>
            <w:r>
              <w:t>REC_PLACE</w:t>
            </w:r>
          </w:p>
        </w:tc>
        <w:tc>
          <w:tcPr>
            <w:tcW w:w="2880" w:type="dxa"/>
          </w:tcPr>
          <w:p w14:paraId="6340F6CC">
            <w:pPr>
              <w:spacing w:after="0" w:line="240" w:lineRule="auto"/>
            </w:pPr>
          </w:p>
        </w:tc>
        <w:tc>
          <w:tcPr>
            <w:tcW w:w="2880" w:type="dxa"/>
          </w:tcPr>
          <w:p w14:paraId="09D9B9FE">
            <w:pPr>
              <w:spacing w:after="0" w:line="240" w:lineRule="auto"/>
            </w:pPr>
            <w:r>
              <w:t>System.String</w:t>
            </w:r>
          </w:p>
        </w:tc>
      </w:tr>
      <w:tr w14:paraId="5B8383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9474F4">
            <w:pPr>
              <w:spacing w:after="0" w:line="240" w:lineRule="auto"/>
            </w:pPr>
            <w:r>
              <w:t>ADDR_STATUS</w:t>
            </w:r>
          </w:p>
        </w:tc>
        <w:tc>
          <w:tcPr>
            <w:tcW w:w="2880" w:type="dxa"/>
          </w:tcPr>
          <w:p w14:paraId="292CB67E">
            <w:pPr>
              <w:spacing w:after="0" w:line="240" w:lineRule="auto"/>
            </w:pPr>
          </w:p>
        </w:tc>
        <w:tc>
          <w:tcPr>
            <w:tcW w:w="2880" w:type="dxa"/>
          </w:tcPr>
          <w:p w14:paraId="6432C5E6">
            <w:pPr>
              <w:spacing w:after="0" w:line="240" w:lineRule="auto"/>
            </w:pPr>
            <w:r>
              <w:t>System.String</w:t>
            </w:r>
          </w:p>
        </w:tc>
      </w:tr>
      <w:tr w14:paraId="581C6A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00C5BA">
            <w:pPr>
              <w:spacing w:after="0" w:line="240" w:lineRule="auto"/>
            </w:pPr>
            <w:r>
              <w:t>COUNTRY</w:t>
            </w:r>
          </w:p>
        </w:tc>
        <w:tc>
          <w:tcPr>
            <w:tcW w:w="2880" w:type="dxa"/>
          </w:tcPr>
          <w:p w14:paraId="1C17C15E">
            <w:pPr>
              <w:spacing w:after="0" w:line="240" w:lineRule="auto"/>
            </w:pPr>
          </w:p>
        </w:tc>
        <w:tc>
          <w:tcPr>
            <w:tcW w:w="2880" w:type="dxa"/>
          </w:tcPr>
          <w:p w14:paraId="366D81AC">
            <w:pPr>
              <w:spacing w:after="0" w:line="240" w:lineRule="auto"/>
            </w:pPr>
            <w:r>
              <w:t>System.String</w:t>
            </w:r>
          </w:p>
        </w:tc>
      </w:tr>
      <w:tr w14:paraId="1822EE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CC46E9">
            <w:pPr>
              <w:spacing w:after="0" w:line="240" w:lineRule="auto"/>
            </w:pPr>
            <w:r>
              <w:t>PROVINCE</w:t>
            </w:r>
          </w:p>
        </w:tc>
        <w:tc>
          <w:tcPr>
            <w:tcW w:w="2880" w:type="dxa"/>
          </w:tcPr>
          <w:p w14:paraId="24F9C81E">
            <w:pPr>
              <w:spacing w:after="0" w:line="240" w:lineRule="auto"/>
            </w:pPr>
          </w:p>
        </w:tc>
        <w:tc>
          <w:tcPr>
            <w:tcW w:w="2880" w:type="dxa"/>
          </w:tcPr>
          <w:p w14:paraId="32CB3B9F">
            <w:pPr>
              <w:spacing w:after="0" w:line="240" w:lineRule="auto"/>
            </w:pPr>
            <w:r>
              <w:t>System.String</w:t>
            </w:r>
          </w:p>
        </w:tc>
      </w:tr>
      <w:tr w14:paraId="23D3DC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61E4FA">
            <w:pPr>
              <w:spacing w:after="0" w:line="240" w:lineRule="auto"/>
            </w:pPr>
            <w:r>
              <w:t>CITY</w:t>
            </w:r>
          </w:p>
        </w:tc>
        <w:tc>
          <w:tcPr>
            <w:tcW w:w="2880" w:type="dxa"/>
          </w:tcPr>
          <w:p w14:paraId="09B7F18C">
            <w:pPr>
              <w:spacing w:after="0" w:line="240" w:lineRule="auto"/>
            </w:pPr>
          </w:p>
        </w:tc>
        <w:tc>
          <w:tcPr>
            <w:tcW w:w="2880" w:type="dxa"/>
          </w:tcPr>
          <w:p w14:paraId="3BE843F4">
            <w:pPr>
              <w:spacing w:after="0" w:line="240" w:lineRule="auto"/>
            </w:pPr>
            <w:r>
              <w:t>System.String</w:t>
            </w:r>
          </w:p>
        </w:tc>
      </w:tr>
      <w:tr w14:paraId="5C99F2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F6A144">
            <w:pPr>
              <w:spacing w:after="0" w:line="240" w:lineRule="auto"/>
            </w:pPr>
            <w:r>
              <w:t>STATE</w:t>
            </w:r>
          </w:p>
        </w:tc>
        <w:tc>
          <w:tcPr>
            <w:tcW w:w="2880" w:type="dxa"/>
          </w:tcPr>
          <w:p w14:paraId="73A869DC">
            <w:pPr>
              <w:spacing w:after="0" w:line="240" w:lineRule="auto"/>
            </w:pPr>
          </w:p>
        </w:tc>
        <w:tc>
          <w:tcPr>
            <w:tcW w:w="2880" w:type="dxa"/>
          </w:tcPr>
          <w:p w14:paraId="0F92B5C5">
            <w:pPr>
              <w:spacing w:after="0" w:line="240" w:lineRule="auto"/>
            </w:pPr>
            <w:r>
              <w:t>System.String</w:t>
            </w:r>
          </w:p>
        </w:tc>
      </w:tr>
      <w:tr w14:paraId="5EEA67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C45DFD">
            <w:pPr>
              <w:spacing w:after="0" w:line="240" w:lineRule="auto"/>
            </w:pPr>
            <w:r>
              <w:t>UPLOAD_FLAG</w:t>
            </w:r>
          </w:p>
        </w:tc>
        <w:tc>
          <w:tcPr>
            <w:tcW w:w="2880" w:type="dxa"/>
          </w:tcPr>
          <w:p w14:paraId="64F2761A">
            <w:pPr>
              <w:spacing w:after="0" w:line="240" w:lineRule="auto"/>
            </w:pPr>
          </w:p>
        </w:tc>
        <w:tc>
          <w:tcPr>
            <w:tcW w:w="2880" w:type="dxa"/>
          </w:tcPr>
          <w:p w14:paraId="5067EBF1">
            <w:pPr>
              <w:spacing w:after="0" w:line="240" w:lineRule="auto"/>
            </w:pPr>
            <w:r>
              <w:t>System.String</w:t>
            </w:r>
          </w:p>
        </w:tc>
      </w:tr>
      <w:tr w14:paraId="661B38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B02AE3">
            <w:pPr>
              <w:spacing w:after="0" w:line="240" w:lineRule="auto"/>
            </w:pPr>
            <w:r>
              <w:t>UPLOAD_MSG</w:t>
            </w:r>
          </w:p>
        </w:tc>
        <w:tc>
          <w:tcPr>
            <w:tcW w:w="2880" w:type="dxa"/>
          </w:tcPr>
          <w:p w14:paraId="09E8C835">
            <w:pPr>
              <w:spacing w:after="0" w:line="240" w:lineRule="auto"/>
            </w:pPr>
          </w:p>
        </w:tc>
        <w:tc>
          <w:tcPr>
            <w:tcW w:w="2880" w:type="dxa"/>
          </w:tcPr>
          <w:p w14:paraId="4575F386">
            <w:pPr>
              <w:spacing w:after="0" w:line="240" w:lineRule="auto"/>
            </w:pPr>
            <w:r>
              <w:t>System.String</w:t>
            </w:r>
          </w:p>
        </w:tc>
      </w:tr>
      <w:tr w14:paraId="308D66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A0C846">
            <w:pPr>
              <w:spacing w:after="0" w:line="240" w:lineRule="auto"/>
            </w:pPr>
            <w:r>
              <w:t>SUBITEMID</w:t>
            </w:r>
          </w:p>
        </w:tc>
        <w:tc>
          <w:tcPr>
            <w:tcW w:w="2880" w:type="dxa"/>
          </w:tcPr>
          <w:p w14:paraId="56772D22">
            <w:pPr>
              <w:spacing w:after="0" w:line="240" w:lineRule="auto"/>
            </w:pPr>
          </w:p>
        </w:tc>
        <w:tc>
          <w:tcPr>
            <w:tcW w:w="2880" w:type="dxa"/>
          </w:tcPr>
          <w:p w14:paraId="09C09BE6">
            <w:pPr>
              <w:spacing w:after="0" w:line="240" w:lineRule="auto"/>
            </w:pPr>
            <w:r>
              <w:t>System.String</w:t>
            </w:r>
          </w:p>
        </w:tc>
      </w:tr>
    </w:tbl>
    <w:p w14:paraId="1A14DB80"/>
    <w:p w14:paraId="25F4CD9F">
      <w:pPr>
        <w:pStyle w:val="4"/>
      </w:pPr>
      <w:r>
        <w:t>表：t_road_base：t_road_base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DA667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D1C631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6421C1D9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70F238FD">
            <w:pPr>
              <w:spacing w:after="0" w:line="240" w:lineRule="auto"/>
            </w:pPr>
            <w:r>
              <w:t>字段类型（C#）</w:t>
            </w:r>
          </w:p>
        </w:tc>
      </w:tr>
      <w:tr w14:paraId="760467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10CCED84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3E80DD16">
            <w:pPr>
              <w:spacing w:after="0" w:line="240" w:lineRule="auto"/>
            </w:pPr>
          </w:p>
        </w:tc>
        <w:tc>
          <w:tcPr>
            <w:tcW w:w="2880" w:type="dxa"/>
          </w:tcPr>
          <w:p w14:paraId="73B3FECB">
            <w:pPr>
              <w:spacing w:after="0" w:line="240" w:lineRule="auto"/>
            </w:pPr>
            <w:r>
              <w:t>System.String</w:t>
            </w:r>
          </w:p>
        </w:tc>
      </w:tr>
      <w:tr w14:paraId="2F552F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1841B9">
            <w:pPr>
              <w:spacing w:after="0" w:line="240" w:lineRule="auto"/>
            </w:pPr>
            <w:r>
              <w:t>ROADID</w:t>
            </w:r>
          </w:p>
        </w:tc>
        <w:tc>
          <w:tcPr>
            <w:tcW w:w="2880" w:type="dxa"/>
          </w:tcPr>
          <w:p w14:paraId="48FC4A86">
            <w:pPr>
              <w:spacing w:after="0" w:line="240" w:lineRule="auto"/>
            </w:pPr>
          </w:p>
        </w:tc>
        <w:tc>
          <w:tcPr>
            <w:tcW w:w="2880" w:type="dxa"/>
          </w:tcPr>
          <w:p w14:paraId="2E042D95">
            <w:pPr>
              <w:spacing w:after="0" w:line="240" w:lineRule="auto"/>
            </w:pPr>
            <w:r>
              <w:t>System.String</w:t>
            </w:r>
          </w:p>
        </w:tc>
      </w:tr>
      <w:tr w14:paraId="484D1C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B7D5FD">
            <w:pPr>
              <w:spacing w:after="0" w:line="240" w:lineRule="auto"/>
            </w:pPr>
            <w:r>
              <w:t>ROADNAME</w:t>
            </w:r>
          </w:p>
        </w:tc>
        <w:tc>
          <w:tcPr>
            <w:tcW w:w="2880" w:type="dxa"/>
          </w:tcPr>
          <w:p w14:paraId="45339C9A">
            <w:pPr>
              <w:spacing w:after="0" w:line="240" w:lineRule="auto"/>
            </w:pPr>
          </w:p>
        </w:tc>
        <w:tc>
          <w:tcPr>
            <w:tcW w:w="2880" w:type="dxa"/>
          </w:tcPr>
          <w:p w14:paraId="2375F013">
            <w:pPr>
              <w:spacing w:after="0" w:line="240" w:lineRule="auto"/>
            </w:pPr>
            <w:r>
              <w:t>System.String</w:t>
            </w:r>
          </w:p>
        </w:tc>
      </w:tr>
      <w:tr w14:paraId="3EEE8E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C2AD52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550F450B">
            <w:pPr>
              <w:spacing w:after="0" w:line="240" w:lineRule="auto"/>
            </w:pPr>
          </w:p>
        </w:tc>
        <w:tc>
          <w:tcPr>
            <w:tcW w:w="2880" w:type="dxa"/>
          </w:tcPr>
          <w:p w14:paraId="7B593911">
            <w:pPr>
              <w:spacing w:after="0" w:line="240" w:lineRule="auto"/>
            </w:pPr>
            <w:r>
              <w:t>System.String</w:t>
            </w:r>
          </w:p>
        </w:tc>
      </w:tr>
      <w:tr w14:paraId="75F5B5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990854">
            <w:pPr>
              <w:spacing w:after="0" w:line="240" w:lineRule="auto"/>
            </w:pPr>
            <w:r>
              <w:t>ROADTYPE</w:t>
            </w:r>
          </w:p>
        </w:tc>
        <w:tc>
          <w:tcPr>
            <w:tcW w:w="2880" w:type="dxa"/>
          </w:tcPr>
          <w:p w14:paraId="462EB0E1">
            <w:pPr>
              <w:spacing w:after="0" w:line="240" w:lineRule="auto"/>
            </w:pPr>
          </w:p>
        </w:tc>
        <w:tc>
          <w:tcPr>
            <w:tcW w:w="2880" w:type="dxa"/>
          </w:tcPr>
          <w:p w14:paraId="1B074705">
            <w:pPr>
              <w:spacing w:after="0" w:line="240" w:lineRule="auto"/>
            </w:pPr>
            <w:r>
              <w:t>System.String</w:t>
            </w:r>
          </w:p>
        </w:tc>
      </w:tr>
      <w:tr w14:paraId="799D80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2F41DE">
            <w:pPr>
              <w:spacing w:after="0" w:line="240" w:lineRule="auto"/>
            </w:pPr>
            <w:r>
              <w:t>ADDR_COUNT</w:t>
            </w:r>
          </w:p>
        </w:tc>
        <w:tc>
          <w:tcPr>
            <w:tcW w:w="2880" w:type="dxa"/>
          </w:tcPr>
          <w:p w14:paraId="5E4B883D">
            <w:pPr>
              <w:spacing w:after="0" w:line="240" w:lineRule="auto"/>
            </w:pPr>
          </w:p>
        </w:tc>
        <w:tc>
          <w:tcPr>
            <w:tcW w:w="2880" w:type="dxa"/>
          </w:tcPr>
          <w:p w14:paraId="046C015C">
            <w:pPr>
              <w:spacing w:after="0" w:line="240" w:lineRule="auto"/>
            </w:pPr>
            <w:r>
              <w:t>System.String</w:t>
            </w:r>
          </w:p>
        </w:tc>
      </w:tr>
      <w:tr w14:paraId="0CD868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BEA042">
            <w:pPr>
              <w:spacing w:after="0" w:line="240" w:lineRule="auto"/>
            </w:pPr>
            <w:r>
              <w:t>TRANS_TYPE</w:t>
            </w:r>
          </w:p>
        </w:tc>
        <w:tc>
          <w:tcPr>
            <w:tcW w:w="2880" w:type="dxa"/>
          </w:tcPr>
          <w:p w14:paraId="6C948868">
            <w:pPr>
              <w:spacing w:after="0" w:line="240" w:lineRule="auto"/>
            </w:pPr>
          </w:p>
        </w:tc>
        <w:tc>
          <w:tcPr>
            <w:tcW w:w="2880" w:type="dxa"/>
          </w:tcPr>
          <w:p w14:paraId="4B2B34CF">
            <w:pPr>
              <w:spacing w:after="0" w:line="240" w:lineRule="auto"/>
            </w:pPr>
            <w:r>
              <w:t>System.String</w:t>
            </w:r>
          </w:p>
        </w:tc>
      </w:tr>
      <w:tr w14:paraId="7EB2AE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1E7D42">
            <w:pPr>
              <w:spacing w:after="0" w:line="240" w:lineRule="auto"/>
            </w:pPr>
            <w:r>
              <w:t>MILEAGE</w:t>
            </w:r>
          </w:p>
        </w:tc>
        <w:tc>
          <w:tcPr>
            <w:tcW w:w="2880" w:type="dxa"/>
          </w:tcPr>
          <w:p w14:paraId="16CC6B36">
            <w:pPr>
              <w:spacing w:after="0" w:line="240" w:lineRule="auto"/>
            </w:pPr>
          </w:p>
        </w:tc>
        <w:tc>
          <w:tcPr>
            <w:tcW w:w="2880" w:type="dxa"/>
          </w:tcPr>
          <w:p w14:paraId="50D2FF00">
            <w:pPr>
              <w:spacing w:after="0" w:line="240" w:lineRule="auto"/>
            </w:pPr>
            <w:r>
              <w:t>System.String</w:t>
            </w:r>
          </w:p>
        </w:tc>
      </w:tr>
      <w:tr w14:paraId="6E0007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41BB54">
            <w:pPr>
              <w:spacing w:after="0" w:line="240" w:lineRule="auto"/>
            </w:pPr>
            <w:r>
              <w:t>PASS_ADD</w:t>
            </w:r>
          </w:p>
        </w:tc>
        <w:tc>
          <w:tcPr>
            <w:tcW w:w="2880" w:type="dxa"/>
          </w:tcPr>
          <w:p w14:paraId="2D433100">
            <w:pPr>
              <w:spacing w:after="0" w:line="240" w:lineRule="auto"/>
            </w:pPr>
          </w:p>
        </w:tc>
        <w:tc>
          <w:tcPr>
            <w:tcW w:w="2880" w:type="dxa"/>
          </w:tcPr>
          <w:p w14:paraId="38A30B62">
            <w:pPr>
              <w:spacing w:after="0" w:line="240" w:lineRule="auto"/>
            </w:pPr>
            <w:r>
              <w:t>System.String</w:t>
            </w:r>
          </w:p>
        </w:tc>
      </w:tr>
      <w:tr w14:paraId="56B154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649C7E">
            <w:pPr>
              <w:spacing w:after="0" w:line="240" w:lineRule="auto"/>
            </w:pPr>
            <w:r>
              <w:t>FINISHDAYS</w:t>
            </w:r>
          </w:p>
        </w:tc>
        <w:tc>
          <w:tcPr>
            <w:tcW w:w="2880" w:type="dxa"/>
          </w:tcPr>
          <w:p w14:paraId="75C81218">
            <w:pPr>
              <w:spacing w:after="0" w:line="240" w:lineRule="auto"/>
            </w:pPr>
          </w:p>
        </w:tc>
        <w:tc>
          <w:tcPr>
            <w:tcW w:w="2880" w:type="dxa"/>
          </w:tcPr>
          <w:p w14:paraId="2DE6D3AA">
            <w:pPr>
              <w:spacing w:after="0" w:line="240" w:lineRule="auto"/>
            </w:pPr>
            <w:r>
              <w:t>System.String</w:t>
            </w:r>
          </w:p>
        </w:tc>
      </w:tr>
      <w:tr w14:paraId="68CC81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2280B68E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310C9E8D">
            <w:pPr>
              <w:spacing w:after="0" w:line="240" w:lineRule="auto"/>
            </w:pPr>
          </w:p>
        </w:tc>
        <w:tc>
          <w:tcPr>
            <w:tcW w:w="2880" w:type="dxa"/>
          </w:tcPr>
          <w:p w14:paraId="78AFA770">
            <w:pPr>
              <w:spacing w:after="0" w:line="240" w:lineRule="auto"/>
            </w:pPr>
            <w:r>
              <w:t>System.String</w:t>
            </w:r>
          </w:p>
        </w:tc>
      </w:tr>
      <w:tr w14:paraId="16A417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2B72F365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2D688020">
            <w:pPr>
              <w:spacing w:after="0" w:line="240" w:lineRule="auto"/>
            </w:pPr>
          </w:p>
        </w:tc>
        <w:tc>
          <w:tcPr>
            <w:tcW w:w="2880" w:type="dxa"/>
          </w:tcPr>
          <w:p w14:paraId="4F5EB0E2">
            <w:pPr>
              <w:spacing w:after="0" w:line="240" w:lineRule="auto"/>
            </w:pPr>
            <w:r>
              <w:t>System.String</w:t>
            </w:r>
          </w:p>
        </w:tc>
      </w:tr>
      <w:tr w14:paraId="5A7AFA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5D17BD">
            <w:pPr>
              <w:spacing w:after="0" w:line="240" w:lineRule="auto"/>
            </w:pPr>
            <w:r>
              <w:t>LOADID</w:t>
            </w:r>
          </w:p>
        </w:tc>
        <w:tc>
          <w:tcPr>
            <w:tcW w:w="2880" w:type="dxa"/>
          </w:tcPr>
          <w:p w14:paraId="5D91E69B">
            <w:pPr>
              <w:spacing w:after="0" w:line="240" w:lineRule="auto"/>
            </w:pPr>
          </w:p>
        </w:tc>
        <w:tc>
          <w:tcPr>
            <w:tcW w:w="2880" w:type="dxa"/>
          </w:tcPr>
          <w:p w14:paraId="28C063BF">
            <w:pPr>
              <w:spacing w:after="0" w:line="240" w:lineRule="auto"/>
            </w:pPr>
            <w:r>
              <w:t>System.String</w:t>
            </w:r>
          </w:p>
        </w:tc>
      </w:tr>
      <w:tr w14:paraId="4749CB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8FABF4">
            <w:pPr>
              <w:spacing w:after="0" w:line="240" w:lineRule="auto"/>
            </w:pPr>
            <w:r>
              <w:t>TRUCKNO</w:t>
            </w:r>
          </w:p>
        </w:tc>
        <w:tc>
          <w:tcPr>
            <w:tcW w:w="2880" w:type="dxa"/>
          </w:tcPr>
          <w:p w14:paraId="6C6A94D0">
            <w:pPr>
              <w:spacing w:after="0" w:line="240" w:lineRule="auto"/>
            </w:pPr>
          </w:p>
        </w:tc>
        <w:tc>
          <w:tcPr>
            <w:tcW w:w="2880" w:type="dxa"/>
          </w:tcPr>
          <w:p w14:paraId="660E5284">
            <w:pPr>
              <w:spacing w:after="0" w:line="240" w:lineRule="auto"/>
            </w:pPr>
            <w:r>
              <w:t>System.String</w:t>
            </w:r>
          </w:p>
        </w:tc>
      </w:tr>
      <w:tr w14:paraId="7A7E86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D944FD">
            <w:pPr>
              <w:spacing w:after="0" w:line="240" w:lineRule="auto"/>
            </w:pPr>
            <w:r>
              <w:t>SHIP_AREA_NO</w:t>
            </w:r>
          </w:p>
        </w:tc>
        <w:tc>
          <w:tcPr>
            <w:tcW w:w="2880" w:type="dxa"/>
          </w:tcPr>
          <w:p w14:paraId="546BD17D">
            <w:pPr>
              <w:spacing w:after="0" w:line="240" w:lineRule="auto"/>
            </w:pPr>
          </w:p>
        </w:tc>
        <w:tc>
          <w:tcPr>
            <w:tcW w:w="2880" w:type="dxa"/>
          </w:tcPr>
          <w:p w14:paraId="23BCCB49">
            <w:pPr>
              <w:spacing w:after="0" w:line="240" w:lineRule="auto"/>
            </w:pPr>
            <w:r>
              <w:t>System.String</w:t>
            </w:r>
          </w:p>
        </w:tc>
      </w:tr>
    </w:tbl>
    <w:p w14:paraId="7DAA5140"/>
    <w:p w14:paraId="24430D50">
      <w:pPr>
        <w:pStyle w:val="4"/>
      </w:pPr>
      <w:r>
        <w:t>表：t_stall：t_stall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8AB94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AFE270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60DFF9E9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496EA89F">
            <w:pPr>
              <w:spacing w:after="0" w:line="240" w:lineRule="auto"/>
            </w:pPr>
            <w:r>
              <w:t>字段类型（C#）</w:t>
            </w:r>
          </w:p>
        </w:tc>
      </w:tr>
      <w:tr w14:paraId="6C0FF3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258B2D">
            <w:pPr>
              <w:spacing w:after="0" w:line="240" w:lineRule="auto"/>
            </w:pPr>
            <w:r>
              <w:t>STALLNO</w:t>
            </w:r>
          </w:p>
        </w:tc>
        <w:tc>
          <w:tcPr>
            <w:tcW w:w="2880" w:type="dxa"/>
          </w:tcPr>
          <w:p w14:paraId="2E96002B">
            <w:pPr>
              <w:spacing w:after="0" w:line="240" w:lineRule="auto"/>
            </w:pPr>
          </w:p>
        </w:tc>
        <w:tc>
          <w:tcPr>
            <w:tcW w:w="2880" w:type="dxa"/>
          </w:tcPr>
          <w:p w14:paraId="1165AE69">
            <w:pPr>
              <w:spacing w:after="0" w:line="240" w:lineRule="auto"/>
            </w:pPr>
            <w:r>
              <w:t>System.String</w:t>
            </w:r>
          </w:p>
        </w:tc>
      </w:tr>
      <w:tr w14:paraId="77CDA4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808A67">
            <w:pPr>
              <w:spacing w:after="0" w:line="240" w:lineRule="auto"/>
            </w:pPr>
            <w:r>
              <w:t>ZONENO</w:t>
            </w:r>
          </w:p>
        </w:tc>
        <w:tc>
          <w:tcPr>
            <w:tcW w:w="2880" w:type="dxa"/>
          </w:tcPr>
          <w:p w14:paraId="78A156A0">
            <w:pPr>
              <w:spacing w:after="0" w:line="240" w:lineRule="auto"/>
            </w:pPr>
          </w:p>
        </w:tc>
        <w:tc>
          <w:tcPr>
            <w:tcW w:w="2880" w:type="dxa"/>
          </w:tcPr>
          <w:p w14:paraId="4F666FFE">
            <w:pPr>
              <w:spacing w:after="0" w:line="240" w:lineRule="auto"/>
            </w:pPr>
            <w:r>
              <w:t>System.String</w:t>
            </w:r>
          </w:p>
        </w:tc>
      </w:tr>
      <w:tr w14:paraId="13B59B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573621">
            <w:pPr>
              <w:spacing w:after="0" w:line="240" w:lineRule="auto"/>
            </w:pPr>
            <w:r>
              <w:t>BUSNO</w:t>
            </w:r>
          </w:p>
        </w:tc>
        <w:tc>
          <w:tcPr>
            <w:tcW w:w="2880" w:type="dxa"/>
          </w:tcPr>
          <w:p w14:paraId="1DA028E4">
            <w:pPr>
              <w:spacing w:after="0" w:line="240" w:lineRule="auto"/>
            </w:pPr>
          </w:p>
        </w:tc>
        <w:tc>
          <w:tcPr>
            <w:tcW w:w="2880" w:type="dxa"/>
          </w:tcPr>
          <w:p w14:paraId="48941E62">
            <w:pPr>
              <w:spacing w:after="0" w:line="240" w:lineRule="auto"/>
            </w:pPr>
            <w:r>
              <w:t>System.String</w:t>
            </w:r>
          </w:p>
        </w:tc>
      </w:tr>
      <w:tr w14:paraId="213C23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714BB6">
            <w:pPr>
              <w:spacing w:after="0" w:line="240" w:lineRule="auto"/>
            </w:pPr>
            <w:r>
              <w:t>STALLNAME</w:t>
            </w:r>
          </w:p>
        </w:tc>
        <w:tc>
          <w:tcPr>
            <w:tcW w:w="2880" w:type="dxa"/>
          </w:tcPr>
          <w:p w14:paraId="14B69FE1">
            <w:pPr>
              <w:spacing w:after="0" w:line="240" w:lineRule="auto"/>
            </w:pPr>
          </w:p>
        </w:tc>
        <w:tc>
          <w:tcPr>
            <w:tcW w:w="2880" w:type="dxa"/>
          </w:tcPr>
          <w:p w14:paraId="223A3685">
            <w:pPr>
              <w:spacing w:after="0" w:line="240" w:lineRule="auto"/>
            </w:pPr>
            <w:r>
              <w:t>System.String</w:t>
            </w:r>
          </w:p>
        </w:tc>
      </w:tr>
      <w:tr w14:paraId="4328F0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1E0221">
            <w:pPr>
              <w:spacing w:after="0" w:line="240" w:lineRule="auto"/>
            </w:pPr>
            <w:r>
              <w:t>STALLTYPE</w:t>
            </w:r>
          </w:p>
        </w:tc>
        <w:tc>
          <w:tcPr>
            <w:tcW w:w="2880" w:type="dxa"/>
          </w:tcPr>
          <w:p w14:paraId="47E69BA8">
            <w:pPr>
              <w:spacing w:after="0" w:line="240" w:lineRule="auto"/>
            </w:pPr>
          </w:p>
        </w:tc>
        <w:tc>
          <w:tcPr>
            <w:tcW w:w="2880" w:type="dxa"/>
          </w:tcPr>
          <w:p w14:paraId="5A74B0E3">
            <w:pPr>
              <w:spacing w:after="0" w:line="240" w:lineRule="auto"/>
            </w:pPr>
            <w:r>
              <w:t>System.String</w:t>
            </w:r>
          </w:p>
        </w:tc>
      </w:tr>
      <w:tr w14:paraId="06F045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58F7EC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24C84123">
            <w:pPr>
              <w:spacing w:after="0" w:line="240" w:lineRule="auto"/>
            </w:pPr>
          </w:p>
        </w:tc>
        <w:tc>
          <w:tcPr>
            <w:tcW w:w="2880" w:type="dxa"/>
          </w:tcPr>
          <w:p w14:paraId="27480449">
            <w:pPr>
              <w:spacing w:after="0" w:line="240" w:lineRule="auto"/>
            </w:pPr>
            <w:r>
              <w:t>System.String</w:t>
            </w:r>
          </w:p>
        </w:tc>
      </w:tr>
      <w:tr w14:paraId="1381F7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29D0CA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13A7D7FF">
            <w:pPr>
              <w:spacing w:after="0" w:line="240" w:lineRule="auto"/>
            </w:pPr>
          </w:p>
        </w:tc>
        <w:tc>
          <w:tcPr>
            <w:tcW w:w="2880" w:type="dxa"/>
          </w:tcPr>
          <w:p w14:paraId="61552A80">
            <w:pPr>
              <w:spacing w:after="0" w:line="240" w:lineRule="auto"/>
            </w:pPr>
            <w:r>
              <w:t>System.String</w:t>
            </w:r>
          </w:p>
        </w:tc>
      </w:tr>
      <w:tr w14:paraId="55FBFD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4544EF">
            <w:pPr>
              <w:spacing w:after="0" w:line="240" w:lineRule="auto"/>
            </w:pPr>
            <w:r>
              <w:t>CHARGE</w:t>
            </w:r>
          </w:p>
        </w:tc>
        <w:tc>
          <w:tcPr>
            <w:tcW w:w="2880" w:type="dxa"/>
          </w:tcPr>
          <w:p w14:paraId="2168DDF1">
            <w:pPr>
              <w:spacing w:after="0" w:line="240" w:lineRule="auto"/>
            </w:pPr>
          </w:p>
        </w:tc>
        <w:tc>
          <w:tcPr>
            <w:tcW w:w="2880" w:type="dxa"/>
          </w:tcPr>
          <w:p w14:paraId="699E7BA9">
            <w:pPr>
              <w:spacing w:after="0" w:line="240" w:lineRule="auto"/>
            </w:pPr>
            <w:r>
              <w:t>System.String</w:t>
            </w:r>
          </w:p>
        </w:tc>
      </w:tr>
      <w:tr w14:paraId="5A224A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E30015">
            <w:pPr>
              <w:spacing w:after="0" w:line="240" w:lineRule="auto"/>
            </w:pPr>
            <w:r>
              <w:t>SEALTYPE</w:t>
            </w:r>
          </w:p>
        </w:tc>
        <w:tc>
          <w:tcPr>
            <w:tcW w:w="2880" w:type="dxa"/>
          </w:tcPr>
          <w:p w14:paraId="3DD0D33D">
            <w:pPr>
              <w:spacing w:after="0" w:line="240" w:lineRule="auto"/>
            </w:pPr>
          </w:p>
        </w:tc>
        <w:tc>
          <w:tcPr>
            <w:tcW w:w="2880" w:type="dxa"/>
          </w:tcPr>
          <w:p w14:paraId="3C4EA127">
            <w:pPr>
              <w:spacing w:after="0" w:line="240" w:lineRule="auto"/>
            </w:pPr>
            <w:r>
              <w:t>System.String</w:t>
            </w:r>
          </w:p>
        </w:tc>
      </w:tr>
      <w:tr w14:paraId="215709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67DBE8">
            <w:pPr>
              <w:spacing w:after="0" w:line="240" w:lineRule="auto"/>
            </w:pPr>
            <w:r>
              <w:t>LAYER</w:t>
            </w:r>
          </w:p>
        </w:tc>
        <w:tc>
          <w:tcPr>
            <w:tcW w:w="2880" w:type="dxa"/>
          </w:tcPr>
          <w:p w14:paraId="0EBF585E">
            <w:pPr>
              <w:spacing w:after="0" w:line="240" w:lineRule="auto"/>
            </w:pPr>
          </w:p>
        </w:tc>
        <w:tc>
          <w:tcPr>
            <w:tcW w:w="2880" w:type="dxa"/>
          </w:tcPr>
          <w:p w14:paraId="5A58BD92">
            <w:pPr>
              <w:spacing w:after="0" w:line="240" w:lineRule="auto"/>
            </w:pPr>
            <w:r>
              <w:t>System.String</w:t>
            </w:r>
          </w:p>
        </w:tc>
      </w:tr>
      <w:tr w14:paraId="0D6E8A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05EE35">
            <w:pPr>
              <w:spacing w:after="0" w:line="240" w:lineRule="auto"/>
            </w:pPr>
            <w:r>
              <w:t>DISTANCE</w:t>
            </w:r>
          </w:p>
        </w:tc>
        <w:tc>
          <w:tcPr>
            <w:tcW w:w="2880" w:type="dxa"/>
          </w:tcPr>
          <w:p w14:paraId="00B0242D">
            <w:pPr>
              <w:spacing w:after="0" w:line="240" w:lineRule="auto"/>
            </w:pPr>
          </w:p>
        </w:tc>
        <w:tc>
          <w:tcPr>
            <w:tcW w:w="2880" w:type="dxa"/>
          </w:tcPr>
          <w:p w14:paraId="61B0F3AA">
            <w:pPr>
              <w:spacing w:after="0" w:line="240" w:lineRule="auto"/>
            </w:pPr>
            <w:r>
              <w:t>System.String</w:t>
            </w:r>
          </w:p>
        </w:tc>
      </w:tr>
      <w:tr w14:paraId="1925E5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916AC3">
            <w:pPr>
              <w:spacing w:after="0" w:line="240" w:lineRule="auto"/>
            </w:pPr>
            <w:r>
              <w:t>HEIGHT</w:t>
            </w:r>
          </w:p>
        </w:tc>
        <w:tc>
          <w:tcPr>
            <w:tcW w:w="2880" w:type="dxa"/>
          </w:tcPr>
          <w:p w14:paraId="386B9712">
            <w:pPr>
              <w:spacing w:after="0" w:line="240" w:lineRule="auto"/>
            </w:pPr>
          </w:p>
        </w:tc>
        <w:tc>
          <w:tcPr>
            <w:tcW w:w="2880" w:type="dxa"/>
          </w:tcPr>
          <w:p w14:paraId="09653FE8">
            <w:pPr>
              <w:spacing w:after="0" w:line="240" w:lineRule="auto"/>
            </w:pPr>
            <w:r>
              <w:t>System.String</w:t>
            </w:r>
          </w:p>
        </w:tc>
      </w:tr>
      <w:tr w14:paraId="233C8C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B5530C">
            <w:pPr>
              <w:spacing w:after="0" w:line="240" w:lineRule="auto"/>
            </w:pPr>
            <w:r>
              <w:t>WIDTH</w:t>
            </w:r>
          </w:p>
        </w:tc>
        <w:tc>
          <w:tcPr>
            <w:tcW w:w="2880" w:type="dxa"/>
          </w:tcPr>
          <w:p w14:paraId="1C6040E7">
            <w:pPr>
              <w:spacing w:after="0" w:line="240" w:lineRule="auto"/>
            </w:pPr>
          </w:p>
        </w:tc>
        <w:tc>
          <w:tcPr>
            <w:tcW w:w="2880" w:type="dxa"/>
          </w:tcPr>
          <w:p w14:paraId="074239D3">
            <w:pPr>
              <w:spacing w:after="0" w:line="240" w:lineRule="auto"/>
            </w:pPr>
            <w:r>
              <w:t>System.String</w:t>
            </w:r>
          </w:p>
        </w:tc>
      </w:tr>
      <w:tr w14:paraId="6880A3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ECE4F4">
            <w:pPr>
              <w:spacing w:after="0" w:line="240" w:lineRule="auto"/>
            </w:pPr>
            <w:r>
              <w:t>DEPTH</w:t>
            </w:r>
          </w:p>
        </w:tc>
        <w:tc>
          <w:tcPr>
            <w:tcW w:w="2880" w:type="dxa"/>
          </w:tcPr>
          <w:p w14:paraId="555872D8">
            <w:pPr>
              <w:spacing w:after="0" w:line="240" w:lineRule="auto"/>
            </w:pPr>
          </w:p>
        </w:tc>
        <w:tc>
          <w:tcPr>
            <w:tcW w:w="2880" w:type="dxa"/>
          </w:tcPr>
          <w:p w14:paraId="2D415291">
            <w:pPr>
              <w:spacing w:after="0" w:line="240" w:lineRule="auto"/>
            </w:pPr>
            <w:r>
              <w:t>System.String</w:t>
            </w:r>
          </w:p>
        </w:tc>
      </w:tr>
      <w:tr w14:paraId="5136B8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47F1A8">
            <w:pPr>
              <w:spacing w:after="0" w:line="240" w:lineRule="auto"/>
            </w:pPr>
            <w:r>
              <w:t>WEIGHT</w:t>
            </w:r>
          </w:p>
        </w:tc>
        <w:tc>
          <w:tcPr>
            <w:tcW w:w="2880" w:type="dxa"/>
          </w:tcPr>
          <w:p w14:paraId="3A5B21D9">
            <w:pPr>
              <w:spacing w:after="0" w:line="240" w:lineRule="auto"/>
            </w:pPr>
          </w:p>
        </w:tc>
        <w:tc>
          <w:tcPr>
            <w:tcW w:w="2880" w:type="dxa"/>
          </w:tcPr>
          <w:p w14:paraId="31E4A872">
            <w:pPr>
              <w:spacing w:after="0" w:line="240" w:lineRule="auto"/>
            </w:pPr>
            <w:r>
              <w:t>System.String</w:t>
            </w:r>
          </w:p>
        </w:tc>
      </w:tr>
      <w:tr w14:paraId="374EEB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654C64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0F13A501">
            <w:pPr>
              <w:spacing w:after="0" w:line="240" w:lineRule="auto"/>
            </w:pPr>
          </w:p>
        </w:tc>
        <w:tc>
          <w:tcPr>
            <w:tcW w:w="2880" w:type="dxa"/>
          </w:tcPr>
          <w:p w14:paraId="038488C0">
            <w:pPr>
              <w:spacing w:after="0" w:line="240" w:lineRule="auto"/>
            </w:pPr>
            <w:r>
              <w:t>System.String</w:t>
            </w:r>
          </w:p>
        </w:tc>
      </w:tr>
      <w:tr w14:paraId="7C24E2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26EC9E">
            <w:pPr>
              <w:spacing w:after="0" w:line="240" w:lineRule="auto"/>
            </w:pPr>
            <w:r>
              <w:t>C_WMS_ZONENO</w:t>
            </w:r>
          </w:p>
        </w:tc>
        <w:tc>
          <w:tcPr>
            <w:tcW w:w="2880" w:type="dxa"/>
          </w:tcPr>
          <w:p w14:paraId="15F64A46">
            <w:pPr>
              <w:spacing w:after="0" w:line="240" w:lineRule="auto"/>
            </w:pPr>
          </w:p>
        </w:tc>
        <w:tc>
          <w:tcPr>
            <w:tcW w:w="2880" w:type="dxa"/>
          </w:tcPr>
          <w:p w14:paraId="28E52A4E">
            <w:pPr>
              <w:spacing w:after="0" w:line="240" w:lineRule="auto"/>
            </w:pPr>
            <w:r>
              <w:t>System.String</w:t>
            </w:r>
          </w:p>
        </w:tc>
      </w:tr>
      <w:tr w14:paraId="1E8C92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81728B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4B7BAE83">
            <w:pPr>
              <w:spacing w:after="0" w:line="240" w:lineRule="auto"/>
            </w:pPr>
          </w:p>
        </w:tc>
        <w:tc>
          <w:tcPr>
            <w:tcW w:w="2880" w:type="dxa"/>
          </w:tcPr>
          <w:p w14:paraId="61613C01">
            <w:pPr>
              <w:spacing w:after="0" w:line="240" w:lineRule="auto"/>
            </w:pPr>
            <w:r>
              <w:t>System.String</w:t>
            </w:r>
          </w:p>
        </w:tc>
      </w:tr>
      <w:tr w14:paraId="1E1C94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3C3F18">
            <w:pPr>
              <w:spacing w:after="0" w:line="240" w:lineRule="auto"/>
            </w:pPr>
            <w:r>
              <w:t>PARENT_CLASSCODE</w:t>
            </w:r>
          </w:p>
        </w:tc>
        <w:tc>
          <w:tcPr>
            <w:tcW w:w="2880" w:type="dxa"/>
          </w:tcPr>
          <w:p w14:paraId="3B56E3F1">
            <w:pPr>
              <w:spacing w:after="0" w:line="240" w:lineRule="auto"/>
            </w:pPr>
          </w:p>
        </w:tc>
        <w:tc>
          <w:tcPr>
            <w:tcW w:w="2880" w:type="dxa"/>
          </w:tcPr>
          <w:p w14:paraId="70D6F666">
            <w:pPr>
              <w:spacing w:after="0" w:line="240" w:lineRule="auto"/>
            </w:pPr>
            <w:r>
              <w:t>System.String</w:t>
            </w:r>
          </w:p>
        </w:tc>
      </w:tr>
      <w:tr w14:paraId="6DA6F7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2EF7A9">
            <w:pPr>
              <w:spacing w:after="0" w:line="240" w:lineRule="auto"/>
            </w:pPr>
            <w:r>
              <w:t>CHILD_CLASSCODE</w:t>
            </w:r>
          </w:p>
        </w:tc>
        <w:tc>
          <w:tcPr>
            <w:tcW w:w="2880" w:type="dxa"/>
          </w:tcPr>
          <w:p w14:paraId="68798796">
            <w:pPr>
              <w:spacing w:after="0" w:line="240" w:lineRule="auto"/>
            </w:pPr>
          </w:p>
        </w:tc>
        <w:tc>
          <w:tcPr>
            <w:tcW w:w="2880" w:type="dxa"/>
          </w:tcPr>
          <w:p w14:paraId="41AEBCEE">
            <w:pPr>
              <w:spacing w:after="0" w:line="240" w:lineRule="auto"/>
            </w:pPr>
            <w:r>
              <w:t>System.String</w:t>
            </w:r>
          </w:p>
        </w:tc>
      </w:tr>
      <w:tr w14:paraId="7B7CAF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91FCE1">
            <w:pPr>
              <w:spacing w:after="0" w:line="240" w:lineRule="auto"/>
            </w:pPr>
            <w:r>
              <w:t>PICKAREANO</w:t>
            </w:r>
          </w:p>
        </w:tc>
        <w:tc>
          <w:tcPr>
            <w:tcW w:w="2880" w:type="dxa"/>
          </w:tcPr>
          <w:p w14:paraId="75942799">
            <w:pPr>
              <w:spacing w:after="0" w:line="240" w:lineRule="auto"/>
            </w:pPr>
          </w:p>
        </w:tc>
        <w:tc>
          <w:tcPr>
            <w:tcW w:w="2880" w:type="dxa"/>
          </w:tcPr>
          <w:p w14:paraId="198F2059">
            <w:pPr>
              <w:spacing w:after="0" w:line="240" w:lineRule="auto"/>
            </w:pPr>
            <w:r>
              <w:t>System.String</w:t>
            </w:r>
          </w:p>
        </w:tc>
      </w:tr>
      <w:tr w14:paraId="3D2F09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240627">
            <w:pPr>
              <w:spacing w:after="0" w:line="240" w:lineRule="auto"/>
            </w:pPr>
            <w:r>
              <w:t>WMS_PUTFREQ</w:t>
            </w:r>
          </w:p>
        </w:tc>
        <w:tc>
          <w:tcPr>
            <w:tcW w:w="2880" w:type="dxa"/>
          </w:tcPr>
          <w:p w14:paraId="19011E1A">
            <w:pPr>
              <w:spacing w:after="0" w:line="240" w:lineRule="auto"/>
            </w:pPr>
          </w:p>
        </w:tc>
        <w:tc>
          <w:tcPr>
            <w:tcW w:w="2880" w:type="dxa"/>
          </w:tcPr>
          <w:p w14:paraId="50CCF18D">
            <w:pPr>
              <w:spacing w:after="0" w:line="240" w:lineRule="auto"/>
            </w:pPr>
            <w:r>
              <w:t>System.String</w:t>
            </w:r>
          </w:p>
        </w:tc>
      </w:tr>
      <w:tr w14:paraId="2B5F5B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B722C6">
            <w:pPr>
              <w:spacing w:after="0" w:line="240" w:lineRule="auto"/>
            </w:pPr>
            <w:r>
              <w:t>WMS_GROUP</w:t>
            </w:r>
          </w:p>
        </w:tc>
        <w:tc>
          <w:tcPr>
            <w:tcW w:w="2880" w:type="dxa"/>
          </w:tcPr>
          <w:p w14:paraId="3271214F">
            <w:pPr>
              <w:spacing w:after="0" w:line="240" w:lineRule="auto"/>
            </w:pPr>
          </w:p>
        </w:tc>
        <w:tc>
          <w:tcPr>
            <w:tcW w:w="2880" w:type="dxa"/>
          </w:tcPr>
          <w:p w14:paraId="2631FF71">
            <w:pPr>
              <w:spacing w:after="0" w:line="240" w:lineRule="auto"/>
            </w:pPr>
            <w:r>
              <w:t>System.String</w:t>
            </w:r>
          </w:p>
        </w:tc>
      </w:tr>
      <w:tr w14:paraId="6F0F23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22876F">
            <w:pPr>
              <w:spacing w:after="0" w:line="240" w:lineRule="auto"/>
            </w:pPr>
            <w:r>
              <w:t>ROADWAY</w:t>
            </w:r>
          </w:p>
        </w:tc>
        <w:tc>
          <w:tcPr>
            <w:tcW w:w="2880" w:type="dxa"/>
          </w:tcPr>
          <w:p w14:paraId="6CC8BB60">
            <w:pPr>
              <w:spacing w:after="0" w:line="240" w:lineRule="auto"/>
            </w:pPr>
          </w:p>
        </w:tc>
        <w:tc>
          <w:tcPr>
            <w:tcW w:w="2880" w:type="dxa"/>
          </w:tcPr>
          <w:p w14:paraId="02102245">
            <w:pPr>
              <w:spacing w:after="0" w:line="240" w:lineRule="auto"/>
            </w:pPr>
            <w:r>
              <w:t>System.String</w:t>
            </w:r>
          </w:p>
        </w:tc>
      </w:tr>
      <w:tr w14:paraId="7C2524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48D77E">
            <w:pPr>
              <w:spacing w:after="0" w:line="240" w:lineRule="auto"/>
            </w:pPr>
            <w:r>
              <w:t>WMS_GROUP_IN</w:t>
            </w:r>
          </w:p>
        </w:tc>
        <w:tc>
          <w:tcPr>
            <w:tcW w:w="2880" w:type="dxa"/>
          </w:tcPr>
          <w:p w14:paraId="6233DC05">
            <w:pPr>
              <w:spacing w:after="0" w:line="240" w:lineRule="auto"/>
            </w:pPr>
          </w:p>
        </w:tc>
        <w:tc>
          <w:tcPr>
            <w:tcW w:w="2880" w:type="dxa"/>
          </w:tcPr>
          <w:p w14:paraId="318EFE2C">
            <w:pPr>
              <w:spacing w:after="0" w:line="240" w:lineRule="auto"/>
            </w:pPr>
            <w:r>
              <w:t>System.String</w:t>
            </w:r>
          </w:p>
        </w:tc>
      </w:tr>
      <w:tr w14:paraId="35EFB0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B9400A">
            <w:pPr>
              <w:spacing w:after="0" w:line="240" w:lineRule="auto"/>
            </w:pPr>
            <w:r>
              <w:t>NOT_PARTAKE</w:t>
            </w:r>
          </w:p>
        </w:tc>
        <w:tc>
          <w:tcPr>
            <w:tcW w:w="2880" w:type="dxa"/>
          </w:tcPr>
          <w:p w14:paraId="754FA566">
            <w:pPr>
              <w:spacing w:after="0" w:line="240" w:lineRule="auto"/>
            </w:pPr>
          </w:p>
        </w:tc>
        <w:tc>
          <w:tcPr>
            <w:tcW w:w="2880" w:type="dxa"/>
          </w:tcPr>
          <w:p w14:paraId="020DD624">
            <w:pPr>
              <w:spacing w:after="0" w:line="240" w:lineRule="auto"/>
            </w:pPr>
            <w:r>
              <w:t>System.String</w:t>
            </w:r>
          </w:p>
        </w:tc>
      </w:tr>
    </w:tbl>
    <w:p w14:paraId="0B3F8759"/>
    <w:p w14:paraId="3A43109F">
      <w:pPr>
        <w:pStyle w:val="4"/>
      </w:pPr>
      <w:r>
        <w:t>表：t_store_d：t_store_d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60E19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3667F8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5A3953B2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20FF5542">
            <w:pPr>
              <w:spacing w:after="0" w:line="240" w:lineRule="auto"/>
            </w:pPr>
            <w:r>
              <w:t>字段类型（C#）</w:t>
            </w:r>
          </w:p>
        </w:tc>
      </w:tr>
      <w:tr w14:paraId="12F943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717383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37CE3647">
            <w:pPr>
              <w:spacing w:after="0" w:line="240" w:lineRule="auto"/>
            </w:pPr>
          </w:p>
        </w:tc>
        <w:tc>
          <w:tcPr>
            <w:tcW w:w="2880" w:type="dxa"/>
          </w:tcPr>
          <w:p w14:paraId="32575383">
            <w:pPr>
              <w:spacing w:after="0" w:line="240" w:lineRule="auto"/>
            </w:pPr>
            <w:r>
              <w:t>System.String</w:t>
            </w:r>
          </w:p>
        </w:tc>
      </w:tr>
      <w:tr w14:paraId="19CCF4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C867B0">
            <w:pPr>
              <w:spacing w:after="0" w:line="240" w:lineRule="auto"/>
            </w:pPr>
            <w:r>
              <w:t>BUSNO</w:t>
            </w:r>
          </w:p>
        </w:tc>
        <w:tc>
          <w:tcPr>
            <w:tcW w:w="2880" w:type="dxa"/>
          </w:tcPr>
          <w:p w14:paraId="60A5A27A">
            <w:pPr>
              <w:spacing w:after="0" w:line="240" w:lineRule="auto"/>
            </w:pPr>
          </w:p>
        </w:tc>
        <w:tc>
          <w:tcPr>
            <w:tcW w:w="2880" w:type="dxa"/>
          </w:tcPr>
          <w:p w14:paraId="42BE97A4">
            <w:pPr>
              <w:spacing w:after="0" w:line="240" w:lineRule="auto"/>
            </w:pPr>
            <w:r>
              <w:t>System.String</w:t>
            </w:r>
          </w:p>
        </w:tc>
      </w:tr>
      <w:tr w14:paraId="281DD5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2E93B3">
            <w:pPr>
              <w:spacing w:after="0" w:line="240" w:lineRule="auto"/>
            </w:pPr>
            <w:r>
              <w:t>STALLNO</w:t>
            </w:r>
          </w:p>
        </w:tc>
        <w:tc>
          <w:tcPr>
            <w:tcW w:w="2880" w:type="dxa"/>
          </w:tcPr>
          <w:p w14:paraId="3C89E2A8">
            <w:pPr>
              <w:spacing w:after="0" w:line="240" w:lineRule="auto"/>
            </w:pPr>
          </w:p>
        </w:tc>
        <w:tc>
          <w:tcPr>
            <w:tcW w:w="2880" w:type="dxa"/>
          </w:tcPr>
          <w:p w14:paraId="18AD963B">
            <w:pPr>
              <w:spacing w:after="0" w:line="240" w:lineRule="auto"/>
            </w:pPr>
            <w:r>
              <w:t>System.String</w:t>
            </w:r>
          </w:p>
        </w:tc>
      </w:tr>
      <w:tr w14:paraId="4BED1C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A2136B">
            <w:pPr>
              <w:spacing w:after="0" w:line="240" w:lineRule="auto"/>
            </w:pPr>
            <w:r>
              <w:t>WAREID</w:t>
            </w:r>
          </w:p>
        </w:tc>
        <w:tc>
          <w:tcPr>
            <w:tcW w:w="2880" w:type="dxa"/>
          </w:tcPr>
          <w:p w14:paraId="53A0A04F">
            <w:pPr>
              <w:spacing w:after="0" w:line="240" w:lineRule="auto"/>
            </w:pPr>
          </w:p>
        </w:tc>
        <w:tc>
          <w:tcPr>
            <w:tcW w:w="2880" w:type="dxa"/>
          </w:tcPr>
          <w:p w14:paraId="442E0FF7">
            <w:pPr>
              <w:spacing w:after="0" w:line="240" w:lineRule="auto"/>
            </w:pPr>
            <w:r>
              <w:t>System.String</w:t>
            </w:r>
          </w:p>
        </w:tc>
      </w:tr>
      <w:tr w14:paraId="527AA7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0E4C69">
            <w:pPr>
              <w:spacing w:after="0" w:line="240" w:lineRule="auto"/>
            </w:pPr>
            <w:r>
              <w:t>BATID</w:t>
            </w:r>
          </w:p>
        </w:tc>
        <w:tc>
          <w:tcPr>
            <w:tcW w:w="2880" w:type="dxa"/>
          </w:tcPr>
          <w:p w14:paraId="2D46F7EC">
            <w:pPr>
              <w:spacing w:after="0" w:line="240" w:lineRule="auto"/>
            </w:pPr>
          </w:p>
        </w:tc>
        <w:tc>
          <w:tcPr>
            <w:tcW w:w="2880" w:type="dxa"/>
          </w:tcPr>
          <w:p w14:paraId="049EFB38">
            <w:pPr>
              <w:spacing w:after="0" w:line="240" w:lineRule="auto"/>
            </w:pPr>
            <w:r>
              <w:t>System.String</w:t>
            </w:r>
          </w:p>
        </w:tc>
      </w:tr>
      <w:tr w14:paraId="71CAA5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51EC71">
            <w:pPr>
              <w:spacing w:after="0" w:line="240" w:lineRule="auto"/>
            </w:pPr>
            <w:r>
              <w:t>WAREQTY</w:t>
            </w:r>
          </w:p>
        </w:tc>
        <w:tc>
          <w:tcPr>
            <w:tcW w:w="2880" w:type="dxa"/>
          </w:tcPr>
          <w:p w14:paraId="1F43754F">
            <w:pPr>
              <w:spacing w:after="0" w:line="240" w:lineRule="auto"/>
            </w:pPr>
          </w:p>
        </w:tc>
        <w:tc>
          <w:tcPr>
            <w:tcW w:w="2880" w:type="dxa"/>
          </w:tcPr>
          <w:p w14:paraId="5DADEE55">
            <w:pPr>
              <w:spacing w:after="0" w:line="240" w:lineRule="auto"/>
            </w:pPr>
            <w:r>
              <w:t>System.String</w:t>
            </w:r>
          </w:p>
        </w:tc>
      </w:tr>
      <w:tr w14:paraId="66A19B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FB8B57">
            <w:pPr>
              <w:spacing w:after="0" w:line="240" w:lineRule="auto"/>
            </w:pPr>
            <w:r>
              <w:t>AWAITQTY</w:t>
            </w:r>
          </w:p>
        </w:tc>
        <w:tc>
          <w:tcPr>
            <w:tcW w:w="2880" w:type="dxa"/>
          </w:tcPr>
          <w:p w14:paraId="347D3994">
            <w:pPr>
              <w:spacing w:after="0" w:line="240" w:lineRule="auto"/>
            </w:pPr>
          </w:p>
        </w:tc>
        <w:tc>
          <w:tcPr>
            <w:tcW w:w="2880" w:type="dxa"/>
          </w:tcPr>
          <w:p w14:paraId="09DD37C7">
            <w:pPr>
              <w:spacing w:after="0" w:line="240" w:lineRule="auto"/>
            </w:pPr>
            <w:r>
              <w:t>System.String</w:t>
            </w:r>
          </w:p>
        </w:tc>
      </w:tr>
      <w:tr w14:paraId="118294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6BAE69">
            <w:pPr>
              <w:spacing w:after="0" w:line="240" w:lineRule="auto"/>
            </w:pPr>
            <w:r>
              <w:t>PENDINGQTY</w:t>
            </w:r>
          </w:p>
        </w:tc>
        <w:tc>
          <w:tcPr>
            <w:tcW w:w="2880" w:type="dxa"/>
          </w:tcPr>
          <w:p w14:paraId="655BD20B">
            <w:pPr>
              <w:spacing w:after="0" w:line="240" w:lineRule="auto"/>
            </w:pPr>
          </w:p>
        </w:tc>
        <w:tc>
          <w:tcPr>
            <w:tcW w:w="2880" w:type="dxa"/>
          </w:tcPr>
          <w:p w14:paraId="430FD0E8">
            <w:pPr>
              <w:spacing w:after="0" w:line="240" w:lineRule="auto"/>
            </w:pPr>
            <w:r>
              <w:t>System.String</w:t>
            </w:r>
          </w:p>
        </w:tc>
      </w:tr>
      <w:tr w14:paraId="3E4D65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50699E">
            <w:pPr>
              <w:spacing w:after="0" w:line="240" w:lineRule="auto"/>
            </w:pPr>
            <w:r>
              <w:t>LASTMAINTAINDATE</w:t>
            </w:r>
          </w:p>
        </w:tc>
        <w:tc>
          <w:tcPr>
            <w:tcW w:w="2880" w:type="dxa"/>
          </w:tcPr>
          <w:p w14:paraId="29FE520D">
            <w:pPr>
              <w:spacing w:after="0" w:line="240" w:lineRule="auto"/>
            </w:pPr>
          </w:p>
        </w:tc>
        <w:tc>
          <w:tcPr>
            <w:tcW w:w="2880" w:type="dxa"/>
          </w:tcPr>
          <w:p w14:paraId="352EABC0">
            <w:pPr>
              <w:spacing w:after="0" w:line="240" w:lineRule="auto"/>
            </w:pPr>
            <w:r>
              <w:t>System.String</w:t>
            </w:r>
          </w:p>
        </w:tc>
      </w:tr>
      <w:tr w14:paraId="2C6D42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3CD27F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01C16CAC">
            <w:pPr>
              <w:spacing w:after="0" w:line="240" w:lineRule="auto"/>
            </w:pPr>
          </w:p>
        </w:tc>
        <w:tc>
          <w:tcPr>
            <w:tcW w:w="2880" w:type="dxa"/>
          </w:tcPr>
          <w:p w14:paraId="6328E650">
            <w:pPr>
              <w:spacing w:after="0" w:line="240" w:lineRule="auto"/>
            </w:pPr>
            <w:r>
              <w:t>System.String</w:t>
            </w:r>
          </w:p>
        </w:tc>
      </w:tr>
      <w:tr w14:paraId="4B9EA2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3D5D94">
            <w:pPr>
              <w:spacing w:after="0" w:line="240" w:lineRule="auto"/>
            </w:pPr>
            <w:r>
              <w:t>LASTACCDATE</w:t>
            </w:r>
          </w:p>
        </w:tc>
        <w:tc>
          <w:tcPr>
            <w:tcW w:w="2880" w:type="dxa"/>
          </w:tcPr>
          <w:p w14:paraId="6DF4AD3A">
            <w:pPr>
              <w:spacing w:after="0" w:line="240" w:lineRule="auto"/>
            </w:pPr>
          </w:p>
        </w:tc>
        <w:tc>
          <w:tcPr>
            <w:tcW w:w="2880" w:type="dxa"/>
          </w:tcPr>
          <w:p w14:paraId="542A743B">
            <w:pPr>
              <w:spacing w:after="0" w:line="240" w:lineRule="auto"/>
            </w:pPr>
            <w:r>
              <w:t>System.String</w:t>
            </w:r>
          </w:p>
        </w:tc>
      </w:tr>
      <w:tr w14:paraId="14288F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B511FA">
            <w:pPr>
              <w:spacing w:after="0" w:line="240" w:lineRule="auto"/>
            </w:pPr>
            <w:r>
              <w:t>WAREQTY_MIN</w:t>
            </w:r>
          </w:p>
        </w:tc>
        <w:tc>
          <w:tcPr>
            <w:tcW w:w="2880" w:type="dxa"/>
          </w:tcPr>
          <w:p w14:paraId="70BA991E">
            <w:pPr>
              <w:spacing w:after="0" w:line="240" w:lineRule="auto"/>
            </w:pPr>
          </w:p>
        </w:tc>
        <w:tc>
          <w:tcPr>
            <w:tcW w:w="2880" w:type="dxa"/>
          </w:tcPr>
          <w:p w14:paraId="4F3B19B4">
            <w:pPr>
              <w:spacing w:after="0" w:line="240" w:lineRule="auto"/>
            </w:pPr>
            <w:r>
              <w:t>System.String</w:t>
            </w:r>
          </w:p>
        </w:tc>
      </w:tr>
    </w:tbl>
    <w:p w14:paraId="4AA4833A"/>
    <w:p w14:paraId="17E4B83B">
      <w:pPr>
        <w:pStyle w:val="4"/>
      </w:pPr>
      <w:r>
        <w:t>表：t_store_i：t_store_i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7AC42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04AC26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652E745A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3AFC138B">
            <w:pPr>
              <w:spacing w:after="0" w:line="240" w:lineRule="auto"/>
            </w:pPr>
            <w:r>
              <w:t>字段类型（C#）</w:t>
            </w:r>
          </w:p>
        </w:tc>
      </w:tr>
      <w:tr w14:paraId="739002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595839">
            <w:pPr>
              <w:spacing w:after="0" w:line="240" w:lineRule="auto"/>
            </w:pPr>
            <w:r>
              <w:t>BATID</w:t>
            </w:r>
          </w:p>
        </w:tc>
        <w:tc>
          <w:tcPr>
            <w:tcW w:w="2880" w:type="dxa"/>
          </w:tcPr>
          <w:p w14:paraId="7C22E56D">
            <w:pPr>
              <w:spacing w:after="0" w:line="240" w:lineRule="auto"/>
            </w:pPr>
          </w:p>
        </w:tc>
        <w:tc>
          <w:tcPr>
            <w:tcW w:w="2880" w:type="dxa"/>
          </w:tcPr>
          <w:p w14:paraId="616B0F02">
            <w:pPr>
              <w:spacing w:after="0" w:line="240" w:lineRule="auto"/>
            </w:pPr>
            <w:r>
              <w:t>System.String</w:t>
            </w:r>
          </w:p>
        </w:tc>
      </w:tr>
      <w:tr w14:paraId="6B3DE9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1ACC0A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48FC8932">
            <w:pPr>
              <w:spacing w:after="0" w:line="240" w:lineRule="auto"/>
            </w:pPr>
          </w:p>
        </w:tc>
        <w:tc>
          <w:tcPr>
            <w:tcW w:w="2880" w:type="dxa"/>
          </w:tcPr>
          <w:p w14:paraId="13A4CDD9">
            <w:pPr>
              <w:spacing w:after="0" w:line="240" w:lineRule="auto"/>
            </w:pPr>
            <w:r>
              <w:t>System.String</w:t>
            </w:r>
          </w:p>
        </w:tc>
      </w:tr>
      <w:tr w14:paraId="51A2FF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07EB3C">
            <w:pPr>
              <w:spacing w:after="0" w:line="240" w:lineRule="auto"/>
            </w:pPr>
            <w:r>
              <w:t>WAREID</w:t>
            </w:r>
          </w:p>
        </w:tc>
        <w:tc>
          <w:tcPr>
            <w:tcW w:w="2880" w:type="dxa"/>
          </w:tcPr>
          <w:p w14:paraId="7070BEB1">
            <w:pPr>
              <w:spacing w:after="0" w:line="240" w:lineRule="auto"/>
            </w:pPr>
          </w:p>
        </w:tc>
        <w:tc>
          <w:tcPr>
            <w:tcW w:w="2880" w:type="dxa"/>
          </w:tcPr>
          <w:p w14:paraId="6374CE95">
            <w:pPr>
              <w:spacing w:after="0" w:line="240" w:lineRule="auto"/>
            </w:pPr>
            <w:r>
              <w:t>System.String</w:t>
            </w:r>
          </w:p>
        </w:tc>
      </w:tr>
      <w:tr w14:paraId="3EEB59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DFE5FC">
            <w:pPr>
              <w:spacing w:after="0" w:line="240" w:lineRule="auto"/>
            </w:pPr>
            <w:r>
              <w:t>BILLCODE</w:t>
            </w:r>
          </w:p>
        </w:tc>
        <w:tc>
          <w:tcPr>
            <w:tcW w:w="2880" w:type="dxa"/>
          </w:tcPr>
          <w:p w14:paraId="761C2943">
            <w:pPr>
              <w:spacing w:after="0" w:line="240" w:lineRule="auto"/>
            </w:pPr>
          </w:p>
        </w:tc>
        <w:tc>
          <w:tcPr>
            <w:tcW w:w="2880" w:type="dxa"/>
          </w:tcPr>
          <w:p w14:paraId="2F83F797">
            <w:pPr>
              <w:spacing w:after="0" w:line="240" w:lineRule="auto"/>
            </w:pPr>
            <w:r>
              <w:t>System.String</w:t>
            </w:r>
          </w:p>
        </w:tc>
      </w:tr>
      <w:tr w14:paraId="620985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DC282D">
            <w:pPr>
              <w:spacing w:after="0" w:line="240" w:lineRule="auto"/>
            </w:pPr>
            <w:r>
              <w:t>BILLNO</w:t>
            </w:r>
          </w:p>
        </w:tc>
        <w:tc>
          <w:tcPr>
            <w:tcW w:w="2880" w:type="dxa"/>
          </w:tcPr>
          <w:p w14:paraId="63FD8D2E">
            <w:pPr>
              <w:spacing w:after="0" w:line="240" w:lineRule="auto"/>
            </w:pPr>
          </w:p>
        </w:tc>
        <w:tc>
          <w:tcPr>
            <w:tcW w:w="2880" w:type="dxa"/>
          </w:tcPr>
          <w:p w14:paraId="13B79DF3">
            <w:pPr>
              <w:spacing w:after="0" w:line="240" w:lineRule="auto"/>
            </w:pPr>
            <w:r>
              <w:t>System.String</w:t>
            </w:r>
          </w:p>
        </w:tc>
      </w:tr>
      <w:tr w14:paraId="70FA19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61EC62D0">
            <w:pPr>
              <w:spacing w:after="0" w:line="240" w:lineRule="auto"/>
            </w:pPr>
            <w:r>
              <w:t>ROWNO</w:t>
            </w:r>
          </w:p>
        </w:tc>
        <w:tc>
          <w:tcPr>
            <w:tcW w:w="2880" w:type="dxa"/>
          </w:tcPr>
          <w:p w14:paraId="1B21CFAF">
            <w:pPr>
              <w:spacing w:after="0" w:line="240" w:lineRule="auto"/>
            </w:pPr>
          </w:p>
        </w:tc>
        <w:tc>
          <w:tcPr>
            <w:tcW w:w="2880" w:type="dxa"/>
          </w:tcPr>
          <w:p w14:paraId="779C0ED3">
            <w:pPr>
              <w:spacing w:after="0" w:line="240" w:lineRule="auto"/>
            </w:pPr>
            <w:r>
              <w:t>System.String</w:t>
            </w:r>
          </w:p>
        </w:tc>
      </w:tr>
      <w:tr w14:paraId="0CADAB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4D7E0C">
            <w:pPr>
              <w:spacing w:after="0" w:line="240" w:lineRule="auto"/>
            </w:pPr>
            <w:r>
              <w:t>VENCUSNO</w:t>
            </w:r>
          </w:p>
        </w:tc>
        <w:tc>
          <w:tcPr>
            <w:tcW w:w="2880" w:type="dxa"/>
          </w:tcPr>
          <w:p w14:paraId="30EBF163">
            <w:pPr>
              <w:spacing w:after="0" w:line="240" w:lineRule="auto"/>
            </w:pPr>
          </w:p>
        </w:tc>
        <w:tc>
          <w:tcPr>
            <w:tcW w:w="2880" w:type="dxa"/>
          </w:tcPr>
          <w:p w14:paraId="0025A58B">
            <w:pPr>
              <w:spacing w:after="0" w:line="240" w:lineRule="auto"/>
            </w:pPr>
            <w:r>
              <w:t>System.String</w:t>
            </w:r>
          </w:p>
        </w:tc>
      </w:tr>
      <w:tr w14:paraId="660A95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178523">
            <w:pPr>
              <w:spacing w:after="0" w:line="240" w:lineRule="auto"/>
            </w:pPr>
            <w:r>
              <w:t>INITQTY</w:t>
            </w:r>
          </w:p>
        </w:tc>
        <w:tc>
          <w:tcPr>
            <w:tcW w:w="2880" w:type="dxa"/>
          </w:tcPr>
          <w:p w14:paraId="3FFB5C4D">
            <w:pPr>
              <w:spacing w:after="0" w:line="240" w:lineRule="auto"/>
            </w:pPr>
          </w:p>
        </w:tc>
        <w:tc>
          <w:tcPr>
            <w:tcW w:w="2880" w:type="dxa"/>
          </w:tcPr>
          <w:p w14:paraId="156BEE61">
            <w:pPr>
              <w:spacing w:after="0" w:line="240" w:lineRule="auto"/>
            </w:pPr>
            <w:r>
              <w:t>System.String</w:t>
            </w:r>
          </w:p>
        </w:tc>
      </w:tr>
      <w:tr w14:paraId="12B6FB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87A321">
            <w:pPr>
              <w:spacing w:after="0" w:line="240" w:lineRule="auto"/>
            </w:pPr>
            <w:r>
              <w:t>PURTAX</w:t>
            </w:r>
          </w:p>
        </w:tc>
        <w:tc>
          <w:tcPr>
            <w:tcW w:w="2880" w:type="dxa"/>
          </w:tcPr>
          <w:p w14:paraId="09CB4F92">
            <w:pPr>
              <w:spacing w:after="0" w:line="240" w:lineRule="auto"/>
            </w:pPr>
          </w:p>
        </w:tc>
        <w:tc>
          <w:tcPr>
            <w:tcW w:w="2880" w:type="dxa"/>
          </w:tcPr>
          <w:p w14:paraId="4A904FB2">
            <w:pPr>
              <w:spacing w:after="0" w:line="240" w:lineRule="auto"/>
            </w:pPr>
            <w:r>
              <w:t>System.String</w:t>
            </w:r>
          </w:p>
        </w:tc>
      </w:tr>
      <w:tr w14:paraId="59BDE8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0A4300">
            <w:pPr>
              <w:spacing w:after="0" w:line="240" w:lineRule="auto"/>
            </w:pPr>
            <w:r>
              <w:t>PURPRICE</w:t>
            </w:r>
          </w:p>
        </w:tc>
        <w:tc>
          <w:tcPr>
            <w:tcW w:w="2880" w:type="dxa"/>
          </w:tcPr>
          <w:p w14:paraId="2FF6EFBD">
            <w:pPr>
              <w:spacing w:after="0" w:line="240" w:lineRule="auto"/>
            </w:pPr>
          </w:p>
        </w:tc>
        <w:tc>
          <w:tcPr>
            <w:tcW w:w="2880" w:type="dxa"/>
          </w:tcPr>
          <w:p w14:paraId="28ACB701">
            <w:pPr>
              <w:spacing w:after="0" w:line="240" w:lineRule="auto"/>
            </w:pPr>
            <w:r>
              <w:t>System.String</w:t>
            </w:r>
          </w:p>
        </w:tc>
      </w:tr>
      <w:tr w14:paraId="31D741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6E48F0">
            <w:pPr>
              <w:spacing w:after="0" w:line="240" w:lineRule="auto"/>
            </w:pPr>
            <w:r>
              <w:t>MAKENO</w:t>
            </w:r>
          </w:p>
        </w:tc>
        <w:tc>
          <w:tcPr>
            <w:tcW w:w="2880" w:type="dxa"/>
          </w:tcPr>
          <w:p w14:paraId="5D9184E7">
            <w:pPr>
              <w:spacing w:after="0" w:line="240" w:lineRule="auto"/>
            </w:pPr>
          </w:p>
        </w:tc>
        <w:tc>
          <w:tcPr>
            <w:tcW w:w="2880" w:type="dxa"/>
          </w:tcPr>
          <w:p w14:paraId="6ED6323A">
            <w:pPr>
              <w:spacing w:after="0" w:line="240" w:lineRule="auto"/>
            </w:pPr>
            <w:r>
              <w:t>System.String</w:t>
            </w:r>
          </w:p>
        </w:tc>
      </w:tr>
      <w:tr w14:paraId="06DB7A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5FEE8E">
            <w:pPr>
              <w:spacing w:after="0" w:line="240" w:lineRule="auto"/>
            </w:pPr>
            <w:r>
              <w:t>BUYER</w:t>
            </w:r>
          </w:p>
        </w:tc>
        <w:tc>
          <w:tcPr>
            <w:tcW w:w="2880" w:type="dxa"/>
          </w:tcPr>
          <w:p w14:paraId="7F2EE373">
            <w:pPr>
              <w:spacing w:after="0" w:line="240" w:lineRule="auto"/>
            </w:pPr>
          </w:p>
        </w:tc>
        <w:tc>
          <w:tcPr>
            <w:tcW w:w="2880" w:type="dxa"/>
          </w:tcPr>
          <w:p w14:paraId="47D47842">
            <w:pPr>
              <w:spacing w:after="0" w:line="240" w:lineRule="auto"/>
            </w:pPr>
            <w:r>
              <w:t>System.String</w:t>
            </w:r>
          </w:p>
        </w:tc>
      </w:tr>
      <w:tr w14:paraId="4CCD0F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2863E9">
            <w:pPr>
              <w:spacing w:after="0" w:line="240" w:lineRule="auto"/>
            </w:pPr>
            <w:r>
              <w:t>MAKEDATE</w:t>
            </w:r>
          </w:p>
        </w:tc>
        <w:tc>
          <w:tcPr>
            <w:tcW w:w="2880" w:type="dxa"/>
          </w:tcPr>
          <w:p w14:paraId="11F67C8B">
            <w:pPr>
              <w:spacing w:after="0" w:line="240" w:lineRule="auto"/>
            </w:pPr>
          </w:p>
        </w:tc>
        <w:tc>
          <w:tcPr>
            <w:tcW w:w="2880" w:type="dxa"/>
          </w:tcPr>
          <w:p w14:paraId="7F74D8CA">
            <w:pPr>
              <w:spacing w:after="0" w:line="240" w:lineRule="auto"/>
            </w:pPr>
            <w:r>
              <w:t>System.String</w:t>
            </w:r>
          </w:p>
        </w:tc>
      </w:tr>
      <w:tr w14:paraId="4CA487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AF2273">
            <w:pPr>
              <w:spacing w:after="0" w:line="240" w:lineRule="auto"/>
            </w:pPr>
            <w:r>
              <w:t>INVALIDATE</w:t>
            </w:r>
          </w:p>
        </w:tc>
        <w:tc>
          <w:tcPr>
            <w:tcW w:w="2880" w:type="dxa"/>
          </w:tcPr>
          <w:p w14:paraId="25FF57EE">
            <w:pPr>
              <w:spacing w:after="0" w:line="240" w:lineRule="auto"/>
            </w:pPr>
          </w:p>
        </w:tc>
        <w:tc>
          <w:tcPr>
            <w:tcW w:w="2880" w:type="dxa"/>
          </w:tcPr>
          <w:p w14:paraId="7996FC3D">
            <w:pPr>
              <w:spacing w:after="0" w:line="240" w:lineRule="auto"/>
            </w:pPr>
            <w:r>
              <w:t>System.String</w:t>
            </w:r>
          </w:p>
        </w:tc>
      </w:tr>
      <w:tr w14:paraId="51E0C2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BAB200">
            <w:pPr>
              <w:spacing w:after="0" w:line="240" w:lineRule="auto"/>
            </w:pPr>
            <w:r>
              <w:t>INVALIDATE_CHAR</w:t>
            </w:r>
          </w:p>
        </w:tc>
        <w:tc>
          <w:tcPr>
            <w:tcW w:w="2880" w:type="dxa"/>
          </w:tcPr>
          <w:p w14:paraId="26EBF1E2">
            <w:pPr>
              <w:spacing w:after="0" w:line="240" w:lineRule="auto"/>
            </w:pPr>
          </w:p>
        </w:tc>
        <w:tc>
          <w:tcPr>
            <w:tcW w:w="2880" w:type="dxa"/>
          </w:tcPr>
          <w:p w14:paraId="3DEF79CA">
            <w:pPr>
              <w:spacing w:after="0" w:line="240" w:lineRule="auto"/>
            </w:pPr>
            <w:r>
              <w:t>System.String</w:t>
            </w:r>
          </w:p>
        </w:tc>
      </w:tr>
      <w:tr w14:paraId="32C102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C400DF">
            <w:pPr>
              <w:spacing w:after="0" w:line="240" w:lineRule="auto"/>
            </w:pPr>
            <w:r>
              <w:t>CREATETIME</w:t>
            </w:r>
          </w:p>
        </w:tc>
        <w:tc>
          <w:tcPr>
            <w:tcW w:w="2880" w:type="dxa"/>
          </w:tcPr>
          <w:p w14:paraId="4A69ABDC">
            <w:pPr>
              <w:spacing w:after="0" w:line="240" w:lineRule="auto"/>
            </w:pPr>
          </w:p>
        </w:tc>
        <w:tc>
          <w:tcPr>
            <w:tcW w:w="2880" w:type="dxa"/>
          </w:tcPr>
          <w:p w14:paraId="0AC1FA39">
            <w:pPr>
              <w:spacing w:after="0" w:line="240" w:lineRule="auto"/>
            </w:pPr>
            <w:r>
              <w:t>System.String</w:t>
            </w:r>
          </w:p>
        </w:tc>
      </w:tr>
      <w:tr w14:paraId="1953DA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C75FAD">
            <w:pPr>
              <w:spacing w:after="0" w:line="240" w:lineRule="auto"/>
            </w:pPr>
            <w:r>
              <w:t>MAXQTY</w:t>
            </w:r>
          </w:p>
        </w:tc>
        <w:tc>
          <w:tcPr>
            <w:tcW w:w="2880" w:type="dxa"/>
          </w:tcPr>
          <w:p w14:paraId="6EDD8F23">
            <w:pPr>
              <w:spacing w:after="0" w:line="240" w:lineRule="auto"/>
            </w:pPr>
          </w:p>
        </w:tc>
        <w:tc>
          <w:tcPr>
            <w:tcW w:w="2880" w:type="dxa"/>
          </w:tcPr>
          <w:p w14:paraId="00362672">
            <w:pPr>
              <w:spacing w:after="0" w:line="240" w:lineRule="auto"/>
            </w:pPr>
            <w:r>
              <w:t>System.String</w:t>
            </w:r>
          </w:p>
        </w:tc>
      </w:tr>
      <w:tr w14:paraId="13C0C5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F98A63">
            <w:pPr>
              <w:spacing w:after="0" w:line="240" w:lineRule="auto"/>
            </w:pPr>
            <w:r>
              <w:t>MIDQTY</w:t>
            </w:r>
          </w:p>
        </w:tc>
        <w:tc>
          <w:tcPr>
            <w:tcW w:w="2880" w:type="dxa"/>
          </w:tcPr>
          <w:p w14:paraId="4B078290">
            <w:pPr>
              <w:spacing w:after="0" w:line="240" w:lineRule="auto"/>
            </w:pPr>
          </w:p>
        </w:tc>
        <w:tc>
          <w:tcPr>
            <w:tcW w:w="2880" w:type="dxa"/>
          </w:tcPr>
          <w:p w14:paraId="1DA03F55">
            <w:pPr>
              <w:spacing w:after="0" w:line="240" w:lineRule="auto"/>
            </w:pPr>
            <w:r>
              <w:t>System.String</w:t>
            </w:r>
          </w:p>
        </w:tc>
      </w:tr>
      <w:tr w14:paraId="6332DE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572A0832">
            <w:pPr>
              <w:spacing w:after="0" w:line="240" w:lineRule="auto"/>
            </w:pPr>
            <w:r>
              <w:t>SRCBATID</w:t>
            </w:r>
          </w:p>
        </w:tc>
        <w:tc>
          <w:tcPr>
            <w:tcW w:w="2880" w:type="dxa"/>
          </w:tcPr>
          <w:p w14:paraId="30A72A9F">
            <w:pPr>
              <w:spacing w:after="0" w:line="240" w:lineRule="auto"/>
            </w:pPr>
          </w:p>
        </w:tc>
        <w:tc>
          <w:tcPr>
            <w:tcW w:w="2880" w:type="dxa"/>
          </w:tcPr>
          <w:p w14:paraId="0555640F">
            <w:pPr>
              <w:spacing w:after="0" w:line="240" w:lineRule="auto"/>
            </w:pPr>
            <w:r>
              <w:t>System.String</w:t>
            </w:r>
          </w:p>
        </w:tc>
      </w:tr>
      <w:tr w14:paraId="3EAB4A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772492">
            <w:pPr>
              <w:spacing w:after="0" w:line="240" w:lineRule="auto"/>
            </w:pPr>
            <w:r>
              <w:t>FACTORYID</w:t>
            </w:r>
          </w:p>
        </w:tc>
        <w:tc>
          <w:tcPr>
            <w:tcW w:w="2880" w:type="dxa"/>
          </w:tcPr>
          <w:p w14:paraId="2F504922">
            <w:pPr>
              <w:spacing w:after="0" w:line="240" w:lineRule="auto"/>
            </w:pPr>
          </w:p>
        </w:tc>
        <w:tc>
          <w:tcPr>
            <w:tcW w:w="2880" w:type="dxa"/>
          </w:tcPr>
          <w:p w14:paraId="6B7780BD">
            <w:pPr>
              <w:spacing w:after="0" w:line="240" w:lineRule="auto"/>
            </w:pPr>
            <w:r>
              <w:t>System.String</w:t>
            </w:r>
          </w:p>
        </w:tc>
      </w:tr>
      <w:tr w14:paraId="67A9F4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51EA5B">
            <w:pPr>
              <w:spacing w:after="0" w:line="240" w:lineRule="auto"/>
            </w:pPr>
            <w:r>
              <w:t>DISTPRICE</w:t>
            </w:r>
          </w:p>
        </w:tc>
        <w:tc>
          <w:tcPr>
            <w:tcW w:w="2880" w:type="dxa"/>
          </w:tcPr>
          <w:p w14:paraId="6D6273D7">
            <w:pPr>
              <w:spacing w:after="0" w:line="240" w:lineRule="auto"/>
            </w:pPr>
          </w:p>
        </w:tc>
        <w:tc>
          <w:tcPr>
            <w:tcW w:w="2880" w:type="dxa"/>
          </w:tcPr>
          <w:p w14:paraId="72287B20">
            <w:pPr>
              <w:spacing w:after="0" w:line="240" w:lineRule="auto"/>
            </w:pPr>
            <w:r>
              <w:t>System.String</w:t>
            </w:r>
          </w:p>
        </w:tc>
      </w:tr>
      <w:tr w14:paraId="57ED17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AA3B48">
            <w:pPr>
              <w:spacing w:after="0" w:line="240" w:lineRule="auto"/>
            </w:pPr>
            <w:r>
              <w:t>FLAG1</w:t>
            </w:r>
          </w:p>
        </w:tc>
        <w:tc>
          <w:tcPr>
            <w:tcW w:w="2880" w:type="dxa"/>
          </w:tcPr>
          <w:p w14:paraId="74015A9F">
            <w:pPr>
              <w:spacing w:after="0" w:line="240" w:lineRule="auto"/>
            </w:pPr>
          </w:p>
        </w:tc>
        <w:tc>
          <w:tcPr>
            <w:tcW w:w="2880" w:type="dxa"/>
          </w:tcPr>
          <w:p w14:paraId="3073934D">
            <w:pPr>
              <w:spacing w:after="0" w:line="240" w:lineRule="auto"/>
            </w:pPr>
            <w:r>
              <w:t>System.String</w:t>
            </w:r>
          </w:p>
        </w:tc>
      </w:tr>
      <w:tr w14:paraId="40A870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C78C9C">
            <w:pPr>
              <w:spacing w:after="0" w:line="240" w:lineRule="auto"/>
            </w:pPr>
            <w:r>
              <w:t>FLAG2</w:t>
            </w:r>
          </w:p>
        </w:tc>
        <w:tc>
          <w:tcPr>
            <w:tcW w:w="2880" w:type="dxa"/>
          </w:tcPr>
          <w:p w14:paraId="2226C97C">
            <w:pPr>
              <w:spacing w:after="0" w:line="240" w:lineRule="auto"/>
            </w:pPr>
          </w:p>
        </w:tc>
        <w:tc>
          <w:tcPr>
            <w:tcW w:w="2880" w:type="dxa"/>
          </w:tcPr>
          <w:p w14:paraId="068376F2">
            <w:pPr>
              <w:spacing w:after="0" w:line="240" w:lineRule="auto"/>
            </w:pPr>
            <w:r>
              <w:t>System.String</w:t>
            </w:r>
          </w:p>
        </w:tc>
      </w:tr>
      <w:tr w14:paraId="619381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812BAC">
            <w:pPr>
              <w:spacing w:after="0" w:line="240" w:lineRule="auto"/>
            </w:pPr>
            <w:r>
              <w:t>INITBUSNO</w:t>
            </w:r>
          </w:p>
        </w:tc>
        <w:tc>
          <w:tcPr>
            <w:tcW w:w="2880" w:type="dxa"/>
          </w:tcPr>
          <w:p w14:paraId="71065C16">
            <w:pPr>
              <w:spacing w:after="0" w:line="240" w:lineRule="auto"/>
            </w:pPr>
          </w:p>
        </w:tc>
        <w:tc>
          <w:tcPr>
            <w:tcW w:w="2880" w:type="dxa"/>
          </w:tcPr>
          <w:p w14:paraId="4A6A18A4">
            <w:pPr>
              <w:spacing w:after="0" w:line="240" w:lineRule="auto"/>
            </w:pPr>
            <w:r>
              <w:t>System.String</w:t>
            </w:r>
          </w:p>
        </w:tc>
      </w:tr>
      <w:tr w14:paraId="258E7B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CF1A64">
            <w:pPr>
              <w:spacing w:after="0" w:line="240" w:lineRule="auto"/>
            </w:pPr>
            <w:r>
              <w:t>BACKPRICE</w:t>
            </w:r>
          </w:p>
        </w:tc>
        <w:tc>
          <w:tcPr>
            <w:tcW w:w="2880" w:type="dxa"/>
          </w:tcPr>
          <w:p w14:paraId="68157681">
            <w:pPr>
              <w:spacing w:after="0" w:line="240" w:lineRule="auto"/>
            </w:pPr>
          </w:p>
        </w:tc>
        <w:tc>
          <w:tcPr>
            <w:tcW w:w="2880" w:type="dxa"/>
          </w:tcPr>
          <w:p w14:paraId="2C87E643">
            <w:pPr>
              <w:spacing w:after="0" w:line="240" w:lineRule="auto"/>
            </w:pPr>
            <w:r>
              <w:t>System.String</w:t>
            </w:r>
          </w:p>
        </w:tc>
      </w:tr>
      <w:tr w14:paraId="216723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CE4E1E">
            <w:pPr>
              <w:spacing w:after="0" w:line="240" w:lineRule="auto"/>
            </w:pPr>
            <w:r>
              <w:t>STERILEMAKENO</w:t>
            </w:r>
          </w:p>
        </w:tc>
        <w:tc>
          <w:tcPr>
            <w:tcW w:w="2880" w:type="dxa"/>
          </w:tcPr>
          <w:p w14:paraId="08FF0B17">
            <w:pPr>
              <w:spacing w:after="0" w:line="240" w:lineRule="auto"/>
            </w:pPr>
          </w:p>
        </w:tc>
        <w:tc>
          <w:tcPr>
            <w:tcW w:w="2880" w:type="dxa"/>
          </w:tcPr>
          <w:p w14:paraId="04F2DDBC">
            <w:pPr>
              <w:spacing w:after="0" w:line="240" w:lineRule="auto"/>
            </w:pPr>
            <w:r>
              <w:t>System.String</w:t>
            </w:r>
          </w:p>
        </w:tc>
      </w:tr>
      <w:tr w14:paraId="3432D3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61B7FF">
            <w:pPr>
              <w:spacing w:after="0" w:line="240" w:lineRule="auto"/>
            </w:pPr>
            <w:r>
              <w:t>STERILEINVALIDATE</w:t>
            </w:r>
          </w:p>
        </w:tc>
        <w:tc>
          <w:tcPr>
            <w:tcW w:w="2880" w:type="dxa"/>
          </w:tcPr>
          <w:p w14:paraId="08A796FD">
            <w:pPr>
              <w:spacing w:after="0" w:line="240" w:lineRule="auto"/>
            </w:pPr>
          </w:p>
        </w:tc>
        <w:tc>
          <w:tcPr>
            <w:tcW w:w="2880" w:type="dxa"/>
          </w:tcPr>
          <w:p w14:paraId="316F80BB">
            <w:pPr>
              <w:spacing w:after="0" w:line="240" w:lineRule="auto"/>
            </w:pPr>
            <w:r>
              <w:t>System.String</w:t>
            </w:r>
          </w:p>
        </w:tc>
      </w:tr>
      <w:tr w14:paraId="6097F7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74B4F9">
            <w:pPr>
              <w:spacing w:after="0" w:line="240" w:lineRule="auto"/>
            </w:pPr>
            <w:r>
              <w:t>SETPURPRICE1</w:t>
            </w:r>
          </w:p>
        </w:tc>
        <w:tc>
          <w:tcPr>
            <w:tcW w:w="2880" w:type="dxa"/>
          </w:tcPr>
          <w:p w14:paraId="62B34A5F">
            <w:pPr>
              <w:spacing w:after="0" w:line="240" w:lineRule="auto"/>
            </w:pPr>
          </w:p>
        </w:tc>
        <w:tc>
          <w:tcPr>
            <w:tcW w:w="2880" w:type="dxa"/>
          </w:tcPr>
          <w:p w14:paraId="0A637B37">
            <w:pPr>
              <w:spacing w:after="0" w:line="240" w:lineRule="auto"/>
            </w:pPr>
            <w:r>
              <w:t>System.String</w:t>
            </w:r>
          </w:p>
        </w:tc>
      </w:tr>
      <w:tr w14:paraId="368A20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D066A7">
            <w:pPr>
              <w:spacing w:after="0" w:line="240" w:lineRule="auto"/>
            </w:pPr>
            <w:r>
              <w:t>SETPURPRICE2</w:t>
            </w:r>
          </w:p>
        </w:tc>
        <w:tc>
          <w:tcPr>
            <w:tcW w:w="2880" w:type="dxa"/>
          </w:tcPr>
          <w:p w14:paraId="721CAE2E">
            <w:pPr>
              <w:spacing w:after="0" w:line="240" w:lineRule="auto"/>
            </w:pPr>
          </w:p>
        </w:tc>
        <w:tc>
          <w:tcPr>
            <w:tcW w:w="2880" w:type="dxa"/>
          </w:tcPr>
          <w:p w14:paraId="476B7B2C">
            <w:pPr>
              <w:spacing w:after="0" w:line="240" w:lineRule="auto"/>
            </w:pPr>
            <w:r>
              <w:t>System.String</w:t>
            </w:r>
          </w:p>
        </w:tc>
      </w:tr>
      <w:tr w14:paraId="1CAAD4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097E89">
            <w:pPr>
              <w:spacing w:after="0" w:line="240" w:lineRule="auto"/>
            </w:pPr>
            <w:r>
              <w:t>AREACODE</w:t>
            </w:r>
          </w:p>
        </w:tc>
        <w:tc>
          <w:tcPr>
            <w:tcW w:w="2880" w:type="dxa"/>
          </w:tcPr>
          <w:p w14:paraId="2A2D846D">
            <w:pPr>
              <w:spacing w:after="0" w:line="240" w:lineRule="auto"/>
            </w:pPr>
          </w:p>
        </w:tc>
        <w:tc>
          <w:tcPr>
            <w:tcW w:w="2880" w:type="dxa"/>
          </w:tcPr>
          <w:p w14:paraId="76E9803E">
            <w:pPr>
              <w:spacing w:after="0" w:line="240" w:lineRule="auto"/>
            </w:pPr>
            <w:r>
              <w:t>System.String</w:t>
            </w:r>
          </w:p>
        </w:tc>
      </w:tr>
      <w:tr w14:paraId="1EC036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FDFFD9">
            <w:pPr>
              <w:spacing w:after="0" w:line="240" w:lineRule="auto"/>
            </w:pPr>
            <w:r>
              <w:t>PAYTYPE</w:t>
            </w:r>
          </w:p>
        </w:tc>
        <w:tc>
          <w:tcPr>
            <w:tcW w:w="2880" w:type="dxa"/>
          </w:tcPr>
          <w:p w14:paraId="2FC94F0C">
            <w:pPr>
              <w:spacing w:after="0" w:line="240" w:lineRule="auto"/>
            </w:pPr>
          </w:p>
        </w:tc>
        <w:tc>
          <w:tcPr>
            <w:tcW w:w="2880" w:type="dxa"/>
          </w:tcPr>
          <w:p w14:paraId="2C68B0CE">
            <w:pPr>
              <w:spacing w:after="0" w:line="240" w:lineRule="auto"/>
            </w:pPr>
            <w:r>
              <w:t>System.String</w:t>
            </w:r>
          </w:p>
        </w:tc>
      </w:tr>
      <w:tr w14:paraId="6DF55B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C7F272">
            <w:pPr>
              <w:spacing w:after="0" w:line="240" w:lineRule="auto"/>
            </w:pPr>
            <w:r>
              <w:t>OWNERID</w:t>
            </w:r>
          </w:p>
        </w:tc>
        <w:tc>
          <w:tcPr>
            <w:tcW w:w="2880" w:type="dxa"/>
          </w:tcPr>
          <w:p w14:paraId="27F8C795">
            <w:pPr>
              <w:spacing w:after="0" w:line="240" w:lineRule="auto"/>
            </w:pPr>
          </w:p>
        </w:tc>
        <w:tc>
          <w:tcPr>
            <w:tcW w:w="2880" w:type="dxa"/>
          </w:tcPr>
          <w:p w14:paraId="68D71FD2">
            <w:pPr>
              <w:spacing w:after="0" w:line="240" w:lineRule="auto"/>
            </w:pPr>
            <w:r>
              <w:t>System.String</w:t>
            </w:r>
          </w:p>
        </w:tc>
      </w:tr>
      <w:tr w14:paraId="3C3EB3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9CA603">
            <w:pPr>
              <w:spacing w:after="0" w:line="240" w:lineRule="auto"/>
            </w:pPr>
            <w:r>
              <w:t>INITOWNERID</w:t>
            </w:r>
          </w:p>
        </w:tc>
        <w:tc>
          <w:tcPr>
            <w:tcW w:w="2880" w:type="dxa"/>
          </w:tcPr>
          <w:p w14:paraId="455CDC36">
            <w:pPr>
              <w:spacing w:after="0" w:line="240" w:lineRule="auto"/>
            </w:pPr>
          </w:p>
        </w:tc>
        <w:tc>
          <w:tcPr>
            <w:tcW w:w="2880" w:type="dxa"/>
          </w:tcPr>
          <w:p w14:paraId="15C1A75A">
            <w:pPr>
              <w:spacing w:after="0" w:line="240" w:lineRule="auto"/>
            </w:pPr>
            <w:r>
              <w:t>System.String</w:t>
            </w:r>
          </w:p>
        </w:tc>
      </w:tr>
      <w:tr w14:paraId="0A0173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47A090">
            <w:pPr>
              <w:spacing w:after="0" w:line="240" w:lineRule="auto"/>
            </w:pPr>
            <w:r>
              <w:t>ORIG_BATCHNO</w:t>
            </w:r>
          </w:p>
        </w:tc>
        <w:tc>
          <w:tcPr>
            <w:tcW w:w="2880" w:type="dxa"/>
          </w:tcPr>
          <w:p w14:paraId="277EFC07">
            <w:pPr>
              <w:spacing w:after="0" w:line="240" w:lineRule="auto"/>
            </w:pPr>
          </w:p>
        </w:tc>
        <w:tc>
          <w:tcPr>
            <w:tcW w:w="2880" w:type="dxa"/>
          </w:tcPr>
          <w:p w14:paraId="480C8ED0">
            <w:pPr>
              <w:spacing w:after="0" w:line="240" w:lineRule="auto"/>
            </w:pPr>
            <w:r>
              <w:t>System.String</w:t>
            </w:r>
          </w:p>
        </w:tc>
      </w:tr>
      <w:tr w14:paraId="2E33A1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5B1CBE">
            <w:pPr>
              <w:spacing w:after="0" w:line="240" w:lineRule="auto"/>
            </w:pPr>
            <w:r>
              <w:t>ORIG_IDNO</w:t>
            </w:r>
          </w:p>
        </w:tc>
        <w:tc>
          <w:tcPr>
            <w:tcW w:w="2880" w:type="dxa"/>
          </w:tcPr>
          <w:p w14:paraId="35582C67">
            <w:pPr>
              <w:spacing w:after="0" w:line="240" w:lineRule="auto"/>
            </w:pPr>
          </w:p>
        </w:tc>
        <w:tc>
          <w:tcPr>
            <w:tcW w:w="2880" w:type="dxa"/>
          </w:tcPr>
          <w:p w14:paraId="2EEF67AC">
            <w:pPr>
              <w:spacing w:after="0" w:line="240" w:lineRule="auto"/>
            </w:pPr>
            <w:r>
              <w:t>System.String</w:t>
            </w:r>
          </w:p>
        </w:tc>
      </w:tr>
      <w:tr w14:paraId="52E231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EF8F47">
            <w:pPr>
              <w:spacing w:after="0" w:line="240" w:lineRule="auto"/>
            </w:pPr>
            <w:r>
              <w:t>PRODUCER</w:t>
            </w:r>
          </w:p>
        </w:tc>
        <w:tc>
          <w:tcPr>
            <w:tcW w:w="2880" w:type="dxa"/>
          </w:tcPr>
          <w:p w14:paraId="2F01484C">
            <w:pPr>
              <w:spacing w:after="0" w:line="240" w:lineRule="auto"/>
            </w:pPr>
          </w:p>
        </w:tc>
        <w:tc>
          <w:tcPr>
            <w:tcW w:w="2880" w:type="dxa"/>
          </w:tcPr>
          <w:p w14:paraId="02650472">
            <w:pPr>
              <w:spacing w:after="0" w:line="240" w:lineRule="auto"/>
            </w:pPr>
            <w:r>
              <w:t>System.String</w:t>
            </w:r>
          </w:p>
        </w:tc>
      </w:tr>
      <w:tr w14:paraId="6FE3B28F">
        <w:tc>
          <w:tcPr>
            <w:tcW w:w="2880" w:type="dxa"/>
          </w:tcPr>
          <w:p w14:paraId="2E8195A3">
            <w:pPr>
              <w:spacing w:after="0" w:line="240" w:lineRule="auto"/>
            </w:pPr>
            <w:r>
              <w:t>ORIG_BUYER</w:t>
            </w:r>
          </w:p>
        </w:tc>
        <w:tc>
          <w:tcPr>
            <w:tcW w:w="2880" w:type="dxa"/>
          </w:tcPr>
          <w:p w14:paraId="29C6DA86">
            <w:pPr>
              <w:spacing w:after="0" w:line="240" w:lineRule="auto"/>
            </w:pPr>
          </w:p>
        </w:tc>
        <w:tc>
          <w:tcPr>
            <w:tcW w:w="2880" w:type="dxa"/>
          </w:tcPr>
          <w:p w14:paraId="5DB3A63A">
            <w:pPr>
              <w:spacing w:after="0" w:line="240" w:lineRule="auto"/>
            </w:pPr>
            <w:r>
              <w:t>System.String</w:t>
            </w:r>
          </w:p>
        </w:tc>
      </w:tr>
      <w:tr w14:paraId="767217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3D9A1A">
            <w:pPr>
              <w:spacing w:after="0" w:line="240" w:lineRule="auto"/>
            </w:pPr>
            <w:r>
              <w:t>ISSTOPSELLING</w:t>
            </w:r>
          </w:p>
        </w:tc>
        <w:tc>
          <w:tcPr>
            <w:tcW w:w="2880" w:type="dxa"/>
          </w:tcPr>
          <w:p w14:paraId="4D36F705">
            <w:pPr>
              <w:spacing w:after="0" w:line="240" w:lineRule="auto"/>
            </w:pPr>
          </w:p>
        </w:tc>
        <w:tc>
          <w:tcPr>
            <w:tcW w:w="2880" w:type="dxa"/>
          </w:tcPr>
          <w:p w14:paraId="5B4EF31E">
            <w:pPr>
              <w:spacing w:after="0" w:line="240" w:lineRule="auto"/>
            </w:pPr>
            <w:r>
              <w:t>System.String</w:t>
            </w:r>
          </w:p>
        </w:tc>
      </w:tr>
      <w:tr w14:paraId="6DF345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94E0F7">
            <w:pPr>
              <w:spacing w:after="0" w:line="240" w:lineRule="auto"/>
            </w:pPr>
            <w:r>
              <w:t>SALENAME</w:t>
            </w:r>
          </w:p>
        </w:tc>
        <w:tc>
          <w:tcPr>
            <w:tcW w:w="2880" w:type="dxa"/>
          </w:tcPr>
          <w:p w14:paraId="5705F9A5">
            <w:pPr>
              <w:spacing w:after="0" w:line="240" w:lineRule="auto"/>
            </w:pPr>
          </w:p>
        </w:tc>
        <w:tc>
          <w:tcPr>
            <w:tcW w:w="2880" w:type="dxa"/>
          </w:tcPr>
          <w:p w14:paraId="1FD640A9">
            <w:pPr>
              <w:spacing w:after="0" w:line="240" w:lineRule="auto"/>
            </w:pPr>
            <w:r>
              <w:t>System.String</w:t>
            </w:r>
          </w:p>
        </w:tc>
      </w:tr>
      <w:tr w14:paraId="6AD4CA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710292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1CB1EFC0">
            <w:pPr>
              <w:spacing w:after="0" w:line="240" w:lineRule="auto"/>
            </w:pPr>
          </w:p>
        </w:tc>
        <w:tc>
          <w:tcPr>
            <w:tcW w:w="2880" w:type="dxa"/>
          </w:tcPr>
          <w:p w14:paraId="55C4FA34">
            <w:pPr>
              <w:spacing w:after="0" w:line="240" w:lineRule="auto"/>
            </w:pPr>
            <w:r>
              <w:t>System.String</w:t>
            </w:r>
          </w:p>
        </w:tc>
      </w:tr>
      <w:tr w14:paraId="7DCE3F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77DD60">
            <w:pPr>
              <w:spacing w:after="0" w:line="240" w:lineRule="auto"/>
            </w:pPr>
            <w:r>
              <w:t>CASHTYPE</w:t>
            </w:r>
          </w:p>
        </w:tc>
        <w:tc>
          <w:tcPr>
            <w:tcW w:w="2880" w:type="dxa"/>
          </w:tcPr>
          <w:p w14:paraId="7FB00F41">
            <w:pPr>
              <w:spacing w:after="0" w:line="240" w:lineRule="auto"/>
            </w:pPr>
          </w:p>
        </w:tc>
        <w:tc>
          <w:tcPr>
            <w:tcW w:w="2880" w:type="dxa"/>
          </w:tcPr>
          <w:p w14:paraId="77660C5E">
            <w:pPr>
              <w:spacing w:after="0" w:line="240" w:lineRule="auto"/>
            </w:pPr>
            <w:r>
              <w:t>System.String</w:t>
            </w:r>
          </w:p>
        </w:tc>
      </w:tr>
      <w:tr w14:paraId="2CE102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440E52">
            <w:pPr>
              <w:spacing w:after="0" w:line="240" w:lineRule="auto"/>
            </w:pPr>
            <w:r>
              <w:t>LASTPURPRICE</w:t>
            </w:r>
          </w:p>
        </w:tc>
        <w:tc>
          <w:tcPr>
            <w:tcW w:w="2880" w:type="dxa"/>
          </w:tcPr>
          <w:p w14:paraId="04EDC132">
            <w:pPr>
              <w:spacing w:after="0" w:line="240" w:lineRule="auto"/>
            </w:pPr>
          </w:p>
        </w:tc>
        <w:tc>
          <w:tcPr>
            <w:tcW w:w="2880" w:type="dxa"/>
          </w:tcPr>
          <w:p w14:paraId="58ADB23E">
            <w:pPr>
              <w:spacing w:after="0" w:line="240" w:lineRule="auto"/>
            </w:pPr>
            <w:r>
              <w:t>System.String</w:t>
            </w:r>
          </w:p>
        </w:tc>
      </w:tr>
      <w:tr w14:paraId="12AB70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00E01C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431F0D07">
            <w:pPr>
              <w:spacing w:after="0" w:line="240" w:lineRule="auto"/>
            </w:pPr>
          </w:p>
        </w:tc>
        <w:tc>
          <w:tcPr>
            <w:tcW w:w="2880" w:type="dxa"/>
          </w:tcPr>
          <w:p w14:paraId="0C227DBB">
            <w:pPr>
              <w:spacing w:after="0" w:line="240" w:lineRule="auto"/>
            </w:pPr>
            <w:r>
              <w:t>System.String</w:t>
            </w:r>
          </w:p>
        </w:tc>
      </w:tr>
      <w:tr w14:paraId="3FB07A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DA2CE8">
            <w:pPr>
              <w:spacing w:after="0" w:line="240" w:lineRule="auto"/>
            </w:pPr>
            <w:r>
              <w:t>BUYER1</w:t>
            </w:r>
          </w:p>
        </w:tc>
        <w:tc>
          <w:tcPr>
            <w:tcW w:w="2880" w:type="dxa"/>
          </w:tcPr>
          <w:p w14:paraId="0E31C0C7">
            <w:pPr>
              <w:spacing w:after="0" w:line="240" w:lineRule="auto"/>
            </w:pPr>
          </w:p>
        </w:tc>
        <w:tc>
          <w:tcPr>
            <w:tcW w:w="2880" w:type="dxa"/>
          </w:tcPr>
          <w:p w14:paraId="4A505BD4">
            <w:pPr>
              <w:spacing w:after="0" w:line="240" w:lineRule="auto"/>
            </w:pPr>
            <w:r>
              <w:t>System.String</w:t>
            </w:r>
          </w:p>
        </w:tc>
      </w:tr>
      <w:tr w14:paraId="4F270A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0A2186">
            <w:pPr>
              <w:spacing w:after="0" w:line="240" w:lineRule="auto"/>
            </w:pPr>
            <w:r>
              <w:t>INTENTNO</w:t>
            </w:r>
          </w:p>
        </w:tc>
        <w:tc>
          <w:tcPr>
            <w:tcW w:w="2880" w:type="dxa"/>
          </w:tcPr>
          <w:p w14:paraId="53564744">
            <w:pPr>
              <w:spacing w:after="0" w:line="240" w:lineRule="auto"/>
            </w:pPr>
          </w:p>
        </w:tc>
        <w:tc>
          <w:tcPr>
            <w:tcW w:w="2880" w:type="dxa"/>
          </w:tcPr>
          <w:p w14:paraId="74F0B033">
            <w:pPr>
              <w:spacing w:after="0" w:line="240" w:lineRule="auto"/>
            </w:pPr>
            <w:r>
              <w:t>System.String</w:t>
            </w:r>
          </w:p>
        </w:tc>
      </w:tr>
      <w:tr w14:paraId="65A161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7F7525">
            <w:pPr>
              <w:spacing w:after="0" w:line="240" w:lineRule="auto"/>
            </w:pPr>
            <w:r>
              <w:t>INTENTROWNO</w:t>
            </w:r>
          </w:p>
        </w:tc>
        <w:tc>
          <w:tcPr>
            <w:tcW w:w="2880" w:type="dxa"/>
          </w:tcPr>
          <w:p w14:paraId="4428649B">
            <w:pPr>
              <w:spacing w:after="0" w:line="240" w:lineRule="auto"/>
            </w:pPr>
          </w:p>
        </w:tc>
        <w:tc>
          <w:tcPr>
            <w:tcW w:w="2880" w:type="dxa"/>
          </w:tcPr>
          <w:p w14:paraId="42AA5B9C">
            <w:pPr>
              <w:spacing w:after="0" w:line="240" w:lineRule="auto"/>
            </w:pPr>
            <w:r>
              <w:t>System.String</w:t>
            </w:r>
          </w:p>
        </w:tc>
      </w:tr>
      <w:tr w14:paraId="4E8094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73CE13F3">
            <w:pPr>
              <w:spacing w:after="0" w:line="240" w:lineRule="auto"/>
            </w:pPr>
            <w:r>
              <w:t>ADJUSTPRICE</w:t>
            </w:r>
          </w:p>
        </w:tc>
        <w:tc>
          <w:tcPr>
            <w:tcW w:w="2880" w:type="dxa"/>
          </w:tcPr>
          <w:p w14:paraId="2775E5FF">
            <w:pPr>
              <w:spacing w:after="0" w:line="240" w:lineRule="auto"/>
            </w:pPr>
          </w:p>
        </w:tc>
        <w:tc>
          <w:tcPr>
            <w:tcW w:w="2880" w:type="dxa"/>
          </w:tcPr>
          <w:p w14:paraId="34AD40B8">
            <w:pPr>
              <w:spacing w:after="0" w:line="240" w:lineRule="auto"/>
            </w:pPr>
            <w:r>
              <w:t>System.String</w:t>
            </w:r>
          </w:p>
        </w:tc>
      </w:tr>
      <w:tr w14:paraId="022A27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AEC42F">
            <w:pPr>
              <w:spacing w:after="0" w:line="240" w:lineRule="auto"/>
            </w:pPr>
            <w:r>
              <w:t>ADJUSTAMT</w:t>
            </w:r>
          </w:p>
        </w:tc>
        <w:tc>
          <w:tcPr>
            <w:tcW w:w="2880" w:type="dxa"/>
          </w:tcPr>
          <w:p w14:paraId="1BFCAB69">
            <w:pPr>
              <w:spacing w:after="0" w:line="240" w:lineRule="auto"/>
            </w:pPr>
          </w:p>
        </w:tc>
        <w:tc>
          <w:tcPr>
            <w:tcW w:w="2880" w:type="dxa"/>
          </w:tcPr>
          <w:p w14:paraId="41EF2B0A">
            <w:pPr>
              <w:spacing w:after="0" w:line="240" w:lineRule="auto"/>
            </w:pPr>
            <w:r>
              <w:t>System.String</w:t>
            </w:r>
          </w:p>
        </w:tc>
      </w:tr>
      <w:tr w14:paraId="407120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1C8C37">
            <w:pPr>
              <w:spacing w:after="0" w:line="240" w:lineRule="auto"/>
            </w:pPr>
            <w:r>
              <w:t>PAY_DATETYPE</w:t>
            </w:r>
          </w:p>
        </w:tc>
        <w:tc>
          <w:tcPr>
            <w:tcW w:w="2880" w:type="dxa"/>
          </w:tcPr>
          <w:p w14:paraId="00F381B3">
            <w:pPr>
              <w:spacing w:after="0" w:line="240" w:lineRule="auto"/>
            </w:pPr>
          </w:p>
        </w:tc>
        <w:tc>
          <w:tcPr>
            <w:tcW w:w="2880" w:type="dxa"/>
          </w:tcPr>
          <w:p w14:paraId="7B3A68C2">
            <w:pPr>
              <w:spacing w:after="0" w:line="240" w:lineRule="auto"/>
            </w:pPr>
            <w:r>
              <w:t>System.String</w:t>
            </w:r>
          </w:p>
        </w:tc>
      </w:tr>
      <w:tr w14:paraId="111CBB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06908F9D">
            <w:pPr>
              <w:spacing w:after="0" w:line="240" w:lineRule="auto"/>
            </w:pPr>
            <w:r>
              <w:t>SUBITEMID</w:t>
            </w:r>
          </w:p>
        </w:tc>
        <w:tc>
          <w:tcPr>
            <w:tcW w:w="2880" w:type="dxa"/>
          </w:tcPr>
          <w:p w14:paraId="65435B01">
            <w:pPr>
              <w:spacing w:after="0" w:line="240" w:lineRule="auto"/>
            </w:pPr>
          </w:p>
        </w:tc>
        <w:tc>
          <w:tcPr>
            <w:tcW w:w="2880" w:type="dxa"/>
          </w:tcPr>
          <w:p w14:paraId="4B681D7C">
            <w:pPr>
              <w:spacing w:after="0" w:line="240" w:lineRule="auto"/>
            </w:pPr>
            <w:r>
              <w:t>System.String</w:t>
            </w:r>
          </w:p>
        </w:tc>
      </w:tr>
      <w:tr w14:paraId="4973B3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116AE8">
            <w:pPr>
              <w:spacing w:after="0" w:line="240" w:lineRule="auto"/>
            </w:pPr>
            <w:r>
              <w:t>CURRENCY</w:t>
            </w:r>
          </w:p>
        </w:tc>
        <w:tc>
          <w:tcPr>
            <w:tcW w:w="2880" w:type="dxa"/>
          </w:tcPr>
          <w:p w14:paraId="3C896645">
            <w:pPr>
              <w:spacing w:after="0" w:line="240" w:lineRule="auto"/>
            </w:pPr>
          </w:p>
        </w:tc>
        <w:tc>
          <w:tcPr>
            <w:tcW w:w="2880" w:type="dxa"/>
          </w:tcPr>
          <w:p w14:paraId="01C065F6">
            <w:pPr>
              <w:spacing w:after="0" w:line="240" w:lineRule="auto"/>
            </w:pPr>
            <w:r>
              <w:t>System.String</w:t>
            </w:r>
          </w:p>
        </w:tc>
      </w:tr>
      <w:tr w14:paraId="3109C1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C1ACC6">
            <w:pPr>
              <w:spacing w:after="0" w:line="240" w:lineRule="auto"/>
            </w:pPr>
            <w:r>
              <w:t>EXCHANGETYPE</w:t>
            </w:r>
          </w:p>
        </w:tc>
        <w:tc>
          <w:tcPr>
            <w:tcW w:w="2880" w:type="dxa"/>
          </w:tcPr>
          <w:p w14:paraId="68A30AAC">
            <w:pPr>
              <w:spacing w:after="0" w:line="240" w:lineRule="auto"/>
            </w:pPr>
          </w:p>
        </w:tc>
        <w:tc>
          <w:tcPr>
            <w:tcW w:w="2880" w:type="dxa"/>
          </w:tcPr>
          <w:p w14:paraId="1191EEBC">
            <w:pPr>
              <w:spacing w:after="0" w:line="240" w:lineRule="auto"/>
            </w:pPr>
            <w:r>
              <w:t>System.String</w:t>
            </w:r>
          </w:p>
        </w:tc>
      </w:tr>
      <w:tr w14:paraId="2C6356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B56ADC">
            <w:pPr>
              <w:spacing w:after="0" w:line="240" w:lineRule="auto"/>
            </w:pPr>
            <w:r>
              <w:t>EXCHANGE_RATE</w:t>
            </w:r>
          </w:p>
        </w:tc>
        <w:tc>
          <w:tcPr>
            <w:tcW w:w="2880" w:type="dxa"/>
          </w:tcPr>
          <w:p w14:paraId="41C38A94">
            <w:pPr>
              <w:spacing w:after="0" w:line="240" w:lineRule="auto"/>
            </w:pPr>
          </w:p>
        </w:tc>
        <w:tc>
          <w:tcPr>
            <w:tcW w:w="2880" w:type="dxa"/>
          </w:tcPr>
          <w:p w14:paraId="0545C635">
            <w:pPr>
              <w:spacing w:after="0" w:line="240" w:lineRule="auto"/>
            </w:pPr>
            <w:r>
              <w:t>System.String</w:t>
            </w:r>
          </w:p>
        </w:tc>
      </w:tr>
      <w:tr w14:paraId="210EF1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FF45AA">
            <w:pPr>
              <w:spacing w:after="0" w:line="240" w:lineRule="auto"/>
            </w:pPr>
            <w:r>
              <w:t>ADJUSTNO</w:t>
            </w:r>
          </w:p>
        </w:tc>
        <w:tc>
          <w:tcPr>
            <w:tcW w:w="2880" w:type="dxa"/>
          </w:tcPr>
          <w:p w14:paraId="2FC7BA4A">
            <w:pPr>
              <w:spacing w:after="0" w:line="240" w:lineRule="auto"/>
            </w:pPr>
          </w:p>
        </w:tc>
        <w:tc>
          <w:tcPr>
            <w:tcW w:w="2880" w:type="dxa"/>
          </w:tcPr>
          <w:p w14:paraId="0E819D90">
            <w:pPr>
              <w:spacing w:after="0" w:line="240" w:lineRule="auto"/>
            </w:pPr>
            <w:r>
              <w:t>System.String</w:t>
            </w:r>
          </w:p>
        </w:tc>
      </w:tr>
      <w:tr w14:paraId="31FF2A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BD1471">
            <w:pPr>
              <w:spacing w:after="0" w:line="240" w:lineRule="auto"/>
            </w:pPr>
            <w:r>
              <w:t>RECKONERID</w:t>
            </w:r>
          </w:p>
        </w:tc>
        <w:tc>
          <w:tcPr>
            <w:tcW w:w="2880" w:type="dxa"/>
          </w:tcPr>
          <w:p w14:paraId="32A266F7">
            <w:pPr>
              <w:spacing w:after="0" w:line="240" w:lineRule="auto"/>
            </w:pPr>
          </w:p>
        </w:tc>
        <w:tc>
          <w:tcPr>
            <w:tcW w:w="2880" w:type="dxa"/>
          </w:tcPr>
          <w:p w14:paraId="1BF0208F">
            <w:pPr>
              <w:spacing w:after="0" w:line="240" w:lineRule="auto"/>
            </w:pPr>
            <w:r>
              <w:t>System.String</w:t>
            </w:r>
          </w:p>
        </w:tc>
      </w:tr>
      <w:tr w14:paraId="46799A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0E6CBD">
            <w:pPr>
              <w:spacing w:after="0" w:line="240" w:lineRule="auto"/>
            </w:pPr>
            <w:r>
              <w:t>RECALL_FLAG</w:t>
            </w:r>
          </w:p>
        </w:tc>
        <w:tc>
          <w:tcPr>
            <w:tcW w:w="2880" w:type="dxa"/>
          </w:tcPr>
          <w:p w14:paraId="4BA5683F">
            <w:pPr>
              <w:spacing w:after="0" w:line="240" w:lineRule="auto"/>
            </w:pPr>
          </w:p>
        </w:tc>
        <w:tc>
          <w:tcPr>
            <w:tcW w:w="2880" w:type="dxa"/>
          </w:tcPr>
          <w:p w14:paraId="4F96E0F1">
            <w:pPr>
              <w:spacing w:after="0" w:line="240" w:lineRule="auto"/>
            </w:pPr>
            <w:r>
              <w:t>System.String</w:t>
            </w:r>
          </w:p>
        </w:tc>
      </w:tr>
      <w:tr w14:paraId="0D3458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C37A0D">
            <w:pPr>
              <w:spacing w:after="0" w:line="240" w:lineRule="auto"/>
            </w:pPr>
            <w:r>
              <w:t>RESALE_FLAG</w:t>
            </w:r>
          </w:p>
        </w:tc>
        <w:tc>
          <w:tcPr>
            <w:tcW w:w="2880" w:type="dxa"/>
          </w:tcPr>
          <w:p w14:paraId="57773C22">
            <w:pPr>
              <w:spacing w:after="0" w:line="240" w:lineRule="auto"/>
            </w:pPr>
          </w:p>
        </w:tc>
        <w:tc>
          <w:tcPr>
            <w:tcW w:w="2880" w:type="dxa"/>
          </w:tcPr>
          <w:p w14:paraId="473AC586">
            <w:pPr>
              <w:spacing w:after="0" w:line="240" w:lineRule="auto"/>
            </w:pPr>
            <w:r>
              <w:t>System.String</w:t>
            </w:r>
          </w:p>
        </w:tc>
      </w:tr>
      <w:tr w14:paraId="3ADE32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055CDC74">
            <w:pPr>
              <w:spacing w:after="0" w:line="240" w:lineRule="auto"/>
            </w:pPr>
            <w:r>
              <w:t>ACCOUNT_DATE</w:t>
            </w:r>
          </w:p>
        </w:tc>
        <w:tc>
          <w:tcPr>
            <w:tcW w:w="2880" w:type="dxa"/>
          </w:tcPr>
          <w:p w14:paraId="63590639">
            <w:pPr>
              <w:spacing w:after="0" w:line="240" w:lineRule="auto"/>
            </w:pPr>
          </w:p>
        </w:tc>
        <w:tc>
          <w:tcPr>
            <w:tcW w:w="2880" w:type="dxa"/>
          </w:tcPr>
          <w:p w14:paraId="5F2428B6">
            <w:pPr>
              <w:spacing w:after="0" w:line="240" w:lineRule="auto"/>
            </w:pPr>
            <w:r>
              <w:t>System.String</w:t>
            </w:r>
          </w:p>
        </w:tc>
      </w:tr>
      <w:tr w14:paraId="2E2D76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BA2073">
            <w:pPr>
              <w:spacing w:after="0" w:line="240" w:lineRule="auto"/>
            </w:pPr>
            <w:r>
              <w:t>INPRICE</w:t>
            </w:r>
          </w:p>
        </w:tc>
        <w:tc>
          <w:tcPr>
            <w:tcW w:w="2880" w:type="dxa"/>
          </w:tcPr>
          <w:p w14:paraId="46409E3F">
            <w:pPr>
              <w:spacing w:after="0" w:line="240" w:lineRule="auto"/>
            </w:pPr>
          </w:p>
        </w:tc>
        <w:tc>
          <w:tcPr>
            <w:tcW w:w="2880" w:type="dxa"/>
          </w:tcPr>
          <w:p w14:paraId="4A9E231F">
            <w:pPr>
              <w:spacing w:after="0" w:line="240" w:lineRule="auto"/>
            </w:pPr>
            <w:r>
              <w:t>System.String</w:t>
            </w:r>
          </w:p>
        </w:tc>
      </w:tr>
      <w:tr w14:paraId="128401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998A3D">
            <w:pPr>
              <w:spacing w:after="0" w:line="240" w:lineRule="auto"/>
            </w:pPr>
            <w:r>
              <w:t>BAK_CHAR1</w:t>
            </w:r>
          </w:p>
        </w:tc>
        <w:tc>
          <w:tcPr>
            <w:tcW w:w="2880" w:type="dxa"/>
          </w:tcPr>
          <w:p w14:paraId="3CAE86D5">
            <w:pPr>
              <w:spacing w:after="0" w:line="240" w:lineRule="auto"/>
            </w:pPr>
          </w:p>
        </w:tc>
        <w:tc>
          <w:tcPr>
            <w:tcW w:w="2880" w:type="dxa"/>
          </w:tcPr>
          <w:p w14:paraId="1D07952C">
            <w:pPr>
              <w:spacing w:after="0" w:line="240" w:lineRule="auto"/>
            </w:pPr>
            <w:r>
              <w:t>System.String</w:t>
            </w:r>
          </w:p>
        </w:tc>
      </w:tr>
      <w:tr w14:paraId="783C14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328A8D">
            <w:pPr>
              <w:spacing w:after="0" w:line="240" w:lineRule="auto"/>
            </w:pPr>
            <w:r>
              <w:t>BAK_CHAR2</w:t>
            </w:r>
          </w:p>
        </w:tc>
        <w:tc>
          <w:tcPr>
            <w:tcW w:w="2880" w:type="dxa"/>
          </w:tcPr>
          <w:p w14:paraId="3AA44FA7">
            <w:pPr>
              <w:spacing w:after="0" w:line="240" w:lineRule="auto"/>
            </w:pPr>
          </w:p>
        </w:tc>
        <w:tc>
          <w:tcPr>
            <w:tcW w:w="2880" w:type="dxa"/>
          </w:tcPr>
          <w:p w14:paraId="2EF47964">
            <w:pPr>
              <w:spacing w:after="0" w:line="240" w:lineRule="auto"/>
            </w:pPr>
            <w:r>
              <w:t>System.String</w:t>
            </w:r>
          </w:p>
        </w:tc>
      </w:tr>
      <w:tr w14:paraId="6D0C2A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249BAB">
            <w:pPr>
              <w:spacing w:after="0" w:line="240" w:lineRule="auto"/>
            </w:pPr>
            <w:r>
              <w:t>BAK_CHAR3</w:t>
            </w:r>
          </w:p>
        </w:tc>
        <w:tc>
          <w:tcPr>
            <w:tcW w:w="2880" w:type="dxa"/>
          </w:tcPr>
          <w:p w14:paraId="3132135F">
            <w:pPr>
              <w:spacing w:after="0" w:line="240" w:lineRule="auto"/>
            </w:pPr>
          </w:p>
        </w:tc>
        <w:tc>
          <w:tcPr>
            <w:tcW w:w="2880" w:type="dxa"/>
          </w:tcPr>
          <w:p w14:paraId="37A367E8">
            <w:pPr>
              <w:spacing w:after="0" w:line="240" w:lineRule="auto"/>
            </w:pPr>
            <w:r>
              <w:t>System.String</w:t>
            </w:r>
          </w:p>
        </w:tc>
      </w:tr>
      <w:tr w14:paraId="0725AE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68D65E">
            <w:pPr>
              <w:spacing w:after="0" w:line="240" w:lineRule="auto"/>
            </w:pPr>
            <w:r>
              <w:t>BAK_CHAR4</w:t>
            </w:r>
          </w:p>
        </w:tc>
        <w:tc>
          <w:tcPr>
            <w:tcW w:w="2880" w:type="dxa"/>
          </w:tcPr>
          <w:p w14:paraId="20362B87">
            <w:pPr>
              <w:spacing w:after="0" w:line="240" w:lineRule="auto"/>
            </w:pPr>
          </w:p>
        </w:tc>
        <w:tc>
          <w:tcPr>
            <w:tcW w:w="2880" w:type="dxa"/>
          </w:tcPr>
          <w:p w14:paraId="7D34B688">
            <w:pPr>
              <w:spacing w:after="0" w:line="240" w:lineRule="auto"/>
            </w:pPr>
            <w:r>
              <w:t>System.String</w:t>
            </w:r>
          </w:p>
        </w:tc>
      </w:tr>
      <w:tr w14:paraId="4C7997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1E13BE">
            <w:pPr>
              <w:spacing w:after="0" w:line="240" w:lineRule="auto"/>
            </w:pPr>
            <w:r>
              <w:t>BAK_CHAR5</w:t>
            </w:r>
          </w:p>
        </w:tc>
        <w:tc>
          <w:tcPr>
            <w:tcW w:w="2880" w:type="dxa"/>
          </w:tcPr>
          <w:p w14:paraId="37A64564">
            <w:pPr>
              <w:spacing w:after="0" w:line="240" w:lineRule="auto"/>
            </w:pPr>
          </w:p>
        </w:tc>
        <w:tc>
          <w:tcPr>
            <w:tcW w:w="2880" w:type="dxa"/>
          </w:tcPr>
          <w:p w14:paraId="562C5E87">
            <w:pPr>
              <w:spacing w:after="0" w:line="240" w:lineRule="auto"/>
            </w:pPr>
            <w:r>
              <w:t>System.String</w:t>
            </w:r>
          </w:p>
        </w:tc>
      </w:tr>
      <w:tr w14:paraId="7D5F09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FE8F96">
            <w:pPr>
              <w:spacing w:after="0" w:line="240" w:lineRule="auto"/>
            </w:pPr>
            <w:r>
              <w:t>BAK_NUM1</w:t>
            </w:r>
          </w:p>
        </w:tc>
        <w:tc>
          <w:tcPr>
            <w:tcW w:w="2880" w:type="dxa"/>
          </w:tcPr>
          <w:p w14:paraId="1DF15F03">
            <w:pPr>
              <w:spacing w:after="0" w:line="240" w:lineRule="auto"/>
            </w:pPr>
          </w:p>
        </w:tc>
        <w:tc>
          <w:tcPr>
            <w:tcW w:w="2880" w:type="dxa"/>
          </w:tcPr>
          <w:p w14:paraId="53C75D42">
            <w:pPr>
              <w:spacing w:after="0" w:line="240" w:lineRule="auto"/>
            </w:pPr>
            <w:r>
              <w:t>System.String</w:t>
            </w:r>
          </w:p>
        </w:tc>
      </w:tr>
      <w:tr w14:paraId="5A06C8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83AC77">
            <w:pPr>
              <w:spacing w:after="0" w:line="240" w:lineRule="auto"/>
            </w:pPr>
            <w:r>
              <w:t>BAK_NUM2</w:t>
            </w:r>
          </w:p>
        </w:tc>
        <w:tc>
          <w:tcPr>
            <w:tcW w:w="2880" w:type="dxa"/>
          </w:tcPr>
          <w:p w14:paraId="4B1EF21A">
            <w:pPr>
              <w:spacing w:after="0" w:line="240" w:lineRule="auto"/>
            </w:pPr>
          </w:p>
        </w:tc>
        <w:tc>
          <w:tcPr>
            <w:tcW w:w="2880" w:type="dxa"/>
          </w:tcPr>
          <w:p w14:paraId="4CB0D21D">
            <w:pPr>
              <w:spacing w:after="0" w:line="240" w:lineRule="auto"/>
            </w:pPr>
            <w:r>
              <w:t>System.String</w:t>
            </w:r>
          </w:p>
        </w:tc>
      </w:tr>
      <w:tr w14:paraId="087BF3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9C4745">
            <w:pPr>
              <w:spacing w:after="0" w:line="240" w:lineRule="auto"/>
            </w:pPr>
            <w:r>
              <w:t>BAK_NUM3</w:t>
            </w:r>
          </w:p>
        </w:tc>
        <w:tc>
          <w:tcPr>
            <w:tcW w:w="2880" w:type="dxa"/>
          </w:tcPr>
          <w:p w14:paraId="76F97852">
            <w:pPr>
              <w:spacing w:after="0" w:line="240" w:lineRule="auto"/>
            </w:pPr>
          </w:p>
        </w:tc>
        <w:tc>
          <w:tcPr>
            <w:tcW w:w="2880" w:type="dxa"/>
          </w:tcPr>
          <w:p w14:paraId="30FCDD19">
            <w:pPr>
              <w:spacing w:after="0" w:line="240" w:lineRule="auto"/>
            </w:pPr>
            <w:r>
              <w:t>System.String</w:t>
            </w:r>
          </w:p>
        </w:tc>
      </w:tr>
      <w:tr w14:paraId="4FEEE4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7D6606E8">
            <w:pPr>
              <w:spacing w:after="0" w:line="240" w:lineRule="auto"/>
            </w:pPr>
            <w:r>
              <w:t>BAK_NUM4</w:t>
            </w:r>
          </w:p>
        </w:tc>
        <w:tc>
          <w:tcPr>
            <w:tcW w:w="2880" w:type="dxa"/>
          </w:tcPr>
          <w:p w14:paraId="349ED489">
            <w:pPr>
              <w:spacing w:after="0" w:line="240" w:lineRule="auto"/>
            </w:pPr>
          </w:p>
        </w:tc>
        <w:tc>
          <w:tcPr>
            <w:tcW w:w="2880" w:type="dxa"/>
          </w:tcPr>
          <w:p w14:paraId="4BE6F7B5">
            <w:pPr>
              <w:spacing w:after="0" w:line="240" w:lineRule="auto"/>
            </w:pPr>
            <w:r>
              <w:t>System.String</w:t>
            </w:r>
          </w:p>
        </w:tc>
      </w:tr>
      <w:tr w14:paraId="6624AF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1DDAFE">
            <w:pPr>
              <w:spacing w:after="0" w:line="240" w:lineRule="auto"/>
            </w:pPr>
            <w:r>
              <w:t>BAK_NUM5</w:t>
            </w:r>
          </w:p>
        </w:tc>
        <w:tc>
          <w:tcPr>
            <w:tcW w:w="2880" w:type="dxa"/>
          </w:tcPr>
          <w:p w14:paraId="5134D0A8">
            <w:pPr>
              <w:spacing w:after="0" w:line="240" w:lineRule="auto"/>
            </w:pPr>
          </w:p>
        </w:tc>
        <w:tc>
          <w:tcPr>
            <w:tcW w:w="2880" w:type="dxa"/>
          </w:tcPr>
          <w:p w14:paraId="388FFD6F">
            <w:pPr>
              <w:spacing w:after="0" w:line="240" w:lineRule="auto"/>
            </w:pPr>
            <w:r>
              <w:t>System.String</w:t>
            </w:r>
          </w:p>
        </w:tc>
      </w:tr>
      <w:tr w14:paraId="3255F9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F857EC">
            <w:pPr>
              <w:spacing w:after="0" w:line="240" w:lineRule="auto"/>
            </w:pPr>
            <w:r>
              <w:t>BAK_DATE1</w:t>
            </w:r>
          </w:p>
        </w:tc>
        <w:tc>
          <w:tcPr>
            <w:tcW w:w="2880" w:type="dxa"/>
          </w:tcPr>
          <w:p w14:paraId="1CA84381">
            <w:pPr>
              <w:spacing w:after="0" w:line="240" w:lineRule="auto"/>
            </w:pPr>
          </w:p>
        </w:tc>
        <w:tc>
          <w:tcPr>
            <w:tcW w:w="2880" w:type="dxa"/>
          </w:tcPr>
          <w:p w14:paraId="7731DF6B">
            <w:pPr>
              <w:spacing w:after="0" w:line="240" w:lineRule="auto"/>
            </w:pPr>
            <w:r>
              <w:t>System.String</w:t>
            </w:r>
          </w:p>
        </w:tc>
      </w:tr>
      <w:tr w14:paraId="7462FB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F2512A">
            <w:pPr>
              <w:spacing w:after="0" w:line="240" w:lineRule="auto"/>
            </w:pPr>
            <w:r>
              <w:t>BAK_DATE2</w:t>
            </w:r>
          </w:p>
        </w:tc>
        <w:tc>
          <w:tcPr>
            <w:tcW w:w="2880" w:type="dxa"/>
          </w:tcPr>
          <w:p w14:paraId="4693D244">
            <w:pPr>
              <w:spacing w:after="0" w:line="240" w:lineRule="auto"/>
            </w:pPr>
          </w:p>
        </w:tc>
        <w:tc>
          <w:tcPr>
            <w:tcW w:w="2880" w:type="dxa"/>
          </w:tcPr>
          <w:p w14:paraId="49D66AA4">
            <w:pPr>
              <w:spacing w:after="0" w:line="240" w:lineRule="auto"/>
            </w:pPr>
            <w:r>
              <w:t>System.String</w:t>
            </w:r>
          </w:p>
        </w:tc>
      </w:tr>
      <w:tr w14:paraId="170311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DDD4B3">
            <w:pPr>
              <w:spacing w:after="0" w:line="240" w:lineRule="auto"/>
            </w:pPr>
            <w:r>
              <w:t>SALETAX</w:t>
            </w:r>
          </w:p>
        </w:tc>
        <w:tc>
          <w:tcPr>
            <w:tcW w:w="2880" w:type="dxa"/>
          </w:tcPr>
          <w:p w14:paraId="0AE2A47F">
            <w:pPr>
              <w:spacing w:after="0" w:line="240" w:lineRule="auto"/>
            </w:pPr>
          </w:p>
        </w:tc>
        <w:tc>
          <w:tcPr>
            <w:tcW w:w="2880" w:type="dxa"/>
          </w:tcPr>
          <w:p w14:paraId="03DC3C48">
            <w:pPr>
              <w:spacing w:after="0" w:line="240" w:lineRule="auto"/>
            </w:pPr>
            <w:r>
              <w:t>System.String</w:t>
            </w:r>
          </w:p>
        </w:tc>
      </w:tr>
      <w:tr w14:paraId="43C883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DF1DB7">
            <w:pPr>
              <w:spacing w:after="0" w:line="240" w:lineRule="auto"/>
            </w:pPr>
            <w:r>
              <w:t>SRCINBATID</w:t>
            </w:r>
          </w:p>
        </w:tc>
        <w:tc>
          <w:tcPr>
            <w:tcW w:w="2880" w:type="dxa"/>
          </w:tcPr>
          <w:p w14:paraId="5422A5E9">
            <w:pPr>
              <w:spacing w:after="0" w:line="240" w:lineRule="auto"/>
            </w:pPr>
          </w:p>
        </w:tc>
        <w:tc>
          <w:tcPr>
            <w:tcW w:w="2880" w:type="dxa"/>
          </w:tcPr>
          <w:p w14:paraId="75F2B5DC">
            <w:pPr>
              <w:spacing w:after="0" w:line="240" w:lineRule="auto"/>
            </w:pPr>
            <w:r>
              <w:t>System.String</w:t>
            </w:r>
          </w:p>
        </w:tc>
      </w:tr>
      <w:tr w14:paraId="382A53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17FABD">
            <w:pPr>
              <w:spacing w:after="0" w:line="240" w:lineRule="auto"/>
            </w:pPr>
            <w:r>
              <w:t>TRADE_TIMES</w:t>
            </w:r>
          </w:p>
        </w:tc>
        <w:tc>
          <w:tcPr>
            <w:tcW w:w="2880" w:type="dxa"/>
          </w:tcPr>
          <w:p w14:paraId="6C29AEBC">
            <w:pPr>
              <w:spacing w:after="0" w:line="240" w:lineRule="auto"/>
            </w:pPr>
          </w:p>
        </w:tc>
        <w:tc>
          <w:tcPr>
            <w:tcW w:w="2880" w:type="dxa"/>
          </w:tcPr>
          <w:p w14:paraId="0AD04E63">
            <w:pPr>
              <w:spacing w:after="0" w:line="240" w:lineRule="auto"/>
            </w:pPr>
            <w:r>
              <w:t>System.String</w:t>
            </w:r>
          </w:p>
        </w:tc>
      </w:tr>
      <w:tr w14:paraId="2A89EC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4D1E03">
            <w:pPr>
              <w:spacing w:after="0" w:line="240" w:lineRule="auto"/>
            </w:pPr>
            <w:r>
              <w:t>INVOICEDQTY</w:t>
            </w:r>
          </w:p>
        </w:tc>
        <w:tc>
          <w:tcPr>
            <w:tcW w:w="2880" w:type="dxa"/>
          </w:tcPr>
          <w:p w14:paraId="1D05829C">
            <w:pPr>
              <w:spacing w:after="0" w:line="240" w:lineRule="auto"/>
            </w:pPr>
          </w:p>
        </w:tc>
        <w:tc>
          <w:tcPr>
            <w:tcW w:w="2880" w:type="dxa"/>
          </w:tcPr>
          <w:p w14:paraId="79C5AA20">
            <w:pPr>
              <w:spacing w:after="0" w:line="240" w:lineRule="auto"/>
            </w:pPr>
            <w:r>
              <w:t>System.String</w:t>
            </w:r>
          </w:p>
        </w:tc>
      </w:tr>
      <w:tr w14:paraId="00DEAE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A7F6E6">
            <w:pPr>
              <w:spacing w:after="0" w:line="240" w:lineRule="auto"/>
            </w:pPr>
            <w:r>
              <w:t>BILLFLAG</w:t>
            </w:r>
          </w:p>
        </w:tc>
        <w:tc>
          <w:tcPr>
            <w:tcW w:w="2880" w:type="dxa"/>
          </w:tcPr>
          <w:p w14:paraId="5EA30385">
            <w:pPr>
              <w:spacing w:after="0" w:line="240" w:lineRule="auto"/>
            </w:pPr>
          </w:p>
        </w:tc>
        <w:tc>
          <w:tcPr>
            <w:tcW w:w="2880" w:type="dxa"/>
          </w:tcPr>
          <w:p w14:paraId="0993C8A9">
            <w:pPr>
              <w:spacing w:after="0" w:line="240" w:lineRule="auto"/>
            </w:pPr>
            <w:r>
              <w:t>System.String</w:t>
            </w:r>
          </w:p>
        </w:tc>
      </w:tr>
      <w:tr w14:paraId="2F536D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58DFD5C3">
            <w:pPr>
              <w:spacing w:after="0" w:line="240" w:lineRule="auto"/>
            </w:pPr>
            <w:r>
              <w:t>IS_REMORECE</w:t>
            </w:r>
          </w:p>
        </w:tc>
        <w:tc>
          <w:tcPr>
            <w:tcW w:w="2880" w:type="dxa"/>
          </w:tcPr>
          <w:p w14:paraId="67BFA417">
            <w:pPr>
              <w:spacing w:after="0" w:line="240" w:lineRule="auto"/>
            </w:pPr>
          </w:p>
        </w:tc>
        <w:tc>
          <w:tcPr>
            <w:tcW w:w="2880" w:type="dxa"/>
          </w:tcPr>
          <w:p w14:paraId="7959D6CF">
            <w:pPr>
              <w:spacing w:after="0" w:line="240" w:lineRule="auto"/>
            </w:pPr>
            <w:r>
              <w:t>System.String</w:t>
            </w:r>
          </w:p>
        </w:tc>
      </w:tr>
      <w:tr w14:paraId="7974F8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0C85EB56">
            <w:pPr>
              <w:spacing w:after="0" w:line="240" w:lineRule="auto"/>
            </w:pPr>
            <w:r>
              <w:t>STALLY_ACCEPT</w:t>
            </w:r>
          </w:p>
        </w:tc>
        <w:tc>
          <w:tcPr>
            <w:tcW w:w="2880" w:type="dxa"/>
          </w:tcPr>
          <w:p w14:paraId="43F52410">
            <w:pPr>
              <w:spacing w:after="0" w:line="240" w:lineRule="auto"/>
            </w:pPr>
          </w:p>
        </w:tc>
        <w:tc>
          <w:tcPr>
            <w:tcW w:w="2880" w:type="dxa"/>
          </w:tcPr>
          <w:p w14:paraId="6ADB1FFD">
            <w:pPr>
              <w:spacing w:after="0" w:line="240" w:lineRule="auto"/>
            </w:pPr>
            <w:r>
              <w:t>System.String</w:t>
            </w:r>
          </w:p>
        </w:tc>
      </w:tr>
      <w:tr w14:paraId="38820F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B5B9A0">
            <w:pPr>
              <w:spacing w:after="0" w:line="240" w:lineRule="auto"/>
            </w:pPr>
            <w:r>
              <w:t>RELQTY</w:t>
            </w:r>
          </w:p>
        </w:tc>
        <w:tc>
          <w:tcPr>
            <w:tcW w:w="2880" w:type="dxa"/>
          </w:tcPr>
          <w:p w14:paraId="43871181">
            <w:pPr>
              <w:spacing w:after="0" w:line="240" w:lineRule="auto"/>
            </w:pPr>
          </w:p>
        </w:tc>
        <w:tc>
          <w:tcPr>
            <w:tcW w:w="2880" w:type="dxa"/>
          </w:tcPr>
          <w:p w14:paraId="1AC28C98">
            <w:pPr>
              <w:spacing w:after="0" w:line="240" w:lineRule="auto"/>
            </w:pPr>
            <w:r>
              <w:t>System.String</w:t>
            </w:r>
          </w:p>
        </w:tc>
      </w:tr>
      <w:tr w14:paraId="26FFBF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87FA51">
            <w:pPr>
              <w:spacing w:after="0" w:line="240" w:lineRule="auto"/>
            </w:pPr>
            <w:r>
              <w:t>PURPRICEO</w:t>
            </w:r>
          </w:p>
        </w:tc>
        <w:tc>
          <w:tcPr>
            <w:tcW w:w="2880" w:type="dxa"/>
          </w:tcPr>
          <w:p w14:paraId="473C0679">
            <w:pPr>
              <w:spacing w:after="0" w:line="240" w:lineRule="auto"/>
            </w:pPr>
          </w:p>
        </w:tc>
        <w:tc>
          <w:tcPr>
            <w:tcW w:w="2880" w:type="dxa"/>
          </w:tcPr>
          <w:p w14:paraId="544C9614">
            <w:pPr>
              <w:spacing w:after="0" w:line="240" w:lineRule="auto"/>
            </w:pPr>
            <w:r>
              <w:t>System.String</w:t>
            </w:r>
          </w:p>
        </w:tc>
      </w:tr>
      <w:tr w14:paraId="655BB1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9709E2">
            <w:pPr>
              <w:spacing w:after="0" w:line="240" w:lineRule="auto"/>
            </w:pPr>
            <w:r>
              <w:t>PF_PURPRICE</w:t>
            </w:r>
          </w:p>
        </w:tc>
        <w:tc>
          <w:tcPr>
            <w:tcW w:w="2880" w:type="dxa"/>
          </w:tcPr>
          <w:p w14:paraId="4A6214A9">
            <w:pPr>
              <w:spacing w:after="0" w:line="240" w:lineRule="auto"/>
            </w:pPr>
          </w:p>
        </w:tc>
        <w:tc>
          <w:tcPr>
            <w:tcW w:w="2880" w:type="dxa"/>
          </w:tcPr>
          <w:p w14:paraId="5AF37211">
            <w:pPr>
              <w:spacing w:after="0" w:line="240" w:lineRule="auto"/>
            </w:pPr>
            <w:r>
              <w:t>System.String</w:t>
            </w:r>
          </w:p>
        </w:tc>
      </w:tr>
      <w:tr w14:paraId="698960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799E9D">
            <w:pPr>
              <w:spacing w:after="0" w:line="240" w:lineRule="auto"/>
            </w:pPr>
            <w:r>
              <w:t>REG_NO</w:t>
            </w:r>
          </w:p>
        </w:tc>
        <w:tc>
          <w:tcPr>
            <w:tcW w:w="2880" w:type="dxa"/>
          </w:tcPr>
          <w:p w14:paraId="5FCBB8DC">
            <w:pPr>
              <w:spacing w:after="0" w:line="240" w:lineRule="auto"/>
            </w:pPr>
          </w:p>
        </w:tc>
        <w:tc>
          <w:tcPr>
            <w:tcW w:w="2880" w:type="dxa"/>
          </w:tcPr>
          <w:p w14:paraId="4A085EBD">
            <w:pPr>
              <w:spacing w:after="0" w:line="240" w:lineRule="auto"/>
            </w:pPr>
            <w:r>
              <w:t>System.String</w:t>
            </w:r>
          </w:p>
        </w:tc>
      </w:tr>
      <w:tr w14:paraId="5E3B10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317D9C">
            <w:pPr>
              <w:spacing w:after="0" w:line="240" w:lineRule="auto"/>
            </w:pPr>
            <w:r>
              <w:t>SERNO</w:t>
            </w:r>
          </w:p>
        </w:tc>
        <w:tc>
          <w:tcPr>
            <w:tcW w:w="2880" w:type="dxa"/>
          </w:tcPr>
          <w:p w14:paraId="0420094D">
            <w:pPr>
              <w:spacing w:after="0" w:line="240" w:lineRule="auto"/>
            </w:pPr>
          </w:p>
        </w:tc>
        <w:tc>
          <w:tcPr>
            <w:tcW w:w="2880" w:type="dxa"/>
          </w:tcPr>
          <w:p w14:paraId="520ACB1E">
            <w:pPr>
              <w:spacing w:after="0" w:line="240" w:lineRule="auto"/>
            </w:pPr>
            <w:r>
              <w:t>System.String</w:t>
            </w:r>
          </w:p>
        </w:tc>
      </w:tr>
    </w:tbl>
    <w:p w14:paraId="3201AEA2"/>
    <w:p w14:paraId="54B6C39B">
      <w:pPr>
        <w:pStyle w:val="4"/>
      </w:pPr>
      <w:r>
        <w:t>表：t_store_inout_list：t_store_inout_list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566BB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C8AF6D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6A8D151B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113E3FD0">
            <w:pPr>
              <w:spacing w:after="0" w:line="240" w:lineRule="auto"/>
            </w:pPr>
            <w:r>
              <w:t>字段类型（C#）</w:t>
            </w:r>
          </w:p>
        </w:tc>
      </w:tr>
      <w:tr w14:paraId="67B805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E4663F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4EC1062A">
            <w:pPr>
              <w:spacing w:after="0" w:line="240" w:lineRule="auto"/>
            </w:pPr>
          </w:p>
        </w:tc>
        <w:tc>
          <w:tcPr>
            <w:tcW w:w="2880" w:type="dxa"/>
          </w:tcPr>
          <w:p w14:paraId="1A343718">
            <w:pPr>
              <w:spacing w:after="0" w:line="240" w:lineRule="auto"/>
            </w:pPr>
            <w:r>
              <w:t>System.String</w:t>
            </w:r>
          </w:p>
        </w:tc>
      </w:tr>
      <w:tr w14:paraId="32BA78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010D1F">
            <w:pPr>
              <w:spacing w:after="0" w:line="240" w:lineRule="auto"/>
            </w:pPr>
            <w:r>
              <w:t>EXECDATE</w:t>
            </w:r>
          </w:p>
        </w:tc>
        <w:tc>
          <w:tcPr>
            <w:tcW w:w="2880" w:type="dxa"/>
          </w:tcPr>
          <w:p w14:paraId="718230F8">
            <w:pPr>
              <w:spacing w:after="0" w:line="240" w:lineRule="auto"/>
            </w:pPr>
          </w:p>
        </w:tc>
        <w:tc>
          <w:tcPr>
            <w:tcW w:w="2880" w:type="dxa"/>
          </w:tcPr>
          <w:p w14:paraId="6C463BF9">
            <w:pPr>
              <w:spacing w:after="0" w:line="240" w:lineRule="auto"/>
            </w:pPr>
            <w:r>
              <w:t>System.String</w:t>
            </w:r>
          </w:p>
        </w:tc>
      </w:tr>
      <w:tr w14:paraId="251A29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96CBE9">
            <w:pPr>
              <w:spacing w:after="0" w:line="240" w:lineRule="auto"/>
            </w:pPr>
            <w:r>
              <w:t>BUSNO</w:t>
            </w:r>
          </w:p>
        </w:tc>
        <w:tc>
          <w:tcPr>
            <w:tcW w:w="2880" w:type="dxa"/>
          </w:tcPr>
          <w:p w14:paraId="43F1CB33">
            <w:pPr>
              <w:spacing w:after="0" w:line="240" w:lineRule="auto"/>
            </w:pPr>
          </w:p>
        </w:tc>
        <w:tc>
          <w:tcPr>
            <w:tcW w:w="2880" w:type="dxa"/>
          </w:tcPr>
          <w:p w14:paraId="7CEA2287">
            <w:pPr>
              <w:spacing w:after="0" w:line="240" w:lineRule="auto"/>
            </w:pPr>
            <w:r>
              <w:t>System.String</w:t>
            </w:r>
          </w:p>
        </w:tc>
      </w:tr>
      <w:tr w14:paraId="2E2E25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17F535">
            <w:pPr>
              <w:spacing w:after="0" w:line="240" w:lineRule="auto"/>
            </w:pPr>
            <w:r>
              <w:t>WAREID</w:t>
            </w:r>
          </w:p>
        </w:tc>
        <w:tc>
          <w:tcPr>
            <w:tcW w:w="2880" w:type="dxa"/>
          </w:tcPr>
          <w:p w14:paraId="24D5E923">
            <w:pPr>
              <w:spacing w:after="0" w:line="240" w:lineRule="auto"/>
            </w:pPr>
          </w:p>
        </w:tc>
        <w:tc>
          <w:tcPr>
            <w:tcW w:w="2880" w:type="dxa"/>
          </w:tcPr>
          <w:p w14:paraId="44991BD0">
            <w:pPr>
              <w:spacing w:after="0" w:line="240" w:lineRule="auto"/>
            </w:pPr>
            <w:r>
              <w:t>System.String</w:t>
            </w:r>
          </w:p>
        </w:tc>
      </w:tr>
      <w:tr w14:paraId="1488EB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346C42">
            <w:pPr>
              <w:spacing w:after="0" w:line="240" w:lineRule="auto"/>
            </w:pPr>
            <w:r>
              <w:t>BILLCODE</w:t>
            </w:r>
          </w:p>
        </w:tc>
        <w:tc>
          <w:tcPr>
            <w:tcW w:w="2880" w:type="dxa"/>
          </w:tcPr>
          <w:p w14:paraId="612CAC23">
            <w:pPr>
              <w:spacing w:after="0" w:line="240" w:lineRule="auto"/>
            </w:pPr>
          </w:p>
        </w:tc>
        <w:tc>
          <w:tcPr>
            <w:tcW w:w="2880" w:type="dxa"/>
          </w:tcPr>
          <w:p w14:paraId="671DDF76">
            <w:pPr>
              <w:spacing w:after="0" w:line="240" w:lineRule="auto"/>
            </w:pPr>
            <w:r>
              <w:t>System.String</w:t>
            </w:r>
          </w:p>
        </w:tc>
      </w:tr>
      <w:tr w14:paraId="753AE9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39A39A">
            <w:pPr>
              <w:spacing w:after="0" w:line="240" w:lineRule="auto"/>
            </w:pPr>
            <w:r>
              <w:t>OLDQTY</w:t>
            </w:r>
          </w:p>
        </w:tc>
        <w:tc>
          <w:tcPr>
            <w:tcW w:w="2880" w:type="dxa"/>
          </w:tcPr>
          <w:p w14:paraId="72071BCF">
            <w:pPr>
              <w:spacing w:after="0" w:line="240" w:lineRule="auto"/>
            </w:pPr>
          </w:p>
        </w:tc>
        <w:tc>
          <w:tcPr>
            <w:tcW w:w="2880" w:type="dxa"/>
          </w:tcPr>
          <w:p w14:paraId="41C00978">
            <w:pPr>
              <w:spacing w:after="0" w:line="240" w:lineRule="auto"/>
            </w:pPr>
            <w:r>
              <w:t>System.String</w:t>
            </w:r>
          </w:p>
        </w:tc>
      </w:tr>
      <w:tr w14:paraId="78502C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9C83CE">
            <w:pPr>
              <w:spacing w:after="0" w:line="240" w:lineRule="auto"/>
            </w:pPr>
            <w:r>
              <w:t>OLDVAGPRICE</w:t>
            </w:r>
          </w:p>
        </w:tc>
        <w:tc>
          <w:tcPr>
            <w:tcW w:w="2880" w:type="dxa"/>
          </w:tcPr>
          <w:p w14:paraId="489D1915">
            <w:pPr>
              <w:spacing w:after="0" w:line="240" w:lineRule="auto"/>
            </w:pPr>
          </w:p>
        </w:tc>
        <w:tc>
          <w:tcPr>
            <w:tcW w:w="2880" w:type="dxa"/>
          </w:tcPr>
          <w:p w14:paraId="648FC41D">
            <w:pPr>
              <w:spacing w:after="0" w:line="240" w:lineRule="auto"/>
            </w:pPr>
            <w:r>
              <w:t>System.String</w:t>
            </w:r>
          </w:p>
        </w:tc>
      </w:tr>
      <w:tr w14:paraId="258F7E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A79E79">
            <w:pPr>
              <w:spacing w:after="0" w:line="240" w:lineRule="auto"/>
            </w:pPr>
            <w:r>
              <w:t>INQTY</w:t>
            </w:r>
          </w:p>
        </w:tc>
        <w:tc>
          <w:tcPr>
            <w:tcW w:w="2880" w:type="dxa"/>
          </w:tcPr>
          <w:p w14:paraId="41286BF1">
            <w:pPr>
              <w:spacing w:after="0" w:line="240" w:lineRule="auto"/>
            </w:pPr>
          </w:p>
        </w:tc>
        <w:tc>
          <w:tcPr>
            <w:tcW w:w="2880" w:type="dxa"/>
          </w:tcPr>
          <w:p w14:paraId="41EB50B8">
            <w:pPr>
              <w:spacing w:after="0" w:line="240" w:lineRule="auto"/>
            </w:pPr>
            <w:r>
              <w:t>System.String</w:t>
            </w:r>
          </w:p>
        </w:tc>
      </w:tr>
      <w:tr w14:paraId="3B5B33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EEDEAD">
            <w:pPr>
              <w:spacing w:after="0" w:line="240" w:lineRule="auto"/>
            </w:pPr>
            <w:r>
              <w:t>NEWPRICE</w:t>
            </w:r>
          </w:p>
        </w:tc>
        <w:tc>
          <w:tcPr>
            <w:tcW w:w="2880" w:type="dxa"/>
          </w:tcPr>
          <w:p w14:paraId="26F4A939">
            <w:pPr>
              <w:spacing w:after="0" w:line="240" w:lineRule="auto"/>
            </w:pPr>
          </w:p>
        </w:tc>
        <w:tc>
          <w:tcPr>
            <w:tcW w:w="2880" w:type="dxa"/>
          </w:tcPr>
          <w:p w14:paraId="5539D204">
            <w:pPr>
              <w:spacing w:after="0" w:line="240" w:lineRule="auto"/>
            </w:pPr>
            <w:r>
              <w:t>System.String</w:t>
            </w:r>
          </w:p>
        </w:tc>
      </w:tr>
      <w:tr w14:paraId="43F931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0F0822">
            <w:pPr>
              <w:spacing w:after="0" w:line="240" w:lineRule="auto"/>
            </w:pPr>
            <w:r>
              <w:t>AVGSUM</w:t>
            </w:r>
          </w:p>
        </w:tc>
        <w:tc>
          <w:tcPr>
            <w:tcW w:w="2880" w:type="dxa"/>
          </w:tcPr>
          <w:p w14:paraId="5494F563">
            <w:pPr>
              <w:spacing w:after="0" w:line="240" w:lineRule="auto"/>
            </w:pPr>
          </w:p>
        </w:tc>
        <w:tc>
          <w:tcPr>
            <w:tcW w:w="2880" w:type="dxa"/>
          </w:tcPr>
          <w:p w14:paraId="1273E048">
            <w:pPr>
              <w:spacing w:after="0" w:line="240" w:lineRule="auto"/>
            </w:pPr>
            <w:r>
              <w:t>System.String</w:t>
            </w:r>
          </w:p>
        </w:tc>
      </w:tr>
      <w:tr w14:paraId="18F91E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729936">
            <w:pPr>
              <w:spacing w:after="0" w:line="240" w:lineRule="auto"/>
            </w:pPr>
            <w:r>
              <w:t>ACTSUM</w:t>
            </w:r>
          </w:p>
        </w:tc>
        <w:tc>
          <w:tcPr>
            <w:tcW w:w="2880" w:type="dxa"/>
          </w:tcPr>
          <w:p w14:paraId="2AAC9F41">
            <w:pPr>
              <w:spacing w:after="0" w:line="240" w:lineRule="auto"/>
            </w:pPr>
          </w:p>
        </w:tc>
        <w:tc>
          <w:tcPr>
            <w:tcW w:w="2880" w:type="dxa"/>
          </w:tcPr>
          <w:p w14:paraId="6C814FC1">
            <w:pPr>
              <w:spacing w:after="0" w:line="240" w:lineRule="auto"/>
            </w:pPr>
            <w:r>
              <w:t>System.String</w:t>
            </w:r>
          </w:p>
        </w:tc>
      </w:tr>
      <w:tr w14:paraId="7365F6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2F626A">
            <w:pPr>
              <w:spacing w:after="0" w:line="240" w:lineRule="auto"/>
            </w:pPr>
            <w:r>
              <w:t>DIFSUM</w:t>
            </w:r>
          </w:p>
        </w:tc>
        <w:tc>
          <w:tcPr>
            <w:tcW w:w="2880" w:type="dxa"/>
          </w:tcPr>
          <w:p w14:paraId="2703D7C3">
            <w:pPr>
              <w:spacing w:after="0" w:line="240" w:lineRule="auto"/>
            </w:pPr>
          </w:p>
        </w:tc>
        <w:tc>
          <w:tcPr>
            <w:tcW w:w="2880" w:type="dxa"/>
          </w:tcPr>
          <w:p w14:paraId="3BC52139">
            <w:pPr>
              <w:spacing w:after="0" w:line="240" w:lineRule="auto"/>
            </w:pPr>
            <w:r>
              <w:t>System.String</w:t>
            </w:r>
          </w:p>
        </w:tc>
      </w:tr>
      <w:tr w14:paraId="68241B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A2A270">
            <w:pPr>
              <w:spacing w:after="0" w:line="240" w:lineRule="auto"/>
            </w:pPr>
            <w:r>
              <w:t>NEWAVGPURPRICE</w:t>
            </w:r>
          </w:p>
        </w:tc>
        <w:tc>
          <w:tcPr>
            <w:tcW w:w="2880" w:type="dxa"/>
          </w:tcPr>
          <w:p w14:paraId="1683BA3A">
            <w:pPr>
              <w:spacing w:after="0" w:line="240" w:lineRule="auto"/>
            </w:pPr>
          </w:p>
        </w:tc>
        <w:tc>
          <w:tcPr>
            <w:tcW w:w="2880" w:type="dxa"/>
          </w:tcPr>
          <w:p w14:paraId="729234F1">
            <w:pPr>
              <w:spacing w:after="0" w:line="240" w:lineRule="auto"/>
            </w:pPr>
            <w:r>
              <w:t>System.String</w:t>
            </w:r>
          </w:p>
        </w:tc>
      </w:tr>
      <w:tr w14:paraId="6E6308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3306D1">
            <w:pPr>
              <w:spacing w:after="0" w:line="240" w:lineRule="auto"/>
            </w:pPr>
            <w:r>
              <w:t>INOUTID</w:t>
            </w:r>
          </w:p>
        </w:tc>
        <w:tc>
          <w:tcPr>
            <w:tcW w:w="2880" w:type="dxa"/>
          </w:tcPr>
          <w:p w14:paraId="247D7CEB">
            <w:pPr>
              <w:spacing w:after="0" w:line="240" w:lineRule="auto"/>
            </w:pPr>
          </w:p>
        </w:tc>
        <w:tc>
          <w:tcPr>
            <w:tcW w:w="2880" w:type="dxa"/>
          </w:tcPr>
          <w:p w14:paraId="650FE850">
            <w:pPr>
              <w:spacing w:after="0" w:line="240" w:lineRule="auto"/>
            </w:pPr>
            <w:r>
              <w:t>System.String</w:t>
            </w:r>
          </w:p>
        </w:tc>
      </w:tr>
      <w:tr w14:paraId="2CD01E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A84800">
            <w:pPr>
              <w:spacing w:after="0" w:line="240" w:lineRule="auto"/>
            </w:pPr>
            <w:r>
              <w:t>OBJNAME</w:t>
            </w:r>
          </w:p>
        </w:tc>
        <w:tc>
          <w:tcPr>
            <w:tcW w:w="2880" w:type="dxa"/>
          </w:tcPr>
          <w:p w14:paraId="295704C6">
            <w:pPr>
              <w:spacing w:after="0" w:line="240" w:lineRule="auto"/>
            </w:pPr>
          </w:p>
        </w:tc>
        <w:tc>
          <w:tcPr>
            <w:tcW w:w="2880" w:type="dxa"/>
          </w:tcPr>
          <w:p w14:paraId="46465E55">
            <w:pPr>
              <w:spacing w:after="0" w:line="240" w:lineRule="auto"/>
            </w:pPr>
            <w:r>
              <w:t>System.String</w:t>
            </w:r>
          </w:p>
        </w:tc>
      </w:tr>
      <w:tr w14:paraId="7306EB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52A9A0">
            <w:pPr>
              <w:spacing w:after="0" w:line="240" w:lineRule="auto"/>
            </w:pPr>
            <w:r>
              <w:t>BATID</w:t>
            </w:r>
          </w:p>
        </w:tc>
        <w:tc>
          <w:tcPr>
            <w:tcW w:w="2880" w:type="dxa"/>
          </w:tcPr>
          <w:p w14:paraId="7861BB6E">
            <w:pPr>
              <w:spacing w:after="0" w:line="240" w:lineRule="auto"/>
            </w:pPr>
          </w:p>
        </w:tc>
        <w:tc>
          <w:tcPr>
            <w:tcW w:w="2880" w:type="dxa"/>
          </w:tcPr>
          <w:p w14:paraId="6196BB54">
            <w:pPr>
              <w:spacing w:after="0" w:line="240" w:lineRule="auto"/>
            </w:pPr>
            <w:r>
              <w:t>System.String</w:t>
            </w:r>
          </w:p>
        </w:tc>
      </w:tr>
      <w:tr w14:paraId="515629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3CC2AD">
            <w:pPr>
              <w:spacing w:after="0" w:line="240" w:lineRule="auto"/>
            </w:pPr>
            <w:r>
              <w:t>BILLNO</w:t>
            </w:r>
          </w:p>
        </w:tc>
        <w:tc>
          <w:tcPr>
            <w:tcW w:w="2880" w:type="dxa"/>
          </w:tcPr>
          <w:p w14:paraId="6194BEAD">
            <w:pPr>
              <w:spacing w:after="0" w:line="240" w:lineRule="auto"/>
            </w:pPr>
          </w:p>
        </w:tc>
        <w:tc>
          <w:tcPr>
            <w:tcW w:w="2880" w:type="dxa"/>
          </w:tcPr>
          <w:p w14:paraId="39754024">
            <w:pPr>
              <w:spacing w:after="0" w:line="240" w:lineRule="auto"/>
            </w:pPr>
            <w:r>
              <w:t>System.String</w:t>
            </w:r>
          </w:p>
        </w:tc>
      </w:tr>
      <w:tr w14:paraId="5029B9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0B4F17">
            <w:pPr>
              <w:spacing w:after="0" w:line="240" w:lineRule="auto"/>
            </w:pPr>
            <w:r>
              <w:t>MAKENO</w:t>
            </w:r>
          </w:p>
        </w:tc>
        <w:tc>
          <w:tcPr>
            <w:tcW w:w="2880" w:type="dxa"/>
          </w:tcPr>
          <w:p w14:paraId="1F0D42CE">
            <w:pPr>
              <w:spacing w:after="0" w:line="240" w:lineRule="auto"/>
            </w:pPr>
          </w:p>
        </w:tc>
        <w:tc>
          <w:tcPr>
            <w:tcW w:w="2880" w:type="dxa"/>
          </w:tcPr>
          <w:p w14:paraId="02EB93C3">
            <w:pPr>
              <w:spacing w:after="0" w:line="240" w:lineRule="auto"/>
            </w:pPr>
            <w:r>
              <w:t>System.String</w:t>
            </w:r>
          </w:p>
        </w:tc>
      </w:tr>
      <w:tr w14:paraId="47F833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DDD1D7">
            <w:pPr>
              <w:spacing w:after="0" w:line="240" w:lineRule="auto"/>
            </w:pPr>
            <w:r>
              <w:t>STALLNO</w:t>
            </w:r>
          </w:p>
        </w:tc>
        <w:tc>
          <w:tcPr>
            <w:tcW w:w="2880" w:type="dxa"/>
          </w:tcPr>
          <w:p w14:paraId="18DE1987">
            <w:pPr>
              <w:spacing w:after="0" w:line="240" w:lineRule="auto"/>
            </w:pPr>
          </w:p>
        </w:tc>
        <w:tc>
          <w:tcPr>
            <w:tcW w:w="2880" w:type="dxa"/>
          </w:tcPr>
          <w:p w14:paraId="1A431572">
            <w:pPr>
              <w:spacing w:after="0" w:line="240" w:lineRule="auto"/>
            </w:pPr>
            <w:r>
              <w:t>System.String</w:t>
            </w:r>
          </w:p>
        </w:tc>
      </w:tr>
      <w:tr w14:paraId="5DD313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0D4CFF">
            <w:pPr>
              <w:spacing w:after="0" w:line="240" w:lineRule="auto"/>
            </w:pPr>
            <w:r>
              <w:t>ZONENO</w:t>
            </w:r>
          </w:p>
        </w:tc>
        <w:tc>
          <w:tcPr>
            <w:tcW w:w="2880" w:type="dxa"/>
          </w:tcPr>
          <w:p w14:paraId="079989AE">
            <w:pPr>
              <w:spacing w:after="0" w:line="240" w:lineRule="auto"/>
            </w:pPr>
          </w:p>
        </w:tc>
        <w:tc>
          <w:tcPr>
            <w:tcW w:w="2880" w:type="dxa"/>
          </w:tcPr>
          <w:p w14:paraId="33354C19">
            <w:pPr>
              <w:spacing w:after="0" w:line="240" w:lineRule="auto"/>
            </w:pPr>
            <w:r>
              <w:t>System.String</w:t>
            </w:r>
          </w:p>
        </w:tc>
      </w:tr>
      <w:tr w14:paraId="0CB946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11B34A">
            <w:pPr>
              <w:spacing w:after="0" w:line="240" w:lineRule="auto"/>
            </w:pPr>
            <w:r>
              <w:t>COMPUTESTATUS</w:t>
            </w:r>
          </w:p>
        </w:tc>
        <w:tc>
          <w:tcPr>
            <w:tcW w:w="2880" w:type="dxa"/>
          </w:tcPr>
          <w:p w14:paraId="184AF6D3">
            <w:pPr>
              <w:spacing w:after="0" w:line="240" w:lineRule="auto"/>
            </w:pPr>
          </w:p>
        </w:tc>
        <w:tc>
          <w:tcPr>
            <w:tcW w:w="2880" w:type="dxa"/>
          </w:tcPr>
          <w:p w14:paraId="489BDC93">
            <w:pPr>
              <w:spacing w:after="0" w:line="240" w:lineRule="auto"/>
            </w:pPr>
            <w:r>
              <w:t>System.String</w:t>
            </w:r>
          </w:p>
        </w:tc>
      </w:tr>
      <w:tr w14:paraId="172E7C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B86BCB">
            <w:pPr>
              <w:spacing w:after="0" w:line="240" w:lineRule="auto"/>
            </w:pPr>
            <w:r>
              <w:t>COMPUTEDATE</w:t>
            </w:r>
          </w:p>
        </w:tc>
        <w:tc>
          <w:tcPr>
            <w:tcW w:w="2880" w:type="dxa"/>
          </w:tcPr>
          <w:p w14:paraId="5D55A723">
            <w:pPr>
              <w:spacing w:after="0" w:line="240" w:lineRule="auto"/>
            </w:pPr>
          </w:p>
        </w:tc>
        <w:tc>
          <w:tcPr>
            <w:tcW w:w="2880" w:type="dxa"/>
          </w:tcPr>
          <w:p w14:paraId="3BA29A3B">
            <w:pPr>
              <w:spacing w:after="0" w:line="240" w:lineRule="auto"/>
            </w:pPr>
            <w:r>
              <w:t>System.String</w:t>
            </w:r>
          </w:p>
        </w:tc>
      </w:tr>
      <w:tr w14:paraId="5C2C93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5530BF">
            <w:pPr>
              <w:spacing w:after="0" w:line="240" w:lineRule="auto"/>
            </w:pPr>
            <w:r>
              <w:t>WHLPRICE</w:t>
            </w:r>
          </w:p>
        </w:tc>
        <w:tc>
          <w:tcPr>
            <w:tcW w:w="2880" w:type="dxa"/>
          </w:tcPr>
          <w:p w14:paraId="1F16AB22">
            <w:pPr>
              <w:spacing w:after="0" w:line="240" w:lineRule="auto"/>
            </w:pPr>
          </w:p>
        </w:tc>
        <w:tc>
          <w:tcPr>
            <w:tcW w:w="2880" w:type="dxa"/>
          </w:tcPr>
          <w:p w14:paraId="5B938CF4">
            <w:pPr>
              <w:spacing w:after="0" w:line="240" w:lineRule="auto"/>
            </w:pPr>
            <w:r>
              <w:t>System.String</w:t>
            </w:r>
          </w:p>
        </w:tc>
      </w:tr>
      <w:tr w14:paraId="47A528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ACD4A8">
            <w:pPr>
              <w:spacing w:after="0" w:line="240" w:lineRule="auto"/>
            </w:pPr>
            <w:r>
              <w:t>ROWNO</w:t>
            </w:r>
          </w:p>
        </w:tc>
        <w:tc>
          <w:tcPr>
            <w:tcW w:w="2880" w:type="dxa"/>
          </w:tcPr>
          <w:p w14:paraId="79042716">
            <w:pPr>
              <w:spacing w:after="0" w:line="240" w:lineRule="auto"/>
            </w:pPr>
          </w:p>
        </w:tc>
        <w:tc>
          <w:tcPr>
            <w:tcW w:w="2880" w:type="dxa"/>
          </w:tcPr>
          <w:p w14:paraId="5C076BF4">
            <w:pPr>
              <w:spacing w:after="0" w:line="240" w:lineRule="auto"/>
            </w:pPr>
            <w:r>
              <w:t>System.String</w:t>
            </w:r>
          </w:p>
        </w:tc>
      </w:tr>
      <w:tr w14:paraId="3C39E5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F8DA58">
            <w:pPr>
              <w:spacing w:after="0" w:line="240" w:lineRule="auto"/>
            </w:pPr>
            <w:r>
              <w:t>FACTORYNAME</w:t>
            </w:r>
          </w:p>
        </w:tc>
        <w:tc>
          <w:tcPr>
            <w:tcW w:w="2880" w:type="dxa"/>
          </w:tcPr>
          <w:p w14:paraId="4E762169">
            <w:pPr>
              <w:spacing w:after="0" w:line="240" w:lineRule="auto"/>
            </w:pPr>
          </w:p>
        </w:tc>
        <w:tc>
          <w:tcPr>
            <w:tcW w:w="2880" w:type="dxa"/>
          </w:tcPr>
          <w:p w14:paraId="277F0255">
            <w:pPr>
              <w:spacing w:after="0" w:line="240" w:lineRule="auto"/>
            </w:pPr>
            <w:r>
              <w:t>System.String</w:t>
            </w:r>
          </w:p>
        </w:tc>
      </w:tr>
      <w:tr w14:paraId="568D16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839399">
            <w:pPr>
              <w:spacing w:after="0" w:line="240" w:lineRule="auto"/>
            </w:pPr>
            <w:r>
              <w:t>AREANAME</w:t>
            </w:r>
          </w:p>
        </w:tc>
        <w:tc>
          <w:tcPr>
            <w:tcW w:w="2880" w:type="dxa"/>
          </w:tcPr>
          <w:p w14:paraId="2E927837">
            <w:pPr>
              <w:spacing w:after="0" w:line="240" w:lineRule="auto"/>
            </w:pPr>
          </w:p>
        </w:tc>
        <w:tc>
          <w:tcPr>
            <w:tcW w:w="2880" w:type="dxa"/>
          </w:tcPr>
          <w:p w14:paraId="36B49BF1">
            <w:pPr>
              <w:spacing w:after="0" w:line="240" w:lineRule="auto"/>
            </w:pPr>
            <w:r>
              <w:t>System.String</w:t>
            </w:r>
          </w:p>
        </w:tc>
      </w:tr>
      <w:tr w14:paraId="3AE0BF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EF3567">
            <w:pPr>
              <w:spacing w:after="0" w:line="240" w:lineRule="auto"/>
            </w:pPr>
            <w:r>
              <w:t>CLASSNAME</w:t>
            </w:r>
          </w:p>
        </w:tc>
        <w:tc>
          <w:tcPr>
            <w:tcW w:w="2880" w:type="dxa"/>
          </w:tcPr>
          <w:p w14:paraId="76787257">
            <w:pPr>
              <w:spacing w:after="0" w:line="240" w:lineRule="auto"/>
            </w:pPr>
          </w:p>
        </w:tc>
        <w:tc>
          <w:tcPr>
            <w:tcW w:w="2880" w:type="dxa"/>
          </w:tcPr>
          <w:p w14:paraId="12A651F8">
            <w:pPr>
              <w:spacing w:after="0" w:line="240" w:lineRule="auto"/>
            </w:pPr>
            <w:r>
              <w:t>System.String</w:t>
            </w:r>
          </w:p>
        </w:tc>
      </w:tr>
      <w:tr w14:paraId="18A2F6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605484">
            <w:pPr>
              <w:spacing w:after="0" w:line="240" w:lineRule="auto"/>
            </w:pPr>
            <w:r>
              <w:t>ACCOUNT_DATE</w:t>
            </w:r>
          </w:p>
        </w:tc>
        <w:tc>
          <w:tcPr>
            <w:tcW w:w="2880" w:type="dxa"/>
          </w:tcPr>
          <w:p w14:paraId="4820EC60">
            <w:pPr>
              <w:spacing w:after="0" w:line="240" w:lineRule="auto"/>
            </w:pPr>
          </w:p>
        </w:tc>
        <w:tc>
          <w:tcPr>
            <w:tcW w:w="2880" w:type="dxa"/>
          </w:tcPr>
          <w:p w14:paraId="702D701D">
            <w:pPr>
              <w:spacing w:after="0" w:line="240" w:lineRule="auto"/>
            </w:pPr>
            <w:r>
              <w:t>System.String</w:t>
            </w:r>
          </w:p>
        </w:tc>
      </w:tr>
      <w:tr w14:paraId="3C68B6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F318F2">
            <w:pPr>
              <w:spacing w:after="0" w:line="240" w:lineRule="auto"/>
            </w:pPr>
            <w:r>
              <w:t>PURTAX</w:t>
            </w:r>
          </w:p>
        </w:tc>
        <w:tc>
          <w:tcPr>
            <w:tcW w:w="2880" w:type="dxa"/>
          </w:tcPr>
          <w:p w14:paraId="06406091">
            <w:pPr>
              <w:spacing w:after="0" w:line="240" w:lineRule="auto"/>
            </w:pPr>
          </w:p>
        </w:tc>
        <w:tc>
          <w:tcPr>
            <w:tcW w:w="2880" w:type="dxa"/>
          </w:tcPr>
          <w:p w14:paraId="175F5564">
            <w:pPr>
              <w:spacing w:after="0" w:line="240" w:lineRule="auto"/>
            </w:pPr>
            <w:r>
              <w:t>System.String</w:t>
            </w:r>
          </w:p>
        </w:tc>
      </w:tr>
    </w:tbl>
    <w:p w14:paraId="1F9CC00F"/>
    <w:p w14:paraId="637D85B6">
      <w:pPr>
        <w:pStyle w:val="4"/>
      </w:pPr>
      <w:r>
        <w:t>表：t_tally_accept_h：t_tally_accept_h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CB58F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72DB926A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65A12CF4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46BC69F9">
            <w:pPr>
              <w:spacing w:after="0" w:line="240" w:lineRule="auto"/>
            </w:pPr>
            <w:r>
              <w:t>字段类型（C#）</w:t>
            </w:r>
          </w:p>
        </w:tc>
      </w:tr>
      <w:tr w14:paraId="3F21BD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588C7FC5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5EC724AF">
            <w:pPr>
              <w:spacing w:after="0" w:line="240" w:lineRule="auto"/>
            </w:pPr>
          </w:p>
        </w:tc>
        <w:tc>
          <w:tcPr>
            <w:tcW w:w="2880" w:type="dxa"/>
          </w:tcPr>
          <w:p w14:paraId="689EC7EA">
            <w:pPr>
              <w:spacing w:after="0" w:line="240" w:lineRule="auto"/>
            </w:pPr>
            <w:r>
              <w:t>System.String</w:t>
            </w:r>
          </w:p>
        </w:tc>
      </w:tr>
      <w:tr w14:paraId="07A810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0A8AD5">
            <w:pPr>
              <w:spacing w:after="0" w:line="240" w:lineRule="auto"/>
            </w:pPr>
            <w:r>
              <w:t>BILLCODE</w:t>
            </w:r>
          </w:p>
        </w:tc>
        <w:tc>
          <w:tcPr>
            <w:tcW w:w="2880" w:type="dxa"/>
          </w:tcPr>
          <w:p w14:paraId="07F1C712">
            <w:pPr>
              <w:spacing w:after="0" w:line="240" w:lineRule="auto"/>
            </w:pPr>
          </w:p>
        </w:tc>
        <w:tc>
          <w:tcPr>
            <w:tcW w:w="2880" w:type="dxa"/>
          </w:tcPr>
          <w:p w14:paraId="29D89AD0">
            <w:pPr>
              <w:spacing w:after="0" w:line="240" w:lineRule="auto"/>
            </w:pPr>
            <w:r>
              <w:t>System.String</w:t>
            </w:r>
          </w:p>
        </w:tc>
      </w:tr>
      <w:tr w14:paraId="29F018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E0A0F9">
            <w:pPr>
              <w:spacing w:after="0" w:line="240" w:lineRule="auto"/>
            </w:pPr>
            <w:r>
              <w:t>ACCEPTNO</w:t>
            </w:r>
          </w:p>
        </w:tc>
        <w:tc>
          <w:tcPr>
            <w:tcW w:w="2880" w:type="dxa"/>
          </w:tcPr>
          <w:p w14:paraId="0DAD00A5">
            <w:pPr>
              <w:spacing w:after="0" w:line="240" w:lineRule="auto"/>
            </w:pPr>
          </w:p>
        </w:tc>
        <w:tc>
          <w:tcPr>
            <w:tcW w:w="2880" w:type="dxa"/>
          </w:tcPr>
          <w:p w14:paraId="701C5BBD">
            <w:pPr>
              <w:spacing w:after="0" w:line="240" w:lineRule="auto"/>
            </w:pPr>
            <w:r>
              <w:t>System.String</w:t>
            </w:r>
          </w:p>
        </w:tc>
      </w:tr>
      <w:tr w14:paraId="199E2D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7E9E94">
            <w:pPr>
              <w:spacing w:after="0" w:line="240" w:lineRule="auto"/>
            </w:pPr>
            <w:r>
              <w:t>RECEIPTNO</w:t>
            </w:r>
          </w:p>
        </w:tc>
        <w:tc>
          <w:tcPr>
            <w:tcW w:w="2880" w:type="dxa"/>
          </w:tcPr>
          <w:p w14:paraId="41FA68A7">
            <w:pPr>
              <w:spacing w:after="0" w:line="240" w:lineRule="auto"/>
            </w:pPr>
          </w:p>
        </w:tc>
        <w:tc>
          <w:tcPr>
            <w:tcW w:w="2880" w:type="dxa"/>
          </w:tcPr>
          <w:p w14:paraId="32BD49C6">
            <w:pPr>
              <w:spacing w:after="0" w:line="240" w:lineRule="auto"/>
            </w:pPr>
            <w:r>
              <w:t>System.String</w:t>
            </w:r>
          </w:p>
        </w:tc>
      </w:tr>
      <w:tr w14:paraId="38DE2A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0C5FF579">
            <w:pPr>
              <w:spacing w:after="0" w:line="240" w:lineRule="auto"/>
            </w:pPr>
            <w:r>
              <w:t>BARGAINNO</w:t>
            </w:r>
          </w:p>
        </w:tc>
        <w:tc>
          <w:tcPr>
            <w:tcW w:w="2880" w:type="dxa"/>
          </w:tcPr>
          <w:p w14:paraId="6B99E140">
            <w:pPr>
              <w:spacing w:after="0" w:line="240" w:lineRule="auto"/>
            </w:pPr>
          </w:p>
        </w:tc>
        <w:tc>
          <w:tcPr>
            <w:tcW w:w="2880" w:type="dxa"/>
          </w:tcPr>
          <w:p w14:paraId="6F9AD367">
            <w:pPr>
              <w:spacing w:after="0" w:line="240" w:lineRule="auto"/>
            </w:pPr>
            <w:r>
              <w:t>System.String</w:t>
            </w:r>
          </w:p>
        </w:tc>
      </w:tr>
      <w:tr w14:paraId="6DC4D9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9909F5">
            <w:pPr>
              <w:spacing w:after="0" w:line="240" w:lineRule="auto"/>
            </w:pPr>
            <w:r>
              <w:t>BUSNO</w:t>
            </w:r>
          </w:p>
        </w:tc>
        <w:tc>
          <w:tcPr>
            <w:tcW w:w="2880" w:type="dxa"/>
          </w:tcPr>
          <w:p w14:paraId="5CC8E686">
            <w:pPr>
              <w:spacing w:after="0" w:line="240" w:lineRule="auto"/>
            </w:pPr>
          </w:p>
        </w:tc>
        <w:tc>
          <w:tcPr>
            <w:tcW w:w="2880" w:type="dxa"/>
          </w:tcPr>
          <w:p w14:paraId="5FDB4C83">
            <w:pPr>
              <w:spacing w:after="0" w:line="240" w:lineRule="auto"/>
            </w:pPr>
            <w:r>
              <w:t>System.String</w:t>
            </w:r>
          </w:p>
        </w:tc>
      </w:tr>
      <w:tr w14:paraId="199009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8FC41E">
            <w:pPr>
              <w:spacing w:after="0" w:line="240" w:lineRule="auto"/>
            </w:pPr>
            <w:r>
              <w:t>VENDORNO</w:t>
            </w:r>
          </w:p>
        </w:tc>
        <w:tc>
          <w:tcPr>
            <w:tcW w:w="2880" w:type="dxa"/>
          </w:tcPr>
          <w:p w14:paraId="6762B9A6">
            <w:pPr>
              <w:spacing w:after="0" w:line="240" w:lineRule="auto"/>
            </w:pPr>
          </w:p>
        </w:tc>
        <w:tc>
          <w:tcPr>
            <w:tcW w:w="2880" w:type="dxa"/>
          </w:tcPr>
          <w:p w14:paraId="28C9C034">
            <w:pPr>
              <w:spacing w:after="0" w:line="240" w:lineRule="auto"/>
            </w:pPr>
            <w:r>
              <w:t>System.String</w:t>
            </w:r>
          </w:p>
        </w:tc>
      </w:tr>
      <w:tr w14:paraId="0F756E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4DED69">
            <w:pPr>
              <w:spacing w:after="0" w:line="240" w:lineRule="auto"/>
            </w:pPr>
            <w:r>
              <w:t>PAYTYPE</w:t>
            </w:r>
          </w:p>
        </w:tc>
        <w:tc>
          <w:tcPr>
            <w:tcW w:w="2880" w:type="dxa"/>
          </w:tcPr>
          <w:p w14:paraId="506760BA">
            <w:pPr>
              <w:spacing w:after="0" w:line="240" w:lineRule="auto"/>
            </w:pPr>
          </w:p>
        </w:tc>
        <w:tc>
          <w:tcPr>
            <w:tcW w:w="2880" w:type="dxa"/>
          </w:tcPr>
          <w:p w14:paraId="7FD4F9C4">
            <w:pPr>
              <w:spacing w:after="0" w:line="240" w:lineRule="auto"/>
            </w:pPr>
            <w:r>
              <w:t>System.String</w:t>
            </w:r>
          </w:p>
        </w:tc>
      </w:tr>
      <w:tr w14:paraId="60CA40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1A5518">
            <w:pPr>
              <w:spacing w:after="0" w:line="240" w:lineRule="auto"/>
            </w:pPr>
            <w:r>
              <w:t>PAYDATE</w:t>
            </w:r>
          </w:p>
        </w:tc>
        <w:tc>
          <w:tcPr>
            <w:tcW w:w="2880" w:type="dxa"/>
          </w:tcPr>
          <w:p w14:paraId="67709C12">
            <w:pPr>
              <w:spacing w:after="0" w:line="240" w:lineRule="auto"/>
            </w:pPr>
          </w:p>
        </w:tc>
        <w:tc>
          <w:tcPr>
            <w:tcW w:w="2880" w:type="dxa"/>
          </w:tcPr>
          <w:p w14:paraId="24957626">
            <w:pPr>
              <w:spacing w:after="0" w:line="240" w:lineRule="auto"/>
            </w:pPr>
            <w:r>
              <w:t>System.String</w:t>
            </w:r>
          </w:p>
        </w:tc>
      </w:tr>
      <w:tr w14:paraId="212929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640541">
            <w:pPr>
              <w:spacing w:after="0" w:line="240" w:lineRule="auto"/>
            </w:pPr>
            <w:r>
              <w:t>BUYER</w:t>
            </w:r>
          </w:p>
        </w:tc>
        <w:tc>
          <w:tcPr>
            <w:tcW w:w="2880" w:type="dxa"/>
          </w:tcPr>
          <w:p w14:paraId="261C7217">
            <w:pPr>
              <w:spacing w:after="0" w:line="240" w:lineRule="auto"/>
            </w:pPr>
          </w:p>
        </w:tc>
        <w:tc>
          <w:tcPr>
            <w:tcW w:w="2880" w:type="dxa"/>
          </w:tcPr>
          <w:p w14:paraId="77008EEE">
            <w:pPr>
              <w:spacing w:after="0" w:line="240" w:lineRule="auto"/>
            </w:pPr>
            <w:r>
              <w:t>System.String</w:t>
            </w:r>
          </w:p>
        </w:tc>
      </w:tr>
      <w:tr w14:paraId="0132CF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291B9A">
            <w:pPr>
              <w:spacing w:after="0" w:line="240" w:lineRule="auto"/>
            </w:pPr>
            <w:r>
              <w:t>CHECKER1</w:t>
            </w:r>
          </w:p>
        </w:tc>
        <w:tc>
          <w:tcPr>
            <w:tcW w:w="2880" w:type="dxa"/>
          </w:tcPr>
          <w:p w14:paraId="0F2ABADA">
            <w:pPr>
              <w:spacing w:after="0" w:line="240" w:lineRule="auto"/>
            </w:pPr>
          </w:p>
        </w:tc>
        <w:tc>
          <w:tcPr>
            <w:tcW w:w="2880" w:type="dxa"/>
          </w:tcPr>
          <w:p w14:paraId="4E3AAF39">
            <w:pPr>
              <w:spacing w:after="0" w:line="240" w:lineRule="auto"/>
            </w:pPr>
            <w:r>
              <w:t>System.String</w:t>
            </w:r>
          </w:p>
        </w:tc>
      </w:tr>
      <w:tr w14:paraId="5EE80D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21171B">
            <w:pPr>
              <w:spacing w:after="0" w:line="240" w:lineRule="auto"/>
            </w:pPr>
            <w:r>
              <w:t>CHECKBIT1</w:t>
            </w:r>
          </w:p>
        </w:tc>
        <w:tc>
          <w:tcPr>
            <w:tcW w:w="2880" w:type="dxa"/>
          </w:tcPr>
          <w:p w14:paraId="56FE047A">
            <w:pPr>
              <w:spacing w:after="0" w:line="240" w:lineRule="auto"/>
            </w:pPr>
          </w:p>
        </w:tc>
        <w:tc>
          <w:tcPr>
            <w:tcW w:w="2880" w:type="dxa"/>
          </w:tcPr>
          <w:p w14:paraId="3D0C888F">
            <w:pPr>
              <w:spacing w:after="0" w:line="240" w:lineRule="auto"/>
            </w:pPr>
            <w:r>
              <w:t>System.String</w:t>
            </w:r>
          </w:p>
        </w:tc>
      </w:tr>
      <w:tr w14:paraId="3E24A5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2B2EA2">
            <w:pPr>
              <w:spacing w:after="0" w:line="240" w:lineRule="auto"/>
            </w:pPr>
            <w:r>
              <w:t>CHECKER2</w:t>
            </w:r>
          </w:p>
        </w:tc>
        <w:tc>
          <w:tcPr>
            <w:tcW w:w="2880" w:type="dxa"/>
          </w:tcPr>
          <w:p w14:paraId="6371F6B7">
            <w:pPr>
              <w:spacing w:after="0" w:line="240" w:lineRule="auto"/>
            </w:pPr>
          </w:p>
        </w:tc>
        <w:tc>
          <w:tcPr>
            <w:tcW w:w="2880" w:type="dxa"/>
          </w:tcPr>
          <w:p w14:paraId="39C8C5AC">
            <w:pPr>
              <w:spacing w:after="0" w:line="240" w:lineRule="auto"/>
            </w:pPr>
            <w:r>
              <w:t>System.String</w:t>
            </w:r>
          </w:p>
        </w:tc>
      </w:tr>
      <w:tr w14:paraId="48EC72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1F4689">
            <w:pPr>
              <w:spacing w:after="0" w:line="240" w:lineRule="auto"/>
            </w:pPr>
            <w:r>
              <w:t>CHECKBIT2</w:t>
            </w:r>
          </w:p>
        </w:tc>
        <w:tc>
          <w:tcPr>
            <w:tcW w:w="2880" w:type="dxa"/>
          </w:tcPr>
          <w:p w14:paraId="2913DC8A">
            <w:pPr>
              <w:spacing w:after="0" w:line="240" w:lineRule="auto"/>
            </w:pPr>
          </w:p>
        </w:tc>
        <w:tc>
          <w:tcPr>
            <w:tcW w:w="2880" w:type="dxa"/>
          </w:tcPr>
          <w:p w14:paraId="415A68EB">
            <w:pPr>
              <w:spacing w:after="0" w:line="240" w:lineRule="auto"/>
            </w:pPr>
            <w:r>
              <w:t>System.String</w:t>
            </w:r>
          </w:p>
        </w:tc>
      </w:tr>
      <w:tr w14:paraId="02BDBB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12029B">
            <w:pPr>
              <w:spacing w:after="0" w:line="240" w:lineRule="auto"/>
            </w:pPr>
            <w:r>
              <w:t>CHECKER3</w:t>
            </w:r>
          </w:p>
        </w:tc>
        <w:tc>
          <w:tcPr>
            <w:tcW w:w="2880" w:type="dxa"/>
          </w:tcPr>
          <w:p w14:paraId="05917109">
            <w:pPr>
              <w:spacing w:after="0" w:line="240" w:lineRule="auto"/>
            </w:pPr>
          </w:p>
        </w:tc>
        <w:tc>
          <w:tcPr>
            <w:tcW w:w="2880" w:type="dxa"/>
          </w:tcPr>
          <w:p w14:paraId="54981DAC">
            <w:pPr>
              <w:spacing w:after="0" w:line="240" w:lineRule="auto"/>
            </w:pPr>
            <w:r>
              <w:t>System.String</w:t>
            </w:r>
          </w:p>
        </w:tc>
      </w:tr>
      <w:tr w14:paraId="75F1A1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565539D1">
            <w:pPr>
              <w:spacing w:after="0" w:line="240" w:lineRule="auto"/>
            </w:pPr>
            <w:r>
              <w:t>CHECKBIT3</w:t>
            </w:r>
          </w:p>
        </w:tc>
        <w:tc>
          <w:tcPr>
            <w:tcW w:w="2880" w:type="dxa"/>
          </w:tcPr>
          <w:p w14:paraId="73EE0CCE">
            <w:pPr>
              <w:spacing w:after="0" w:line="240" w:lineRule="auto"/>
            </w:pPr>
          </w:p>
        </w:tc>
        <w:tc>
          <w:tcPr>
            <w:tcW w:w="2880" w:type="dxa"/>
          </w:tcPr>
          <w:p w14:paraId="40A9D675">
            <w:pPr>
              <w:spacing w:after="0" w:line="240" w:lineRule="auto"/>
            </w:pPr>
            <w:r>
              <w:t>System.String</w:t>
            </w:r>
          </w:p>
        </w:tc>
      </w:tr>
      <w:tr w14:paraId="2A7316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331CD2">
            <w:pPr>
              <w:spacing w:after="0" w:line="240" w:lineRule="auto"/>
            </w:pPr>
            <w:r>
              <w:t>CHECKER4</w:t>
            </w:r>
          </w:p>
        </w:tc>
        <w:tc>
          <w:tcPr>
            <w:tcW w:w="2880" w:type="dxa"/>
          </w:tcPr>
          <w:p w14:paraId="7F9C4D6E">
            <w:pPr>
              <w:spacing w:after="0" w:line="240" w:lineRule="auto"/>
            </w:pPr>
          </w:p>
        </w:tc>
        <w:tc>
          <w:tcPr>
            <w:tcW w:w="2880" w:type="dxa"/>
          </w:tcPr>
          <w:p w14:paraId="27425137">
            <w:pPr>
              <w:spacing w:after="0" w:line="240" w:lineRule="auto"/>
            </w:pPr>
            <w:r>
              <w:t>System.String</w:t>
            </w:r>
          </w:p>
        </w:tc>
      </w:tr>
      <w:tr w14:paraId="517DBD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1BFE908B">
            <w:pPr>
              <w:spacing w:after="0" w:line="240" w:lineRule="auto"/>
            </w:pPr>
            <w:r>
              <w:t>CHECKBIT4</w:t>
            </w:r>
          </w:p>
        </w:tc>
        <w:tc>
          <w:tcPr>
            <w:tcW w:w="2880" w:type="dxa"/>
          </w:tcPr>
          <w:p w14:paraId="72643430">
            <w:pPr>
              <w:spacing w:after="0" w:line="240" w:lineRule="auto"/>
            </w:pPr>
          </w:p>
        </w:tc>
        <w:tc>
          <w:tcPr>
            <w:tcW w:w="2880" w:type="dxa"/>
          </w:tcPr>
          <w:p w14:paraId="7D72AE39">
            <w:pPr>
              <w:spacing w:after="0" w:line="240" w:lineRule="auto"/>
            </w:pPr>
            <w:r>
              <w:t>System.String</w:t>
            </w:r>
          </w:p>
        </w:tc>
      </w:tr>
      <w:tr w14:paraId="421D68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4AFD3C">
            <w:pPr>
              <w:spacing w:after="0" w:line="240" w:lineRule="auto"/>
            </w:pPr>
            <w:r>
              <w:t>CHECKER5</w:t>
            </w:r>
          </w:p>
        </w:tc>
        <w:tc>
          <w:tcPr>
            <w:tcW w:w="2880" w:type="dxa"/>
          </w:tcPr>
          <w:p w14:paraId="61E60CDE">
            <w:pPr>
              <w:spacing w:after="0" w:line="240" w:lineRule="auto"/>
            </w:pPr>
          </w:p>
        </w:tc>
        <w:tc>
          <w:tcPr>
            <w:tcW w:w="2880" w:type="dxa"/>
          </w:tcPr>
          <w:p w14:paraId="3651BA5D">
            <w:pPr>
              <w:spacing w:after="0" w:line="240" w:lineRule="auto"/>
            </w:pPr>
            <w:r>
              <w:t>System.String</w:t>
            </w:r>
          </w:p>
        </w:tc>
      </w:tr>
      <w:tr w14:paraId="6F0261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75D161">
            <w:pPr>
              <w:spacing w:after="0" w:line="240" w:lineRule="auto"/>
            </w:pPr>
            <w:r>
              <w:t>CHECKBIT5</w:t>
            </w:r>
          </w:p>
        </w:tc>
        <w:tc>
          <w:tcPr>
            <w:tcW w:w="2880" w:type="dxa"/>
          </w:tcPr>
          <w:p w14:paraId="69499B9B">
            <w:pPr>
              <w:spacing w:after="0" w:line="240" w:lineRule="auto"/>
            </w:pPr>
          </w:p>
        </w:tc>
        <w:tc>
          <w:tcPr>
            <w:tcW w:w="2880" w:type="dxa"/>
          </w:tcPr>
          <w:p w14:paraId="3749F1B9">
            <w:pPr>
              <w:spacing w:after="0" w:line="240" w:lineRule="auto"/>
            </w:pPr>
            <w:r>
              <w:t>System.String</w:t>
            </w:r>
          </w:p>
        </w:tc>
      </w:tr>
      <w:tr w14:paraId="755919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47CF4F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00E3A912">
            <w:pPr>
              <w:spacing w:after="0" w:line="240" w:lineRule="auto"/>
            </w:pPr>
          </w:p>
        </w:tc>
        <w:tc>
          <w:tcPr>
            <w:tcW w:w="2880" w:type="dxa"/>
          </w:tcPr>
          <w:p w14:paraId="3D781DA6">
            <w:pPr>
              <w:spacing w:after="0" w:line="240" w:lineRule="auto"/>
            </w:pPr>
            <w:r>
              <w:t>System.String</w:t>
            </w:r>
          </w:p>
        </w:tc>
      </w:tr>
      <w:tr w14:paraId="62439D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573324">
            <w:pPr>
              <w:spacing w:after="0" w:line="240" w:lineRule="auto"/>
            </w:pPr>
            <w:r>
              <w:t>CREATEUSER</w:t>
            </w:r>
          </w:p>
        </w:tc>
        <w:tc>
          <w:tcPr>
            <w:tcW w:w="2880" w:type="dxa"/>
          </w:tcPr>
          <w:p w14:paraId="5BF41D7F">
            <w:pPr>
              <w:spacing w:after="0" w:line="240" w:lineRule="auto"/>
            </w:pPr>
          </w:p>
        </w:tc>
        <w:tc>
          <w:tcPr>
            <w:tcW w:w="2880" w:type="dxa"/>
          </w:tcPr>
          <w:p w14:paraId="313482CA">
            <w:pPr>
              <w:spacing w:after="0" w:line="240" w:lineRule="auto"/>
            </w:pPr>
            <w:r>
              <w:t>System.String</w:t>
            </w:r>
          </w:p>
        </w:tc>
      </w:tr>
      <w:tr w14:paraId="130ECA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2FE5844B">
            <w:pPr>
              <w:spacing w:after="0" w:line="240" w:lineRule="auto"/>
            </w:pPr>
            <w:r>
              <w:t>CREATETIME</w:t>
            </w:r>
          </w:p>
        </w:tc>
        <w:tc>
          <w:tcPr>
            <w:tcW w:w="2880" w:type="dxa"/>
          </w:tcPr>
          <w:p w14:paraId="2305C088">
            <w:pPr>
              <w:spacing w:after="0" w:line="240" w:lineRule="auto"/>
            </w:pPr>
          </w:p>
        </w:tc>
        <w:tc>
          <w:tcPr>
            <w:tcW w:w="2880" w:type="dxa"/>
          </w:tcPr>
          <w:p w14:paraId="3404CF98">
            <w:pPr>
              <w:spacing w:after="0" w:line="240" w:lineRule="auto"/>
            </w:pPr>
            <w:r>
              <w:t>System.String</w:t>
            </w:r>
          </w:p>
        </w:tc>
      </w:tr>
      <w:tr w14:paraId="77D1FB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5C620A5F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64899CF8">
            <w:pPr>
              <w:spacing w:after="0" w:line="240" w:lineRule="auto"/>
            </w:pPr>
          </w:p>
        </w:tc>
        <w:tc>
          <w:tcPr>
            <w:tcW w:w="2880" w:type="dxa"/>
          </w:tcPr>
          <w:p w14:paraId="3CEAABA9">
            <w:pPr>
              <w:spacing w:after="0" w:line="240" w:lineRule="auto"/>
            </w:pPr>
            <w:r>
              <w:t>System.String</w:t>
            </w:r>
          </w:p>
        </w:tc>
      </w:tr>
      <w:tr w14:paraId="5C0D20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57ED01">
            <w:pPr>
              <w:spacing w:after="0" w:line="240" w:lineRule="auto"/>
            </w:pPr>
            <w:r>
              <w:t>EXECDATE</w:t>
            </w:r>
          </w:p>
        </w:tc>
        <w:tc>
          <w:tcPr>
            <w:tcW w:w="2880" w:type="dxa"/>
          </w:tcPr>
          <w:p w14:paraId="68A14239">
            <w:pPr>
              <w:spacing w:after="0" w:line="240" w:lineRule="auto"/>
            </w:pPr>
          </w:p>
        </w:tc>
        <w:tc>
          <w:tcPr>
            <w:tcW w:w="2880" w:type="dxa"/>
          </w:tcPr>
          <w:p w14:paraId="006A4E7F">
            <w:pPr>
              <w:spacing w:after="0" w:line="240" w:lineRule="auto"/>
            </w:pPr>
            <w:r>
              <w:t>System.String</w:t>
            </w:r>
          </w:p>
        </w:tc>
      </w:tr>
      <w:tr w14:paraId="24E44C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8E69D9">
            <w:pPr>
              <w:spacing w:after="0" w:line="240" w:lineRule="auto"/>
            </w:pPr>
            <w:r>
              <w:t>SENDNO</w:t>
            </w:r>
          </w:p>
        </w:tc>
        <w:tc>
          <w:tcPr>
            <w:tcW w:w="2880" w:type="dxa"/>
          </w:tcPr>
          <w:p w14:paraId="6F77E3B9">
            <w:pPr>
              <w:spacing w:after="0" w:line="240" w:lineRule="auto"/>
            </w:pPr>
          </w:p>
        </w:tc>
        <w:tc>
          <w:tcPr>
            <w:tcW w:w="2880" w:type="dxa"/>
          </w:tcPr>
          <w:p w14:paraId="1E021DDA">
            <w:pPr>
              <w:spacing w:after="0" w:line="240" w:lineRule="auto"/>
            </w:pPr>
            <w:r>
              <w:t>System.String</w:t>
            </w:r>
          </w:p>
        </w:tc>
      </w:tr>
      <w:tr w14:paraId="0D13A2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DEB34D">
            <w:pPr>
              <w:spacing w:after="0" w:line="240" w:lineRule="auto"/>
            </w:pPr>
            <w:r>
              <w:t>DISTNO</w:t>
            </w:r>
          </w:p>
        </w:tc>
        <w:tc>
          <w:tcPr>
            <w:tcW w:w="2880" w:type="dxa"/>
          </w:tcPr>
          <w:p w14:paraId="063CAA78">
            <w:pPr>
              <w:spacing w:after="0" w:line="240" w:lineRule="auto"/>
            </w:pPr>
          </w:p>
        </w:tc>
        <w:tc>
          <w:tcPr>
            <w:tcW w:w="2880" w:type="dxa"/>
          </w:tcPr>
          <w:p w14:paraId="7E265F5F">
            <w:pPr>
              <w:spacing w:after="0" w:line="240" w:lineRule="auto"/>
            </w:pPr>
            <w:r>
              <w:t>System.String</w:t>
            </w:r>
          </w:p>
        </w:tc>
      </w:tr>
      <w:tr w14:paraId="6AFA93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B50EA4">
            <w:pPr>
              <w:spacing w:after="0" w:line="240" w:lineRule="auto"/>
            </w:pPr>
            <w:r>
              <w:t>WHLNO</w:t>
            </w:r>
          </w:p>
        </w:tc>
        <w:tc>
          <w:tcPr>
            <w:tcW w:w="2880" w:type="dxa"/>
          </w:tcPr>
          <w:p w14:paraId="6293A0C5">
            <w:pPr>
              <w:spacing w:after="0" w:line="240" w:lineRule="auto"/>
            </w:pPr>
          </w:p>
        </w:tc>
        <w:tc>
          <w:tcPr>
            <w:tcW w:w="2880" w:type="dxa"/>
          </w:tcPr>
          <w:p w14:paraId="034DCF00">
            <w:pPr>
              <w:spacing w:after="0" w:line="240" w:lineRule="auto"/>
            </w:pPr>
            <w:r>
              <w:t>System.String</w:t>
            </w:r>
          </w:p>
        </w:tc>
      </w:tr>
      <w:tr w14:paraId="752E60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8E3C95">
            <w:pPr>
              <w:spacing w:after="0" w:line="240" w:lineRule="auto"/>
            </w:pPr>
            <w:r>
              <w:t>FINALACCEPTNO</w:t>
            </w:r>
          </w:p>
        </w:tc>
        <w:tc>
          <w:tcPr>
            <w:tcW w:w="2880" w:type="dxa"/>
          </w:tcPr>
          <w:p w14:paraId="147131E1">
            <w:pPr>
              <w:spacing w:after="0" w:line="240" w:lineRule="auto"/>
            </w:pPr>
          </w:p>
        </w:tc>
        <w:tc>
          <w:tcPr>
            <w:tcW w:w="2880" w:type="dxa"/>
          </w:tcPr>
          <w:p w14:paraId="535C21C0">
            <w:pPr>
              <w:spacing w:after="0" w:line="240" w:lineRule="auto"/>
            </w:pPr>
            <w:r>
              <w:t>System.String</w:t>
            </w:r>
          </w:p>
        </w:tc>
      </w:tr>
      <w:tr w14:paraId="2237F0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C3EE7A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29ACDAF0">
            <w:pPr>
              <w:spacing w:after="0" w:line="240" w:lineRule="auto"/>
            </w:pPr>
          </w:p>
        </w:tc>
        <w:tc>
          <w:tcPr>
            <w:tcW w:w="2880" w:type="dxa"/>
          </w:tcPr>
          <w:p w14:paraId="00D996A1">
            <w:pPr>
              <w:spacing w:after="0" w:line="240" w:lineRule="auto"/>
            </w:pPr>
            <w:r>
              <w:t>System.String</w:t>
            </w:r>
          </w:p>
        </w:tc>
      </w:tr>
      <w:tr w14:paraId="7DFCC7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20B013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2221E6C6">
            <w:pPr>
              <w:spacing w:after="0" w:line="240" w:lineRule="auto"/>
            </w:pPr>
          </w:p>
        </w:tc>
        <w:tc>
          <w:tcPr>
            <w:tcW w:w="2880" w:type="dxa"/>
          </w:tcPr>
          <w:p w14:paraId="36F5AF7F">
            <w:pPr>
              <w:spacing w:after="0" w:line="240" w:lineRule="auto"/>
            </w:pPr>
            <w:r>
              <w:t>System.String</w:t>
            </w:r>
          </w:p>
        </w:tc>
      </w:tr>
      <w:tr w14:paraId="4B53DF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A967AE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153CB765">
            <w:pPr>
              <w:spacing w:after="0" w:line="240" w:lineRule="auto"/>
            </w:pPr>
          </w:p>
        </w:tc>
        <w:tc>
          <w:tcPr>
            <w:tcW w:w="2880" w:type="dxa"/>
          </w:tcPr>
          <w:p w14:paraId="07DFA9D0">
            <w:pPr>
              <w:spacing w:after="0" w:line="240" w:lineRule="auto"/>
            </w:pPr>
            <w:r>
              <w:t>System.String</w:t>
            </w:r>
          </w:p>
        </w:tc>
      </w:tr>
      <w:tr w14:paraId="1BC4DB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15B3E7">
            <w:pPr>
              <w:spacing w:after="0" w:line="240" w:lineRule="auto"/>
            </w:pPr>
            <w:r>
              <w:t>OWNERID</w:t>
            </w:r>
          </w:p>
        </w:tc>
        <w:tc>
          <w:tcPr>
            <w:tcW w:w="2880" w:type="dxa"/>
          </w:tcPr>
          <w:p w14:paraId="23D8B8F6">
            <w:pPr>
              <w:spacing w:after="0" w:line="240" w:lineRule="auto"/>
            </w:pPr>
          </w:p>
        </w:tc>
        <w:tc>
          <w:tcPr>
            <w:tcW w:w="2880" w:type="dxa"/>
          </w:tcPr>
          <w:p w14:paraId="6D197A9E">
            <w:pPr>
              <w:spacing w:after="0" w:line="240" w:lineRule="auto"/>
            </w:pPr>
            <w:r>
              <w:t>System.String</w:t>
            </w:r>
          </w:p>
        </w:tc>
      </w:tr>
      <w:tr w14:paraId="6C3E19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F88345">
            <w:pPr>
              <w:spacing w:after="0" w:line="240" w:lineRule="auto"/>
            </w:pPr>
            <w:r>
              <w:t>RECKONERID</w:t>
            </w:r>
          </w:p>
        </w:tc>
        <w:tc>
          <w:tcPr>
            <w:tcW w:w="2880" w:type="dxa"/>
          </w:tcPr>
          <w:p w14:paraId="38FC4E1B">
            <w:pPr>
              <w:spacing w:after="0" w:line="240" w:lineRule="auto"/>
            </w:pPr>
          </w:p>
        </w:tc>
        <w:tc>
          <w:tcPr>
            <w:tcW w:w="2880" w:type="dxa"/>
          </w:tcPr>
          <w:p w14:paraId="63998BC0">
            <w:pPr>
              <w:spacing w:after="0" w:line="240" w:lineRule="auto"/>
            </w:pPr>
            <w:r>
              <w:t>System.String</w:t>
            </w:r>
          </w:p>
        </w:tc>
      </w:tr>
      <w:tr w14:paraId="607CA5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9672AC">
            <w:pPr>
              <w:spacing w:after="0" w:line="240" w:lineRule="auto"/>
            </w:pPr>
            <w:r>
              <w:t>CHECKDATE1</w:t>
            </w:r>
          </w:p>
        </w:tc>
        <w:tc>
          <w:tcPr>
            <w:tcW w:w="2880" w:type="dxa"/>
          </w:tcPr>
          <w:p w14:paraId="3216ABDE">
            <w:pPr>
              <w:spacing w:after="0" w:line="240" w:lineRule="auto"/>
            </w:pPr>
          </w:p>
        </w:tc>
        <w:tc>
          <w:tcPr>
            <w:tcW w:w="2880" w:type="dxa"/>
          </w:tcPr>
          <w:p w14:paraId="20D8508E">
            <w:pPr>
              <w:spacing w:after="0" w:line="240" w:lineRule="auto"/>
            </w:pPr>
            <w:r>
              <w:t>System.String</w:t>
            </w:r>
          </w:p>
        </w:tc>
      </w:tr>
      <w:tr w14:paraId="4E1469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6B0A60">
            <w:pPr>
              <w:spacing w:after="0" w:line="240" w:lineRule="auto"/>
            </w:pPr>
            <w:r>
              <w:t>CHECKDATE2</w:t>
            </w:r>
          </w:p>
        </w:tc>
        <w:tc>
          <w:tcPr>
            <w:tcW w:w="2880" w:type="dxa"/>
          </w:tcPr>
          <w:p w14:paraId="1B299C97">
            <w:pPr>
              <w:spacing w:after="0" w:line="240" w:lineRule="auto"/>
            </w:pPr>
          </w:p>
        </w:tc>
        <w:tc>
          <w:tcPr>
            <w:tcW w:w="2880" w:type="dxa"/>
          </w:tcPr>
          <w:p w14:paraId="70C64712">
            <w:pPr>
              <w:spacing w:after="0" w:line="240" w:lineRule="auto"/>
            </w:pPr>
            <w:r>
              <w:t>System.String</w:t>
            </w:r>
          </w:p>
        </w:tc>
      </w:tr>
      <w:tr w14:paraId="43F1BE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4125737A">
            <w:pPr>
              <w:spacing w:after="0" w:line="240" w:lineRule="auto"/>
            </w:pPr>
            <w:r>
              <w:t>CHECKDATE3</w:t>
            </w:r>
          </w:p>
        </w:tc>
        <w:tc>
          <w:tcPr>
            <w:tcW w:w="2880" w:type="dxa"/>
          </w:tcPr>
          <w:p w14:paraId="6AD5A5DB">
            <w:pPr>
              <w:spacing w:after="0" w:line="240" w:lineRule="auto"/>
            </w:pPr>
          </w:p>
        </w:tc>
        <w:tc>
          <w:tcPr>
            <w:tcW w:w="2880" w:type="dxa"/>
          </w:tcPr>
          <w:p w14:paraId="041AE8D2">
            <w:pPr>
              <w:spacing w:after="0" w:line="240" w:lineRule="auto"/>
            </w:pPr>
            <w:r>
              <w:t>System.String</w:t>
            </w:r>
          </w:p>
        </w:tc>
      </w:tr>
      <w:tr w14:paraId="2F0DBF96">
        <w:tc>
          <w:tcPr>
            <w:tcW w:w="2880" w:type="dxa"/>
          </w:tcPr>
          <w:p w14:paraId="50A009EC">
            <w:pPr>
              <w:spacing w:after="0" w:line="240" w:lineRule="auto"/>
            </w:pPr>
            <w:r>
              <w:t>CHECKDATE4</w:t>
            </w:r>
          </w:p>
        </w:tc>
        <w:tc>
          <w:tcPr>
            <w:tcW w:w="2880" w:type="dxa"/>
          </w:tcPr>
          <w:p w14:paraId="78AFD9D8">
            <w:pPr>
              <w:spacing w:after="0" w:line="240" w:lineRule="auto"/>
            </w:pPr>
          </w:p>
        </w:tc>
        <w:tc>
          <w:tcPr>
            <w:tcW w:w="2880" w:type="dxa"/>
          </w:tcPr>
          <w:p w14:paraId="7455F0D6">
            <w:pPr>
              <w:spacing w:after="0" w:line="240" w:lineRule="auto"/>
            </w:pPr>
            <w:r>
              <w:t>System.String</w:t>
            </w:r>
          </w:p>
        </w:tc>
      </w:tr>
      <w:tr w14:paraId="54ED10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D0AA55">
            <w:pPr>
              <w:spacing w:after="0" w:line="240" w:lineRule="auto"/>
            </w:pPr>
            <w:r>
              <w:t>CHECKDATE5</w:t>
            </w:r>
          </w:p>
        </w:tc>
        <w:tc>
          <w:tcPr>
            <w:tcW w:w="2880" w:type="dxa"/>
          </w:tcPr>
          <w:p w14:paraId="73CD968E">
            <w:pPr>
              <w:spacing w:after="0" w:line="240" w:lineRule="auto"/>
            </w:pPr>
          </w:p>
        </w:tc>
        <w:tc>
          <w:tcPr>
            <w:tcW w:w="2880" w:type="dxa"/>
          </w:tcPr>
          <w:p w14:paraId="6ED239D8">
            <w:pPr>
              <w:spacing w:after="0" w:line="240" w:lineRule="auto"/>
            </w:pPr>
            <w:r>
              <w:t>System.String</w:t>
            </w:r>
          </w:p>
        </w:tc>
      </w:tr>
      <w:tr w14:paraId="649B1C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AC4E1D">
            <w:pPr>
              <w:spacing w:after="0" w:line="240" w:lineRule="auto"/>
            </w:pPr>
            <w:r>
              <w:t>ACCER1</w:t>
            </w:r>
          </w:p>
        </w:tc>
        <w:tc>
          <w:tcPr>
            <w:tcW w:w="2880" w:type="dxa"/>
          </w:tcPr>
          <w:p w14:paraId="467B60AA">
            <w:pPr>
              <w:spacing w:after="0" w:line="240" w:lineRule="auto"/>
            </w:pPr>
          </w:p>
        </w:tc>
        <w:tc>
          <w:tcPr>
            <w:tcW w:w="2880" w:type="dxa"/>
          </w:tcPr>
          <w:p w14:paraId="42DB8213">
            <w:pPr>
              <w:spacing w:after="0" w:line="240" w:lineRule="auto"/>
            </w:pPr>
            <w:r>
              <w:t>System.String</w:t>
            </w:r>
          </w:p>
        </w:tc>
      </w:tr>
      <w:tr w14:paraId="6BCD6D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4E9D309D">
            <w:pPr>
              <w:spacing w:after="0" w:line="240" w:lineRule="auto"/>
            </w:pPr>
            <w:r>
              <w:t>ACCER2</w:t>
            </w:r>
          </w:p>
        </w:tc>
        <w:tc>
          <w:tcPr>
            <w:tcW w:w="2880" w:type="dxa"/>
          </w:tcPr>
          <w:p w14:paraId="1F2CEBB0">
            <w:pPr>
              <w:spacing w:after="0" w:line="240" w:lineRule="auto"/>
            </w:pPr>
          </w:p>
        </w:tc>
        <w:tc>
          <w:tcPr>
            <w:tcW w:w="2880" w:type="dxa"/>
          </w:tcPr>
          <w:p w14:paraId="2F724BC4">
            <w:pPr>
              <w:spacing w:after="0" w:line="240" w:lineRule="auto"/>
            </w:pPr>
            <w:r>
              <w:t>System.String</w:t>
            </w:r>
          </w:p>
        </w:tc>
      </w:tr>
      <w:tr w14:paraId="527B27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AFB9C4">
            <w:pPr>
              <w:spacing w:after="0" w:line="240" w:lineRule="auto"/>
            </w:pPr>
            <w:r>
              <w:t>NOTES1</w:t>
            </w:r>
          </w:p>
        </w:tc>
        <w:tc>
          <w:tcPr>
            <w:tcW w:w="2880" w:type="dxa"/>
          </w:tcPr>
          <w:p w14:paraId="1B32EBA2">
            <w:pPr>
              <w:spacing w:after="0" w:line="240" w:lineRule="auto"/>
            </w:pPr>
          </w:p>
        </w:tc>
        <w:tc>
          <w:tcPr>
            <w:tcW w:w="2880" w:type="dxa"/>
          </w:tcPr>
          <w:p w14:paraId="22CB3684">
            <w:pPr>
              <w:spacing w:after="0" w:line="240" w:lineRule="auto"/>
            </w:pPr>
            <w:r>
              <w:t>System.String</w:t>
            </w:r>
          </w:p>
        </w:tc>
      </w:tr>
      <w:tr w14:paraId="4857C1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27126A">
            <w:pPr>
              <w:spacing w:after="0" w:line="240" w:lineRule="auto"/>
            </w:pPr>
            <w:r>
              <w:t>SALENAME</w:t>
            </w:r>
          </w:p>
        </w:tc>
        <w:tc>
          <w:tcPr>
            <w:tcW w:w="2880" w:type="dxa"/>
          </w:tcPr>
          <w:p w14:paraId="1B35B017">
            <w:pPr>
              <w:spacing w:after="0" w:line="240" w:lineRule="auto"/>
            </w:pPr>
          </w:p>
        </w:tc>
        <w:tc>
          <w:tcPr>
            <w:tcW w:w="2880" w:type="dxa"/>
          </w:tcPr>
          <w:p w14:paraId="5F10F1CE">
            <w:pPr>
              <w:spacing w:after="0" w:line="240" w:lineRule="auto"/>
            </w:pPr>
            <w:r>
              <w:t>System.String</w:t>
            </w:r>
          </w:p>
        </w:tc>
      </w:tr>
      <w:tr w14:paraId="7B5F24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FA9C88">
            <w:pPr>
              <w:spacing w:after="0" w:line="240" w:lineRule="auto"/>
            </w:pPr>
            <w:r>
              <w:t>PARENTNO</w:t>
            </w:r>
          </w:p>
        </w:tc>
        <w:tc>
          <w:tcPr>
            <w:tcW w:w="2880" w:type="dxa"/>
          </w:tcPr>
          <w:p w14:paraId="6ED4B9EF">
            <w:pPr>
              <w:spacing w:after="0" w:line="240" w:lineRule="auto"/>
            </w:pPr>
          </w:p>
        </w:tc>
        <w:tc>
          <w:tcPr>
            <w:tcW w:w="2880" w:type="dxa"/>
          </w:tcPr>
          <w:p w14:paraId="039C2762">
            <w:pPr>
              <w:spacing w:after="0" w:line="240" w:lineRule="auto"/>
            </w:pPr>
            <w:r>
              <w:t>System.String</w:t>
            </w:r>
          </w:p>
        </w:tc>
      </w:tr>
      <w:tr w14:paraId="6823DB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156D0A">
            <w:pPr>
              <w:spacing w:after="0" w:line="240" w:lineRule="auto"/>
            </w:pPr>
            <w:r>
              <w:t>CLIENT</w:t>
            </w:r>
          </w:p>
        </w:tc>
        <w:tc>
          <w:tcPr>
            <w:tcW w:w="2880" w:type="dxa"/>
          </w:tcPr>
          <w:p w14:paraId="78A54534">
            <w:pPr>
              <w:spacing w:after="0" w:line="240" w:lineRule="auto"/>
            </w:pPr>
          </w:p>
        </w:tc>
        <w:tc>
          <w:tcPr>
            <w:tcW w:w="2880" w:type="dxa"/>
          </w:tcPr>
          <w:p w14:paraId="4D13235B">
            <w:pPr>
              <w:spacing w:after="0" w:line="240" w:lineRule="auto"/>
            </w:pPr>
            <w:r>
              <w:t>System.String</w:t>
            </w:r>
          </w:p>
        </w:tc>
      </w:tr>
      <w:tr w14:paraId="54B28E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6CEE8C">
            <w:pPr>
              <w:spacing w:after="0" w:line="240" w:lineRule="auto"/>
            </w:pPr>
            <w:r>
              <w:t>CASHTYPE</w:t>
            </w:r>
          </w:p>
        </w:tc>
        <w:tc>
          <w:tcPr>
            <w:tcW w:w="2880" w:type="dxa"/>
          </w:tcPr>
          <w:p w14:paraId="1B965BC2">
            <w:pPr>
              <w:spacing w:after="0" w:line="240" w:lineRule="auto"/>
            </w:pPr>
          </w:p>
        </w:tc>
        <w:tc>
          <w:tcPr>
            <w:tcW w:w="2880" w:type="dxa"/>
          </w:tcPr>
          <w:p w14:paraId="46AE5E76">
            <w:pPr>
              <w:spacing w:after="0" w:line="240" w:lineRule="auto"/>
            </w:pPr>
            <w:r>
              <w:t>System.String</w:t>
            </w:r>
          </w:p>
        </w:tc>
      </w:tr>
      <w:tr w14:paraId="6858EC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5250F6">
            <w:pPr>
              <w:spacing w:after="0" w:line="240" w:lineRule="auto"/>
            </w:pPr>
            <w:r>
              <w:t>SUBITEMID</w:t>
            </w:r>
          </w:p>
        </w:tc>
        <w:tc>
          <w:tcPr>
            <w:tcW w:w="2880" w:type="dxa"/>
          </w:tcPr>
          <w:p w14:paraId="3B5A810D">
            <w:pPr>
              <w:spacing w:after="0" w:line="240" w:lineRule="auto"/>
            </w:pPr>
          </w:p>
        </w:tc>
        <w:tc>
          <w:tcPr>
            <w:tcW w:w="2880" w:type="dxa"/>
          </w:tcPr>
          <w:p w14:paraId="3E91B7B2">
            <w:pPr>
              <w:spacing w:after="0" w:line="240" w:lineRule="auto"/>
            </w:pPr>
            <w:r>
              <w:t>System.String</w:t>
            </w:r>
          </w:p>
        </w:tc>
      </w:tr>
      <w:tr w14:paraId="490E52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DC5879">
            <w:pPr>
              <w:spacing w:after="0" w:line="240" w:lineRule="auto"/>
            </w:pPr>
            <w:r>
              <w:t>ACCOUNT_DATE</w:t>
            </w:r>
          </w:p>
        </w:tc>
        <w:tc>
          <w:tcPr>
            <w:tcW w:w="2880" w:type="dxa"/>
          </w:tcPr>
          <w:p w14:paraId="77A70614">
            <w:pPr>
              <w:spacing w:after="0" w:line="240" w:lineRule="auto"/>
            </w:pPr>
          </w:p>
        </w:tc>
        <w:tc>
          <w:tcPr>
            <w:tcW w:w="2880" w:type="dxa"/>
          </w:tcPr>
          <w:p w14:paraId="753453C3">
            <w:pPr>
              <w:spacing w:after="0" w:line="240" w:lineRule="auto"/>
            </w:pPr>
            <w:r>
              <w:t>System.String</w:t>
            </w:r>
          </w:p>
        </w:tc>
      </w:tr>
      <w:tr w14:paraId="4FC77A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E19BF1">
            <w:pPr>
              <w:spacing w:after="0" w:line="240" w:lineRule="auto"/>
            </w:pPr>
            <w:r>
              <w:t>INTENTNO</w:t>
            </w:r>
          </w:p>
        </w:tc>
        <w:tc>
          <w:tcPr>
            <w:tcW w:w="2880" w:type="dxa"/>
          </w:tcPr>
          <w:p w14:paraId="7DA306A1">
            <w:pPr>
              <w:spacing w:after="0" w:line="240" w:lineRule="auto"/>
            </w:pPr>
          </w:p>
        </w:tc>
        <w:tc>
          <w:tcPr>
            <w:tcW w:w="2880" w:type="dxa"/>
          </w:tcPr>
          <w:p w14:paraId="1E7DDAD8">
            <w:pPr>
              <w:spacing w:after="0" w:line="240" w:lineRule="auto"/>
            </w:pPr>
            <w:r>
              <w:t>System.String</w:t>
            </w:r>
          </w:p>
        </w:tc>
      </w:tr>
      <w:tr w14:paraId="10680C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627AC8B4">
            <w:pPr>
              <w:spacing w:after="0" w:line="240" w:lineRule="auto"/>
            </w:pPr>
            <w:r>
              <w:t>BPORDERNO</w:t>
            </w:r>
          </w:p>
        </w:tc>
        <w:tc>
          <w:tcPr>
            <w:tcW w:w="2880" w:type="dxa"/>
          </w:tcPr>
          <w:p w14:paraId="0DE2EC32">
            <w:pPr>
              <w:spacing w:after="0" w:line="240" w:lineRule="auto"/>
            </w:pPr>
          </w:p>
        </w:tc>
        <w:tc>
          <w:tcPr>
            <w:tcW w:w="2880" w:type="dxa"/>
          </w:tcPr>
          <w:p w14:paraId="42F9F0A1">
            <w:pPr>
              <w:spacing w:after="0" w:line="240" w:lineRule="auto"/>
            </w:pPr>
            <w:r>
              <w:t>System.String</w:t>
            </w:r>
          </w:p>
        </w:tc>
      </w:tr>
      <w:tr w14:paraId="2AB501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BF5AA3">
            <w:pPr>
              <w:spacing w:after="0" w:line="240" w:lineRule="auto"/>
            </w:pPr>
            <w:r>
              <w:t>WMS_BILLNO</w:t>
            </w:r>
          </w:p>
        </w:tc>
        <w:tc>
          <w:tcPr>
            <w:tcW w:w="2880" w:type="dxa"/>
          </w:tcPr>
          <w:p w14:paraId="703BF116">
            <w:pPr>
              <w:spacing w:after="0" w:line="240" w:lineRule="auto"/>
            </w:pPr>
          </w:p>
        </w:tc>
        <w:tc>
          <w:tcPr>
            <w:tcW w:w="2880" w:type="dxa"/>
          </w:tcPr>
          <w:p w14:paraId="5B296DDC">
            <w:pPr>
              <w:spacing w:after="0" w:line="240" w:lineRule="auto"/>
            </w:pPr>
            <w:r>
              <w:t>System.String</w:t>
            </w:r>
          </w:p>
        </w:tc>
      </w:tr>
      <w:tr w14:paraId="5ED65D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027819">
            <w:pPr>
              <w:spacing w:after="0" w:line="240" w:lineRule="auto"/>
            </w:pPr>
            <w:r>
              <w:t>PASSNO</w:t>
            </w:r>
          </w:p>
        </w:tc>
        <w:tc>
          <w:tcPr>
            <w:tcW w:w="2880" w:type="dxa"/>
          </w:tcPr>
          <w:p w14:paraId="30960C61">
            <w:pPr>
              <w:spacing w:after="0" w:line="240" w:lineRule="auto"/>
            </w:pPr>
          </w:p>
        </w:tc>
        <w:tc>
          <w:tcPr>
            <w:tcW w:w="2880" w:type="dxa"/>
          </w:tcPr>
          <w:p w14:paraId="3BAF6FFD">
            <w:pPr>
              <w:spacing w:after="0" w:line="240" w:lineRule="auto"/>
            </w:pPr>
            <w:r>
              <w:t>System.String</w:t>
            </w:r>
          </w:p>
        </w:tc>
      </w:tr>
      <w:tr w14:paraId="6AADF3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3524FD">
            <w:pPr>
              <w:spacing w:after="0" w:line="240" w:lineRule="auto"/>
            </w:pPr>
            <w:r>
              <w:t>PUT_STATUS</w:t>
            </w:r>
          </w:p>
        </w:tc>
        <w:tc>
          <w:tcPr>
            <w:tcW w:w="2880" w:type="dxa"/>
          </w:tcPr>
          <w:p w14:paraId="497527E6">
            <w:pPr>
              <w:spacing w:after="0" w:line="240" w:lineRule="auto"/>
            </w:pPr>
          </w:p>
        </w:tc>
        <w:tc>
          <w:tcPr>
            <w:tcW w:w="2880" w:type="dxa"/>
          </w:tcPr>
          <w:p w14:paraId="28665E0B">
            <w:pPr>
              <w:spacing w:after="0" w:line="240" w:lineRule="auto"/>
            </w:pPr>
            <w:r>
              <w:t>System.String</w:t>
            </w:r>
          </w:p>
        </w:tc>
      </w:tr>
    </w:tbl>
    <w:p w14:paraId="52C8760C"/>
    <w:p w14:paraId="45957121">
      <w:pPr>
        <w:pStyle w:val="4"/>
      </w:pPr>
      <w:r>
        <w:t>表：t_user_owner：t_user_owner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9943A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E95481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05092429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292F977F">
            <w:pPr>
              <w:spacing w:after="0" w:line="240" w:lineRule="auto"/>
            </w:pPr>
            <w:r>
              <w:t>字段类型（C#）</w:t>
            </w:r>
          </w:p>
        </w:tc>
      </w:tr>
      <w:tr w14:paraId="639BEE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77FBF8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2969B71F">
            <w:pPr>
              <w:spacing w:after="0" w:line="240" w:lineRule="auto"/>
            </w:pPr>
          </w:p>
        </w:tc>
        <w:tc>
          <w:tcPr>
            <w:tcW w:w="2880" w:type="dxa"/>
          </w:tcPr>
          <w:p w14:paraId="62FCF335">
            <w:pPr>
              <w:spacing w:after="0" w:line="240" w:lineRule="auto"/>
            </w:pPr>
            <w:r>
              <w:t>System.String</w:t>
            </w:r>
          </w:p>
        </w:tc>
      </w:tr>
      <w:tr w14:paraId="3DCBE7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66E3C1">
            <w:pPr>
              <w:spacing w:after="0" w:line="240" w:lineRule="auto"/>
            </w:pPr>
            <w:r>
              <w:t>USERID</w:t>
            </w:r>
          </w:p>
        </w:tc>
        <w:tc>
          <w:tcPr>
            <w:tcW w:w="2880" w:type="dxa"/>
          </w:tcPr>
          <w:p w14:paraId="418B92B1">
            <w:pPr>
              <w:spacing w:after="0" w:line="240" w:lineRule="auto"/>
            </w:pPr>
          </w:p>
        </w:tc>
        <w:tc>
          <w:tcPr>
            <w:tcW w:w="2880" w:type="dxa"/>
          </w:tcPr>
          <w:p w14:paraId="2B68FF95">
            <w:pPr>
              <w:spacing w:after="0" w:line="240" w:lineRule="auto"/>
            </w:pPr>
            <w:r>
              <w:t>System.String</w:t>
            </w:r>
          </w:p>
        </w:tc>
      </w:tr>
      <w:tr w14:paraId="20A9D1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168435">
            <w:pPr>
              <w:spacing w:after="0" w:line="240" w:lineRule="auto"/>
            </w:pPr>
            <w:r>
              <w:t>ISENABLED</w:t>
            </w:r>
          </w:p>
        </w:tc>
        <w:tc>
          <w:tcPr>
            <w:tcW w:w="2880" w:type="dxa"/>
          </w:tcPr>
          <w:p w14:paraId="77FB1331">
            <w:pPr>
              <w:spacing w:after="0" w:line="240" w:lineRule="auto"/>
            </w:pPr>
          </w:p>
        </w:tc>
        <w:tc>
          <w:tcPr>
            <w:tcW w:w="2880" w:type="dxa"/>
          </w:tcPr>
          <w:p w14:paraId="193C6069">
            <w:pPr>
              <w:spacing w:after="0" w:line="240" w:lineRule="auto"/>
            </w:pPr>
            <w:r>
              <w:t>System.String</w:t>
            </w:r>
          </w:p>
        </w:tc>
      </w:tr>
      <w:tr w14:paraId="138F46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B82345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21811FD1">
            <w:pPr>
              <w:spacing w:after="0" w:line="240" w:lineRule="auto"/>
            </w:pPr>
          </w:p>
        </w:tc>
        <w:tc>
          <w:tcPr>
            <w:tcW w:w="2880" w:type="dxa"/>
          </w:tcPr>
          <w:p w14:paraId="6243EE1D">
            <w:pPr>
              <w:spacing w:after="0" w:line="240" w:lineRule="auto"/>
            </w:pPr>
            <w:r>
              <w:t>System.String</w:t>
            </w:r>
          </w:p>
        </w:tc>
      </w:tr>
      <w:tr w14:paraId="6D4862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B1F11F">
            <w:pPr>
              <w:spacing w:after="0" w:line="240" w:lineRule="auto"/>
            </w:pPr>
            <w:r>
              <w:t>OWNERID</w:t>
            </w:r>
          </w:p>
        </w:tc>
        <w:tc>
          <w:tcPr>
            <w:tcW w:w="2880" w:type="dxa"/>
          </w:tcPr>
          <w:p w14:paraId="2CB43DAA">
            <w:pPr>
              <w:spacing w:after="0" w:line="240" w:lineRule="auto"/>
            </w:pPr>
          </w:p>
        </w:tc>
        <w:tc>
          <w:tcPr>
            <w:tcW w:w="2880" w:type="dxa"/>
          </w:tcPr>
          <w:p w14:paraId="0292805A">
            <w:pPr>
              <w:spacing w:after="0" w:line="240" w:lineRule="auto"/>
            </w:pPr>
            <w:r>
              <w:t>System.String</w:t>
            </w:r>
          </w:p>
        </w:tc>
      </w:tr>
    </w:tbl>
    <w:p w14:paraId="1534C0D6"/>
    <w:p w14:paraId="6E542CF2">
      <w:pPr>
        <w:pStyle w:val="4"/>
      </w:pPr>
      <w:r>
        <w:t>表：t_user_reckoner：t_user_reckoner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8DEF1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6F0665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33109302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0449559A">
            <w:pPr>
              <w:spacing w:after="0" w:line="240" w:lineRule="auto"/>
            </w:pPr>
            <w:r>
              <w:t>字段类型（C#）</w:t>
            </w:r>
          </w:p>
        </w:tc>
      </w:tr>
      <w:tr w14:paraId="6F04C9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244999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2DEAD66E">
            <w:pPr>
              <w:spacing w:after="0" w:line="240" w:lineRule="auto"/>
            </w:pPr>
          </w:p>
        </w:tc>
        <w:tc>
          <w:tcPr>
            <w:tcW w:w="2880" w:type="dxa"/>
          </w:tcPr>
          <w:p w14:paraId="14C09E1C">
            <w:pPr>
              <w:spacing w:after="0" w:line="240" w:lineRule="auto"/>
            </w:pPr>
            <w:r>
              <w:t>System.String</w:t>
            </w:r>
          </w:p>
        </w:tc>
      </w:tr>
      <w:tr w14:paraId="5658FB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2C7C38">
            <w:pPr>
              <w:spacing w:after="0" w:line="240" w:lineRule="auto"/>
            </w:pPr>
            <w:r>
              <w:t>USERID</w:t>
            </w:r>
          </w:p>
        </w:tc>
        <w:tc>
          <w:tcPr>
            <w:tcW w:w="2880" w:type="dxa"/>
          </w:tcPr>
          <w:p w14:paraId="6A9A4F1B">
            <w:pPr>
              <w:spacing w:after="0" w:line="240" w:lineRule="auto"/>
            </w:pPr>
          </w:p>
        </w:tc>
        <w:tc>
          <w:tcPr>
            <w:tcW w:w="2880" w:type="dxa"/>
          </w:tcPr>
          <w:p w14:paraId="41647A6B">
            <w:pPr>
              <w:spacing w:after="0" w:line="240" w:lineRule="auto"/>
            </w:pPr>
            <w:r>
              <w:t>System.String</w:t>
            </w:r>
          </w:p>
        </w:tc>
      </w:tr>
      <w:tr w14:paraId="013AF8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065151">
            <w:pPr>
              <w:spacing w:after="0" w:line="240" w:lineRule="auto"/>
            </w:pPr>
            <w:r>
              <w:t>ISENABLED</w:t>
            </w:r>
          </w:p>
        </w:tc>
        <w:tc>
          <w:tcPr>
            <w:tcW w:w="2880" w:type="dxa"/>
          </w:tcPr>
          <w:p w14:paraId="5150237F">
            <w:pPr>
              <w:spacing w:after="0" w:line="240" w:lineRule="auto"/>
            </w:pPr>
          </w:p>
        </w:tc>
        <w:tc>
          <w:tcPr>
            <w:tcW w:w="2880" w:type="dxa"/>
          </w:tcPr>
          <w:p w14:paraId="5676758B">
            <w:pPr>
              <w:spacing w:after="0" w:line="240" w:lineRule="auto"/>
            </w:pPr>
            <w:r>
              <w:t>System.String</w:t>
            </w:r>
          </w:p>
        </w:tc>
      </w:tr>
      <w:tr w14:paraId="313011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98433F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3864037C">
            <w:pPr>
              <w:spacing w:after="0" w:line="240" w:lineRule="auto"/>
            </w:pPr>
          </w:p>
        </w:tc>
        <w:tc>
          <w:tcPr>
            <w:tcW w:w="2880" w:type="dxa"/>
          </w:tcPr>
          <w:p w14:paraId="661B9209">
            <w:pPr>
              <w:spacing w:after="0" w:line="240" w:lineRule="auto"/>
            </w:pPr>
            <w:r>
              <w:t>System.String</w:t>
            </w:r>
          </w:p>
        </w:tc>
      </w:tr>
      <w:tr w14:paraId="2F771E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75BD3E">
            <w:pPr>
              <w:spacing w:after="0" w:line="240" w:lineRule="auto"/>
            </w:pPr>
            <w:r>
              <w:t>RECKONERID</w:t>
            </w:r>
          </w:p>
        </w:tc>
        <w:tc>
          <w:tcPr>
            <w:tcW w:w="2880" w:type="dxa"/>
          </w:tcPr>
          <w:p w14:paraId="205E5112">
            <w:pPr>
              <w:spacing w:after="0" w:line="240" w:lineRule="auto"/>
            </w:pPr>
          </w:p>
        </w:tc>
        <w:tc>
          <w:tcPr>
            <w:tcW w:w="2880" w:type="dxa"/>
          </w:tcPr>
          <w:p w14:paraId="01DDFB67">
            <w:pPr>
              <w:spacing w:after="0" w:line="240" w:lineRule="auto"/>
            </w:pPr>
            <w:r>
              <w:t>System.String</w:t>
            </w:r>
          </w:p>
        </w:tc>
      </w:tr>
    </w:tbl>
    <w:p w14:paraId="1408CD67"/>
    <w:p w14:paraId="30CC9A0F">
      <w:pPr>
        <w:pStyle w:val="4"/>
      </w:pPr>
      <w:r>
        <w:t>表：t_vencus：t_vencus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14DAE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79E83243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5C05807E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19EE8109">
            <w:pPr>
              <w:spacing w:after="0" w:line="240" w:lineRule="auto"/>
            </w:pPr>
            <w:r>
              <w:t>字段类型（C#）</w:t>
            </w:r>
          </w:p>
        </w:tc>
      </w:tr>
      <w:tr w14:paraId="054643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AE917C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72D43EA4">
            <w:pPr>
              <w:spacing w:after="0" w:line="240" w:lineRule="auto"/>
            </w:pPr>
          </w:p>
        </w:tc>
        <w:tc>
          <w:tcPr>
            <w:tcW w:w="2880" w:type="dxa"/>
          </w:tcPr>
          <w:p w14:paraId="3B22828C">
            <w:pPr>
              <w:spacing w:after="0" w:line="240" w:lineRule="auto"/>
            </w:pPr>
            <w:r>
              <w:t>System.String</w:t>
            </w:r>
          </w:p>
        </w:tc>
      </w:tr>
      <w:tr w14:paraId="2AEC43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2FDC7B">
            <w:pPr>
              <w:spacing w:after="0" w:line="240" w:lineRule="auto"/>
            </w:pPr>
            <w:r>
              <w:t>VENCUSNO</w:t>
            </w:r>
          </w:p>
        </w:tc>
        <w:tc>
          <w:tcPr>
            <w:tcW w:w="2880" w:type="dxa"/>
          </w:tcPr>
          <w:p w14:paraId="0FD803F4">
            <w:pPr>
              <w:spacing w:after="0" w:line="240" w:lineRule="auto"/>
            </w:pPr>
          </w:p>
        </w:tc>
        <w:tc>
          <w:tcPr>
            <w:tcW w:w="2880" w:type="dxa"/>
          </w:tcPr>
          <w:p w14:paraId="3BDB9412">
            <w:pPr>
              <w:spacing w:after="0" w:line="240" w:lineRule="auto"/>
            </w:pPr>
            <w:r>
              <w:t>System.String</w:t>
            </w:r>
          </w:p>
        </w:tc>
      </w:tr>
      <w:tr w14:paraId="22400A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2F95FA">
            <w:pPr>
              <w:spacing w:after="0" w:line="240" w:lineRule="auto"/>
            </w:pPr>
            <w:r>
              <w:t>VENCUSNAME</w:t>
            </w:r>
          </w:p>
        </w:tc>
        <w:tc>
          <w:tcPr>
            <w:tcW w:w="2880" w:type="dxa"/>
          </w:tcPr>
          <w:p w14:paraId="7AD8C6E8">
            <w:pPr>
              <w:spacing w:after="0" w:line="240" w:lineRule="auto"/>
            </w:pPr>
          </w:p>
        </w:tc>
        <w:tc>
          <w:tcPr>
            <w:tcW w:w="2880" w:type="dxa"/>
          </w:tcPr>
          <w:p w14:paraId="794A6224">
            <w:pPr>
              <w:spacing w:after="0" w:line="240" w:lineRule="auto"/>
            </w:pPr>
            <w:r>
              <w:t>System.String</w:t>
            </w:r>
          </w:p>
        </w:tc>
      </w:tr>
      <w:tr w14:paraId="6C52E2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5E930B">
            <w:pPr>
              <w:spacing w:after="0" w:line="240" w:lineRule="auto"/>
            </w:pPr>
            <w:r>
              <w:t>VENCUSTYPE</w:t>
            </w:r>
          </w:p>
        </w:tc>
        <w:tc>
          <w:tcPr>
            <w:tcW w:w="2880" w:type="dxa"/>
          </w:tcPr>
          <w:p w14:paraId="4AA11878">
            <w:pPr>
              <w:spacing w:after="0" w:line="240" w:lineRule="auto"/>
            </w:pPr>
          </w:p>
        </w:tc>
        <w:tc>
          <w:tcPr>
            <w:tcW w:w="2880" w:type="dxa"/>
          </w:tcPr>
          <w:p w14:paraId="3625068C">
            <w:pPr>
              <w:spacing w:after="0" w:line="240" w:lineRule="auto"/>
            </w:pPr>
            <w:r>
              <w:t>System.String</w:t>
            </w:r>
          </w:p>
        </w:tc>
      </w:tr>
      <w:tr w14:paraId="61424A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CFAC7E">
            <w:pPr>
              <w:spacing w:after="0" w:line="240" w:lineRule="auto"/>
            </w:pPr>
            <w:r>
              <w:t>VENCUSCODE</w:t>
            </w:r>
          </w:p>
        </w:tc>
        <w:tc>
          <w:tcPr>
            <w:tcW w:w="2880" w:type="dxa"/>
          </w:tcPr>
          <w:p w14:paraId="5BBD3E4B">
            <w:pPr>
              <w:spacing w:after="0" w:line="240" w:lineRule="auto"/>
            </w:pPr>
          </w:p>
        </w:tc>
        <w:tc>
          <w:tcPr>
            <w:tcW w:w="2880" w:type="dxa"/>
          </w:tcPr>
          <w:p w14:paraId="68A9F9C8">
            <w:pPr>
              <w:spacing w:after="0" w:line="240" w:lineRule="auto"/>
            </w:pPr>
            <w:r>
              <w:t>System.String</w:t>
            </w:r>
          </w:p>
        </w:tc>
      </w:tr>
      <w:tr w14:paraId="0C0E0B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518764">
            <w:pPr>
              <w:spacing w:after="0" w:line="240" w:lineRule="auto"/>
            </w:pPr>
            <w:r>
              <w:t>VENCUSFLAG</w:t>
            </w:r>
          </w:p>
        </w:tc>
        <w:tc>
          <w:tcPr>
            <w:tcW w:w="2880" w:type="dxa"/>
          </w:tcPr>
          <w:p w14:paraId="23075A43">
            <w:pPr>
              <w:spacing w:after="0" w:line="240" w:lineRule="auto"/>
            </w:pPr>
          </w:p>
        </w:tc>
        <w:tc>
          <w:tcPr>
            <w:tcW w:w="2880" w:type="dxa"/>
          </w:tcPr>
          <w:p w14:paraId="6A33E117">
            <w:pPr>
              <w:spacing w:after="0" w:line="240" w:lineRule="auto"/>
            </w:pPr>
            <w:r>
              <w:t>System.String</w:t>
            </w:r>
          </w:p>
        </w:tc>
      </w:tr>
      <w:tr w14:paraId="61FECA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2D27C0">
            <w:pPr>
              <w:spacing w:after="0" w:line="240" w:lineRule="auto"/>
            </w:pPr>
            <w:r>
              <w:t>ADDRESS</w:t>
            </w:r>
          </w:p>
        </w:tc>
        <w:tc>
          <w:tcPr>
            <w:tcW w:w="2880" w:type="dxa"/>
          </w:tcPr>
          <w:p w14:paraId="48677EAC">
            <w:pPr>
              <w:spacing w:after="0" w:line="240" w:lineRule="auto"/>
            </w:pPr>
          </w:p>
        </w:tc>
        <w:tc>
          <w:tcPr>
            <w:tcW w:w="2880" w:type="dxa"/>
          </w:tcPr>
          <w:p w14:paraId="68236D27">
            <w:pPr>
              <w:spacing w:after="0" w:line="240" w:lineRule="auto"/>
            </w:pPr>
            <w:r>
              <w:t>System.String</w:t>
            </w:r>
          </w:p>
        </w:tc>
      </w:tr>
      <w:tr w14:paraId="7E0994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62F9DF">
            <w:pPr>
              <w:spacing w:after="0" w:line="240" w:lineRule="auto"/>
            </w:pPr>
            <w:r>
              <w:t>POSTCODE</w:t>
            </w:r>
          </w:p>
        </w:tc>
        <w:tc>
          <w:tcPr>
            <w:tcW w:w="2880" w:type="dxa"/>
          </w:tcPr>
          <w:p w14:paraId="4F000E7F">
            <w:pPr>
              <w:spacing w:after="0" w:line="240" w:lineRule="auto"/>
            </w:pPr>
          </w:p>
        </w:tc>
        <w:tc>
          <w:tcPr>
            <w:tcW w:w="2880" w:type="dxa"/>
          </w:tcPr>
          <w:p w14:paraId="3E237A17">
            <w:pPr>
              <w:spacing w:after="0" w:line="240" w:lineRule="auto"/>
            </w:pPr>
            <w:r>
              <w:t>System.String</w:t>
            </w:r>
          </w:p>
        </w:tc>
      </w:tr>
      <w:tr w14:paraId="6B5C99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6F5AE1">
            <w:pPr>
              <w:spacing w:after="0" w:line="240" w:lineRule="auto"/>
            </w:pPr>
            <w:r>
              <w:t>ORDERNAME</w:t>
            </w:r>
          </w:p>
        </w:tc>
        <w:tc>
          <w:tcPr>
            <w:tcW w:w="2880" w:type="dxa"/>
          </w:tcPr>
          <w:p w14:paraId="486E7A90">
            <w:pPr>
              <w:spacing w:after="0" w:line="240" w:lineRule="auto"/>
            </w:pPr>
          </w:p>
        </w:tc>
        <w:tc>
          <w:tcPr>
            <w:tcW w:w="2880" w:type="dxa"/>
          </w:tcPr>
          <w:p w14:paraId="063AB3C9">
            <w:pPr>
              <w:spacing w:after="0" w:line="240" w:lineRule="auto"/>
            </w:pPr>
            <w:r>
              <w:t>System.String</w:t>
            </w:r>
          </w:p>
        </w:tc>
      </w:tr>
      <w:tr w14:paraId="33A68C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0DB36D">
            <w:pPr>
              <w:spacing w:after="0" w:line="240" w:lineRule="auto"/>
            </w:pPr>
            <w:r>
              <w:t>ORDERTEL</w:t>
            </w:r>
          </w:p>
        </w:tc>
        <w:tc>
          <w:tcPr>
            <w:tcW w:w="2880" w:type="dxa"/>
          </w:tcPr>
          <w:p w14:paraId="0AEB214D">
            <w:pPr>
              <w:spacing w:after="0" w:line="240" w:lineRule="auto"/>
            </w:pPr>
          </w:p>
        </w:tc>
        <w:tc>
          <w:tcPr>
            <w:tcW w:w="2880" w:type="dxa"/>
          </w:tcPr>
          <w:p w14:paraId="2CC5D0D0">
            <w:pPr>
              <w:spacing w:after="0" w:line="240" w:lineRule="auto"/>
            </w:pPr>
            <w:r>
              <w:t>System.String</w:t>
            </w:r>
          </w:p>
        </w:tc>
      </w:tr>
      <w:tr w14:paraId="30CBFF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9E9039">
            <w:pPr>
              <w:spacing w:after="0" w:line="240" w:lineRule="auto"/>
            </w:pPr>
            <w:r>
              <w:t>ORDERFAX</w:t>
            </w:r>
          </w:p>
        </w:tc>
        <w:tc>
          <w:tcPr>
            <w:tcW w:w="2880" w:type="dxa"/>
          </w:tcPr>
          <w:p w14:paraId="177C28AD">
            <w:pPr>
              <w:spacing w:after="0" w:line="240" w:lineRule="auto"/>
            </w:pPr>
          </w:p>
        </w:tc>
        <w:tc>
          <w:tcPr>
            <w:tcW w:w="2880" w:type="dxa"/>
          </w:tcPr>
          <w:p w14:paraId="28F4ED43">
            <w:pPr>
              <w:spacing w:after="0" w:line="240" w:lineRule="auto"/>
            </w:pPr>
            <w:r>
              <w:t>System.String</w:t>
            </w:r>
          </w:p>
        </w:tc>
      </w:tr>
      <w:tr w14:paraId="3D1531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6054DE">
            <w:pPr>
              <w:spacing w:after="0" w:line="240" w:lineRule="auto"/>
            </w:pPr>
            <w:r>
              <w:t>ORDERMOBIL</w:t>
            </w:r>
          </w:p>
        </w:tc>
        <w:tc>
          <w:tcPr>
            <w:tcW w:w="2880" w:type="dxa"/>
          </w:tcPr>
          <w:p w14:paraId="46CB3E44">
            <w:pPr>
              <w:spacing w:after="0" w:line="240" w:lineRule="auto"/>
            </w:pPr>
          </w:p>
        </w:tc>
        <w:tc>
          <w:tcPr>
            <w:tcW w:w="2880" w:type="dxa"/>
          </w:tcPr>
          <w:p w14:paraId="767FA5CC">
            <w:pPr>
              <w:spacing w:after="0" w:line="240" w:lineRule="auto"/>
            </w:pPr>
            <w:r>
              <w:t>System.String</w:t>
            </w:r>
          </w:p>
        </w:tc>
      </w:tr>
      <w:tr w14:paraId="2D26C4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35E8E6">
            <w:pPr>
              <w:spacing w:after="0" w:line="240" w:lineRule="auto"/>
            </w:pPr>
            <w:r>
              <w:t>ORDEREMAIL</w:t>
            </w:r>
          </w:p>
        </w:tc>
        <w:tc>
          <w:tcPr>
            <w:tcW w:w="2880" w:type="dxa"/>
          </w:tcPr>
          <w:p w14:paraId="7E33D539">
            <w:pPr>
              <w:spacing w:after="0" w:line="240" w:lineRule="auto"/>
            </w:pPr>
          </w:p>
        </w:tc>
        <w:tc>
          <w:tcPr>
            <w:tcW w:w="2880" w:type="dxa"/>
          </w:tcPr>
          <w:p w14:paraId="208D8344">
            <w:pPr>
              <w:spacing w:after="0" w:line="240" w:lineRule="auto"/>
            </w:pPr>
            <w:r>
              <w:t>System.String</w:t>
            </w:r>
          </w:p>
        </w:tc>
      </w:tr>
      <w:tr w14:paraId="31DB83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F5E47E">
            <w:pPr>
              <w:spacing w:after="0" w:line="240" w:lineRule="auto"/>
            </w:pPr>
            <w:r>
              <w:t>ORDERURL</w:t>
            </w:r>
          </w:p>
        </w:tc>
        <w:tc>
          <w:tcPr>
            <w:tcW w:w="2880" w:type="dxa"/>
          </w:tcPr>
          <w:p w14:paraId="303BDBC2">
            <w:pPr>
              <w:spacing w:after="0" w:line="240" w:lineRule="auto"/>
            </w:pPr>
          </w:p>
        </w:tc>
        <w:tc>
          <w:tcPr>
            <w:tcW w:w="2880" w:type="dxa"/>
          </w:tcPr>
          <w:p w14:paraId="48B7E337">
            <w:pPr>
              <w:spacing w:after="0" w:line="240" w:lineRule="auto"/>
            </w:pPr>
            <w:r>
              <w:t>System.String</w:t>
            </w:r>
          </w:p>
        </w:tc>
      </w:tr>
      <w:tr w14:paraId="4BAE3C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1FAB45">
            <w:pPr>
              <w:spacing w:after="0" w:line="240" w:lineRule="auto"/>
            </w:pPr>
            <w:r>
              <w:t>MANAGENAME</w:t>
            </w:r>
          </w:p>
        </w:tc>
        <w:tc>
          <w:tcPr>
            <w:tcW w:w="2880" w:type="dxa"/>
          </w:tcPr>
          <w:p w14:paraId="06B6A8D6">
            <w:pPr>
              <w:spacing w:after="0" w:line="240" w:lineRule="auto"/>
            </w:pPr>
          </w:p>
        </w:tc>
        <w:tc>
          <w:tcPr>
            <w:tcW w:w="2880" w:type="dxa"/>
          </w:tcPr>
          <w:p w14:paraId="0387F925">
            <w:pPr>
              <w:spacing w:after="0" w:line="240" w:lineRule="auto"/>
            </w:pPr>
            <w:r>
              <w:t>System.String</w:t>
            </w:r>
          </w:p>
        </w:tc>
      </w:tr>
      <w:tr w14:paraId="1FD5E8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B648BB">
            <w:pPr>
              <w:spacing w:after="0" w:line="240" w:lineRule="auto"/>
            </w:pPr>
            <w:r>
              <w:t>MANAGETEL</w:t>
            </w:r>
          </w:p>
        </w:tc>
        <w:tc>
          <w:tcPr>
            <w:tcW w:w="2880" w:type="dxa"/>
          </w:tcPr>
          <w:p w14:paraId="63FA537C">
            <w:pPr>
              <w:spacing w:after="0" w:line="240" w:lineRule="auto"/>
            </w:pPr>
          </w:p>
        </w:tc>
        <w:tc>
          <w:tcPr>
            <w:tcW w:w="2880" w:type="dxa"/>
          </w:tcPr>
          <w:p w14:paraId="4E590F99">
            <w:pPr>
              <w:spacing w:after="0" w:line="240" w:lineRule="auto"/>
            </w:pPr>
            <w:r>
              <w:t>System.String</w:t>
            </w:r>
          </w:p>
        </w:tc>
      </w:tr>
      <w:tr w14:paraId="4B9077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0A900B">
            <w:pPr>
              <w:spacing w:after="0" w:line="240" w:lineRule="auto"/>
            </w:pPr>
            <w:r>
              <w:t>TAXTYPE</w:t>
            </w:r>
          </w:p>
        </w:tc>
        <w:tc>
          <w:tcPr>
            <w:tcW w:w="2880" w:type="dxa"/>
          </w:tcPr>
          <w:p w14:paraId="5DE92EE1">
            <w:pPr>
              <w:spacing w:after="0" w:line="240" w:lineRule="auto"/>
            </w:pPr>
          </w:p>
        </w:tc>
        <w:tc>
          <w:tcPr>
            <w:tcW w:w="2880" w:type="dxa"/>
          </w:tcPr>
          <w:p w14:paraId="2AFDD881">
            <w:pPr>
              <w:spacing w:after="0" w:line="240" w:lineRule="auto"/>
            </w:pPr>
            <w:r>
              <w:t>System.String</w:t>
            </w:r>
          </w:p>
        </w:tc>
      </w:tr>
      <w:tr w14:paraId="6B6544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01F66E">
            <w:pPr>
              <w:spacing w:after="0" w:line="240" w:lineRule="auto"/>
            </w:pPr>
            <w:r>
              <w:t>BANK</w:t>
            </w:r>
          </w:p>
        </w:tc>
        <w:tc>
          <w:tcPr>
            <w:tcW w:w="2880" w:type="dxa"/>
          </w:tcPr>
          <w:p w14:paraId="43E701C9">
            <w:pPr>
              <w:spacing w:after="0" w:line="240" w:lineRule="auto"/>
            </w:pPr>
          </w:p>
        </w:tc>
        <w:tc>
          <w:tcPr>
            <w:tcW w:w="2880" w:type="dxa"/>
          </w:tcPr>
          <w:p w14:paraId="1DD57865">
            <w:pPr>
              <w:spacing w:after="0" w:line="240" w:lineRule="auto"/>
            </w:pPr>
            <w:r>
              <w:t>System.String</w:t>
            </w:r>
          </w:p>
        </w:tc>
      </w:tr>
      <w:tr w14:paraId="0CE62D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4824A3">
            <w:pPr>
              <w:spacing w:after="0" w:line="240" w:lineRule="auto"/>
            </w:pPr>
            <w:r>
              <w:t>BANKNO</w:t>
            </w:r>
          </w:p>
        </w:tc>
        <w:tc>
          <w:tcPr>
            <w:tcW w:w="2880" w:type="dxa"/>
          </w:tcPr>
          <w:p w14:paraId="38066945">
            <w:pPr>
              <w:spacing w:after="0" w:line="240" w:lineRule="auto"/>
            </w:pPr>
          </w:p>
        </w:tc>
        <w:tc>
          <w:tcPr>
            <w:tcW w:w="2880" w:type="dxa"/>
          </w:tcPr>
          <w:p w14:paraId="4011CA9A">
            <w:pPr>
              <w:spacing w:after="0" w:line="240" w:lineRule="auto"/>
            </w:pPr>
            <w:r>
              <w:t>System.String</w:t>
            </w:r>
          </w:p>
        </w:tc>
      </w:tr>
      <w:tr w14:paraId="0E6CCA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F68F20">
            <w:pPr>
              <w:spacing w:after="0" w:line="240" w:lineRule="auto"/>
            </w:pPr>
            <w:r>
              <w:t>CONN_QLT</w:t>
            </w:r>
          </w:p>
        </w:tc>
        <w:tc>
          <w:tcPr>
            <w:tcW w:w="2880" w:type="dxa"/>
          </w:tcPr>
          <w:p w14:paraId="52703D6C">
            <w:pPr>
              <w:spacing w:after="0" w:line="240" w:lineRule="auto"/>
            </w:pPr>
          </w:p>
        </w:tc>
        <w:tc>
          <w:tcPr>
            <w:tcW w:w="2880" w:type="dxa"/>
          </w:tcPr>
          <w:p w14:paraId="77D27239">
            <w:pPr>
              <w:spacing w:after="0" w:line="240" w:lineRule="auto"/>
            </w:pPr>
            <w:r>
              <w:t>System.String</w:t>
            </w:r>
          </w:p>
        </w:tc>
      </w:tr>
      <w:tr w14:paraId="3DBD6D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545C73">
            <w:pPr>
              <w:spacing w:after="0" w:line="240" w:lineRule="auto"/>
            </w:pPr>
            <w:r>
              <w:t>REGISTER_AMT</w:t>
            </w:r>
          </w:p>
        </w:tc>
        <w:tc>
          <w:tcPr>
            <w:tcW w:w="2880" w:type="dxa"/>
          </w:tcPr>
          <w:p w14:paraId="4BD72971">
            <w:pPr>
              <w:spacing w:after="0" w:line="240" w:lineRule="auto"/>
            </w:pPr>
          </w:p>
        </w:tc>
        <w:tc>
          <w:tcPr>
            <w:tcW w:w="2880" w:type="dxa"/>
          </w:tcPr>
          <w:p w14:paraId="6B933061">
            <w:pPr>
              <w:spacing w:after="0" w:line="240" w:lineRule="auto"/>
            </w:pPr>
            <w:r>
              <w:t>System.String</w:t>
            </w:r>
          </w:p>
        </w:tc>
      </w:tr>
      <w:tr w14:paraId="2F3352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845D25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4B66D2BA">
            <w:pPr>
              <w:spacing w:after="0" w:line="240" w:lineRule="auto"/>
            </w:pPr>
          </w:p>
        </w:tc>
        <w:tc>
          <w:tcPr>
            <w:tcW w:w="2880" w:type="dxa"/>
          </w:tcPr>
          <w:p w14:paraId="44439FF0">
            <w:pPr>
              <w:spacing w:after="0" w:line="240" w:lineRule="auto"/>
            </w:pPr>
            <w:r>
              <w:t>System.String</w:t>
            </w:r>
          </w:p>
        </w:tc>
      </w:tr>
      <w:tr w14:paraId="25CEA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7CB8ED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482CCEF0">
            <w:pPr>
              <w:spacing w:after="0" w:line="240" w:lineRule="auto"/>
            </w:pPr>
          </w:p>
        </w:tc>
        <w:tc>
          <w:tcPr>
            <w:tcW w:w="2880" w:type="dxa"/>
          </w:tcPr>
          <w:p w14:paraId="07AEF88A">
            <w:pPr>
              <w:spacing w:after="0" w:line="240" w:lineRule="auto"/>
            </w:pPr>
            <w:r>
              <w:t>System.String</w:t>
            </w:r>
          </w:p>
        </w:tc>
      </w:tr>
      <w:tr w14:paraId="33ED36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007061">
            <w:pPr>
              <w:spacing w:after="0" w:line="240" w:lineRule="auto"/>
            </w:pPr>
            <w:r>
              <w:t>INITUSER</w:t>
            </w:r>
          </w:p>
        </w:tc>
        <w:tc>
          <w:tcPr>
            <w:tcW w:w="2880" w:type="dxa"/>
          </w:tcPr>
          <w:p w14:paraId="6E5C80D7">
            <w:pPr>
              <w:spacing w:after="0" w:line="240" w:lineRule="auto"/>
            </w:pPr>
          </w:p>
        </w:tc>
        <w:tc>
          <w:tcPr>
            <w:tcW w:w="2880" w:type="dxa"/>
          </w:tcPr>
          <w:p w14:paraId="31CD1E4B">
            <w:pPr>
              <w:spacing w:after="0" w:line="240" w:lineRule="auto"/>
            </w:pPr>
            <w:r>
              <w:t>System.String</w:t>
            </w:r>
          </w:p>
        </w:tc>
      </w:tr>
      <w:tr w14:paraId="29157F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7E4616">
            <w:pPr>
              <w:spacing w:after="0" w:line="240" w:lineRule="auto"/>
            </w:pPr>
            <w:r>
              <w:t>INITTIME</w:t>
            </w:r>
          </w:p>
        </w:tc>
        <w:tc>
          <w:tcPr>
            <w:tcW w:w="2880" w:type="dxa"/>
          </w:tcPr>
          <w:p w14:paraId="40E2CB1D">
            <w:pPr>
              <w:spacing w:after="0" w:line="240" w:lineRule="auto"/>
            </w:pPr>
          </w:p>
        </w:tc>
        <w:tc>
          <w:tcPr>
            <w:tcW w:w="2880" w:type="dxa"/>
          </w:tcPr>
          <w:p w14:paraId="6F2BDC02">
            <w:pPr>
              <w:spacing w:after="0" w:line="240" w:lineRule="auto"/>
            </w:pPr>
            <w:r>
              <w:t>System.String</w:t>
            </w:r>
          </w:p>
        </w:tc>
      </w:tr>
      <w:tr w14:paraId="1BBDBD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DABEE8">
            <w:pPr>
              <w:spacing w:after="0" w:line="240" w:lineRule="auto"/>
            </w:pPr>
            <w:r>
              <w:t>MAXDEBT</w:t>
            </w:r>
          </w:p>
        </w:tc>
        <w:tc>
          <w:tcPr>
            <w:tcW w:w="2880" w:type="dxa"/>
          </w:tcPr>
          <w:p w14:paraId="4CBD7983">
            <w:pPr>
              <w:spacing w:after="0" w:line="240" w:lineRule="auto"/>
            </w:pPr>
          </w:p>
        </w:tc>
        <w:tc>
          <w:tcPr>
            <w:tcW w:w="2880" w:type="dxa"/>
          </w:tcPr>
          <w:p w14:paraId="7B9A42D9">
            <w:pPr>
              <w:spacing w:after="0" w:line="240" w:lineRule="auto"/>
            </w:pPr>
            <w:r>
              <w:t>System.String</w:t>
            </w:r>
          </w:p>
        </w:tc>
      </w:tr>
      <w:tr w14:paraId="70445F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233282">
            <w:pPr>
              <w:spacing w:after="0" w:line="240" w:lineRule="auto"/>
            </w:pPr>
            <w:r>
              <w:t>BUYER</w:t>
            </w:r>
          </w:p>
        </w:tc>
        <w:tc>
          <w:tcPr>
            <w:tcW w:w="2880" w:type="dxa"/>
          </w:tcPr>
          <w:p w14:paraId="2EEA9775">
            <w:pPr>
              <w:spacing w:after="0" w:line="240" w:lineRule="auto"/>
            </w:pPr>
          </w:p>
        </w:tc>
        <w:tc>
          <w:tcPr>
            <w:tcW w:w="2880" w:type="dxa"/>
          </w:tcPr>
          <w:p w14:paraId="0B8025F6">
            <w:pPr>
              <w:spacing w:after="0" w:line="240" w:lineRule="auto"/>
            </w:pPr>
            <w:r>
              <w:t>System.String</w:t>
            </w:r>
          </w:p>
        </w:tc>
      </w:tr>
      <w:tr w14:paraId="7A96A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FE4956">
            <w:pPr>
              <w:spacing w:after="0" w:line="240" w:lineRule="auto"/>
            </w:pPr>
            <w:r>
              <w:t>SALESPOLICY</w:t>
            </w:r>
          </w:p>
        </w:tc>
        <w:tc>
          <w:tcPr>
            <w:tcW w:w="2880" w:type="dxa"/>
          </w:tcPr>
          <w:p w14:paraId="1FA170FB">
            <w:pPr>
              <w:spacing w:after="0" w:line="240" w:lineRule="auto"/>
            </w:pPr>
          </w:p>
        </w:tc>
        <w:tc>
          <w:tcPr>
            <w:tcW w:w="2880" w:type="dxa"/>
          </w:tcPr>
          <w:p w14:paraId="4C6F6535">
            <w:pPr>
              <w:spacing w:after="0" w:line="240" w:lineRule="auto"/>
            </w:pPr>
            <w:r>
              <w:t>System.String</w:t>
            </w:r>
          </w:p>
        </w:tc>
      </w:tr>
      <w:tr w14:paraId="4DF716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C50F49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7BCD6CB1">
            <w:pPr>
              <w:spacing w:after="0" w:line="240" w:lineRule="auto"/>
            </w:pPr>
          </w:p>
        </w:tc>
        <w:tc>
          <w:tcPr>
            <w:tcW w:w="2880" w:type="dxa"/>
          </w:tcPr>
          <w:p w14:paraId="30B805F4">
            <w:pPr>
              <w:spacing w:after="0" w:line="240" w:lineRule="auto"/>
            </w:pPr>
            <w:r>
              <w:t>System.String</w:t>
            </w:r>
          </w:p>
        </w:tc>
      </w:tr>
      <w:tr w14:paraId="23190D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8CB95E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7B680777">
            <w:pPr>
              <w:spacing w:after="0" w:line="240" w:lineRule="auto"/>
            </w:pPr>
          </w:p>
        </w:tc>
        <w:tc>
          <w:tcPr>
            <w:tcW w:w="2880" w:type="dxa"/>
          </w:tcPr>
          <w:p w14:paraId="0DFFF296">
            <w:pPr>
              <w:spacing w:after="0" w:line="240" w:lineRule="auto"/>
            </w:pPr>
            <w:r>
              <w:t>System.String</w:t>
            </w:r>
          </w:p>
        </w:tc>
      </w:tr>
      <w:tr w14:paraId="67F5A0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6F6246">
            <w:pPr>
              <w:spacing w:after="0" w:line="240" w:lineRule="auto"/>
            </w:pPr>
            <w:r>
              <w:t>CORPORATION</w:t>
            </w:r>
          </w:p>
        </w:tc>
        <w:tc>
          <w:tcPr>
            <w:tcW w:w="2880" w:type="dxa"/>
          </w:tcPr>
          <w:p w14:paraId="77D9364E">
            <w:pPr>
              <w:spacing w:after="0" w:line="240" w:lineRule="auto"/>
            </w:pPr>
          </w:p>
        </w:tc>
        <w:tc>
          <w:tcPr>
            <w:tcW w:w="2880" w:type="dxa"/>
          </w:tcPr>
          <w:p w14:paraId="5546F7E8">
            <w:pPr>
              <w:spacing w:after="0" w:line="240" w:lineRule="auto"/>
            </w:pPr>
            <w:r>
              <w:t>System.String</w:t>
            </w:r>
          </w:p>
        </w:tc>
      </w:tr>
      <w:tr w14:paraId="45C9A8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2EFAF9">
            <w:pPr>
              <w:spacing w:after="0" w:line="240" w:lineRule="auto"/>
            </w:pPr>
            <w:r>
              <w:t>DAYDEBT</w:t>
            </w:r>
          </w:p>
        </w:tc>
        <w:tc>
          <w:tcPr>
            <w:tcW w:w="2880" w:type="dxa"/>
          </w:tcPr>
          <w:p w14:paraId="0D2D8696">
            <w:pPr>
              <w:spacing w:after="0" w:line="240" w:lineRule="auto"/>
            </w:pPr>
          </w:p>
        </w:tc>
        <w:tc>
          <w:tcPr>
            <w:tcW w:w="2880" w:type="dxa"/>
          </w:tcPr>
          <w:p w14:paraId="45CA68E1">
            <w:pPr>
              <w:spacing w:after="0" w:line="240" w:lineRule="auto"/>
            </w:pPr>
            <w:r>
              <w:t>System.String</w:t>
            </w:r>
          </w:p>
        </w:tc>
      </w:tr>
      <w:tr w14:paraId="68809F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D907CB">
            <w:pPr>
              <w:spacing w:after="0" w:line="240" w:lineRule="auto"/>
            </w:pPr>
            <w:r>
              <w:t>EXTNO</w:t>
            </w:r>
          </w:p>
        </w:tc>
        <w:tc>
          <w:tcPr>
            <w:tcW w:w="2880" w:type="dxa"/>
          </w:tcPr>
          <w:p w14:paraId="50EEE13F">
            <w:pPr>
              <w:spacing w:after="0" w:line="240" w:lineRule="auto"/>
            </w:pPr>
          </w:p>
        </w:tc>
        <w:tc>
          <w:tcPr>
            <w:tcW w:w="2880" w:type="dxa"/>
          </w:tcPr>
          <w:p w14:paraId="33E0D1C3">
            <w:pPr>
              <w:spacing w:after="0" w:line="240" w:lineRule="auto"/>
            </w:pPr>
            <w:r>
              <w:t>System.String</w:t>
            </w:r>
          </w:p>
        </w:tc>
      </w:tr>
      <w:tr w14:paraId="3F1A24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183008">
            <w:pPr>
              <w:spacing w:after="0" w:line="240" w:lineRule="auto"/>
            </w:pPr>
            <w:r>
              <w:t>ACCOUNTTYPE</w:t>
            </w:r>
          </w:p>
        </w:tc>
        <w:tc>
          <w:tcPr>
            <w:tcW w:w="2880" w:type="dxa"/>
          </w:tcPr>
          <w:p w14:paraId="7F06FBFF">
            <w:pPr>
              <w:spacing w:after="0" w:line="240" w:lineRule="auto"/>
            </w:pPr>
          </w:p>
        </w:tc>
        <w:tc>
          <w:tcPr>
            <w:tcW w:w="2880" w:type="dxa"/>
          </w:tcPr>
          <w:p w14:paraId="0F4F9704">
            <w:pPr>
              <w:spacing w:after="0" w:line="240" w:lineRule="auto"/>
            </w:pPr>
            <w:r>
              <w:t>System.String</w:t>
            </w:r>
          </w:p>
        </w:tc>
      </w:tr>
      <w:tr w14:paraId="1442E6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7CD2FF">
            <w:pPr>
              <w:spacing w:after="0" w:line="240" w:lineRule="auto"/>
            </w:pPr>
            <w:r>
              <w:t>ENROUTEDAY</w:t>
            </w:r>
          </w:p>
        </w:tc>
        <w:tc>
          <w:tcPr>
            <w:tcW w:w="2880" w:type="dxa"/>
          </w:tcPr>
          <w:p w14:paraId="1EFBA716">
            <w:pPr>
              <w:spacing w:after="0" w:line="240" w:lineRule="auto"/>
            </w:pPr>
          </w:p>
        </w:tc>
        <w:tc>
          <w:tcPr>
            <w:tcW w:w="2880" w:type="dxa"/>
          </w:tcPr>
          <w:p w14:paraId="1B7118C0">
            <w:pPr>
              <w:spacing w:after="0" w:line="240" w:lineRule="auto"/>
            </w:pPr>
            <w:r>
              <w:t>System.String</w:t>
            </w:r>
          </w:p>
        </w:tc>
      </w:tr>
      <w:tr w14:paraId="77F67F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834A52">
            <w:pPr>
              <w:spacing w:after="0" w:line="240" w:lineRule="auto"/>
            </w:pPr>
            <w:r>
              <w:t>TAXHEADER</w:t>
            </w:r>
          </w:p>
        </w:tc>
        <w:tc>
          <w:tcPr>
            <w:tcW w:w="2880" w:type="dxa"/>
          </w:tcPr>
          <w:p w14:paraId="6C8BAC27">
            <w:pPr>
              <w:spacing w:after="0" w:line="240" w:lineRule="auto"/>
            </w:pPr>
          </w:p>
        </w:tc>
        <w:tc>
          <w:tcPr>
            <w:tcW w:w="2880" w:type="dxa"/>
          </w:tcPr>
          <w:p w14:paraId="3667923B">
            <w:pPr>
              <w:spacing w:after="0" w:line="240" w:lineRule="auto"/>
            </w:pPr>
            <w:r>
              <w:t>System.String</w:t>
            </w:r>
          </w:p>
        </w:tc>
      </w:tr>
      <w:tr w14:paraId="6BB6D6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6F59C9">
            <w:pPr>
              <w:spacing w:after="0" w:line="240" w:lineRule="auto"/>
            </w:pPr>
            <w:r>
              <w:t>INVOICETYPE</w:t>
            </w:r>
          </w:p>
        </w:tc>
        <w:tc>
          <w:tcPr>
            <w:tcW w:w="2880" w:type="dxa"/>
          </w:tcPr>
          <w:p w14:paraId="6913397F">
            <w:pPr>
              <w:spacing w:after="0" w:line="240" w:lineRule="auto"/>
            </w:pPr>
          </w:p>
        </w:tc>
        <w:tc>
          <w:tcPr>
            <w:tcW w:w="2880" w:type="dxa"/>
          </w:tcPr>
          <w:p w14:paraId="3E374F4F">
            <w:pPr>
              <w:spacing w:after="0" w:line="240" w:lineRule="auto"/>
            </w:pPr>
            <w:r>
              <w:t>System.String</w:t>
            </w:r>
          </w:p>
        </w:tc>
      </w:tr>
      <w:tr w14:paraId="2A4C56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2CD410">
            <w:pPr>
              <w:spacing w:after="0" w:line="240" w:lineRule="auto"/>
            </w:pPr>
            <w:r>
              <w:t>IFCREDIT</w:t>
            </w:r>
          </w:p>
        </w:tc>
        <w:tc>
          <w:tcPr>
            <w:tcW w:w="2880" w:type="dxa"/>
          </w:tcPr>
          <w:p w14:paraId="55C12AA7">
            <w:pPr>
              <w:spacing w:after="0" w:line="240" w:lineRule="auto"/>
            </w:pPr>
          </w:p>
        </w:tc>
        <w:tc>
          <w:tcPr>
            <w:tcW w:w="2880" w:type="dxa"/>
          </w:tcPr>
          <w:p w14:paraId="59B6AB27">
            <w:pPr>
              <w:spacing w:after="0" w:line="240" w:lineRule="auto"/>
            </w:pPr>
            <w:r>
              <w:t>System.String</w:t>
            </w:r>
          </w:p>
        </w:tc>
      </w:tr>
      <w:tr w14:paraId="527EB3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551679">
            <w:pPr>
              <w:spacing w:after="0" w:line="240" w:lineRule="auto"/>
            </w:pPr>
            <w:r>
              <w:t>CREDITLEVEL</w:t>
            </w:r>
          </w:p>
        </w:tc>
        <w:tc>
          <w:tcPr>
            <w:tcW w:w="2880" w:type="dxa"/>
          </w:tcPr>
          <w:p w14:paraId="6120AB0A">
            <w:pPr>
              <w:spacing w:after="0" w:line="240" w:lineRule="auto"/>
            </w:pPr>
          </w:p>
        </w:tc>
        <w:tc>
          <w:tcPr>
            <w:tcW w:w="2880" w:type="dxa"/>
          </w:tcPr>
          <w:p w14:paraId="6A4E3700">
            <w:pPr>
              <w:spacing w:after="0" w:line="240" w:lineRule="auto"/>
            </w:pPr>
            <w:r>
              <w:t>System.String</w:t>
            </w:r>
          </w:p>
        </w:tc>
      </w:tr>
      <w:tr w14:paraId="2EF342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6499F6">
            <w:pPr>
              <w:spacing w:after="0" w:line="240" w:lineRule="auto"/>
            </w:pPr>
            <w:r>
              <w:t>MAXDAY</w:t>
            </w:r>
          </w:p>
        </w:tc>
        <w:tc>
          <w:tcPr>
            <w:tcW w:w="2880" w:type="dxa"/>
          </w:tcPr>
          <w:p w14:paraId="4C8ECED4">
            <w:pPr>
              <w:spacing w:after="0" w:line="240" w:lineRule="auto"/>
            </w:pPr>
          </w:p>
        </w:tc>
        <w:tc>
          <w:tcPr>
            <w:tcW w:w="2880" w:type="dxa"/>
          </w:tcPr>
          <w:p w14:paraId="485A2ACB">
            <w:pPr>
              <w:spacing w:after="0" w:line="240" w:lineRule="auto"/>
            </w:pPr>
            <w:r>
              <w:t>System.String</w:t>
            </w:r>
          </w:p>
        </w:tc>
      </w:tr>
      <w:tr w14:paraId="61EF02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A62224">
            <w:pPr>
              <w:spacing w:after="0" w:line="240" w:lineRule="auto"/>
            </w:pPr>
            <w:r>
              <w:t>FIRSTDATE</w:t>
            </w:r>
          </w:p>
        </w:tc>
        <w:tc>
          <w:tcPr>
            <w:tcW w:w="2880" w:type="dxa"/>
          </w:tcPr>
          <w:p w14:paraId="27BF00D0">
            <w:pPr>
              <w:spacing w:after="0" w:line="240" w:lineRule="auto"/>
            </w:pPr>
          </w:p>
        </w:tc>
        <w:tc>
          <w:tcPr>
            <w:tcW w:w="2880" w:type="dxa"/>
          </w:tcPr>
          <w:p w14:paraId="7E94C506">
            <w:pPr>
              <w:spacing w:after="0" w:line="240" w:lineRule="auto"/>
            </w:pPr>
            <w:r>
              <w:t>System.String</w:t>
            </w:r>
          </w:p>
        </w:tc>
      </w:tr>
      <w:tr w14:paraId="7B5CE5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4D6A4E">
            <w:pPr>
              <w:spacing w:after="0" w:line="240" w:lineRule="auto"/>
            </w:pPr>
            <w:r>
              <w:t>LASTDATE</w:t>
            </w:r>
          </w:p>
        </w:tc>
        <w:tc>
          <w:tcPr>
            <w:tcW w:w="2880" w:type="dxa"/>
          </w:tcPr>
          <w:p w14:paraId="6AFBAD7D">
            <w:pPr>
              <w:spacing w:after="0" w:line="240" w:lineRule="auto"/>
            </w:pPr>
          </w:p>
        </w:tc>
        <w:tc>
          <w:tcPr>
            <w:tcW w:w="2880" w:type="dxa"/>
          </w:tcPr>
          <w:p w14:paraId="306B7D40">
            <w:pPr>
              <w:spacing w:after="0" w:line="240" w:lineRule="auto"/>
            </w:pPr>
            <w:r>
              <w:t>System.String</w:t>
            </w:r>
          </w:p>
        </w:tc>
      </w:tr>
      <w:tr w14:paraId="716437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28C560">
            <w:pPr>
              <w:spacing w:after="0" w:line="240" w:lineRule="auto"/>
            </w:pPr>
            <w:r>
              <w:t>BADLIST</w:t>
            </w:r>
          </w:p>
        </w:tc>
        <w:tc>
          <w:tcPr>
            <w:tcW w:w="2880" w:type="dxa"/>
          </w:tcPr>
          <w:p w14:paraId="4E3D4B56">
            <w:pPr>
              <w:spacing w:after="0" w:line="240" w:lineRule="auto"/>
            </w:pPr>
          </w:p>
        </w:tc>
        <w:tc>
          <w:tcPr>
            <w:tcW w:w="2880" w:type="dxa"/>
          </w:tcPr>
          <w:p w14:paraId="0772DB3C">
            <w:pPr>
              <w:spacing w:after="0" w:line="240" w:lineRule="auto"/>
            </w:pPr>
            <w:r>
              <w:t>System.String</w:t>
            </w:r>
          </w:p>
        </w:tc>
      </w:tr>
      <w:tr w14:paraId="2A83E1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631CDC">
            <w:pPr>
              <w:spacing w:after="0" w:line="240" w:lineRule="auto"/>
            </w:pPr>
            <w:r>
              <w:t>BACKRATE</w:t>
            </w:r>
          </w:p>
        </w:tc>
        <w:tc>
          <w:tcPr>
            <w:tcW w:w="2880" w:type="dxa"/>
          </w:tcPr>
          <w:p w14:paraId="08532741">
            <w:pPr>
              <w:spacing w:after="0" w:line="240" w:lineRule="auto"/>
            </w:pPr>
          </w:p>
        </w:tc>
        <w:tc>
          <w:tcPr>
            <w:tcW w:w="2880" w:type="dxa"/>
          </w:tcPr>
          <w:p w14:paraId="319D6951">
            <w:pPr>
              <w:spacing w:after="0" w:line="240" w:lineRule="auto"/>
            </w:pPr>
            <w:r>
              <w:t>System.String</w:t>
            </w:r>
          </w:p>
        </w:tc>
      </w:tr>
      <w:tr w14:paraId="25AF53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C2A0AD">
            <w:pPr>
              <w:spacing w:after="0" w:line="240" w:lineRule="auto"/>
            </w:pPr>
            <w:r>
              <w:t>OLDNAME</w:t>
            </w:r>
          </w:p>
        </w:tc>
        <w:tc>
          <w:tcPr>
            <w:tcW w:w="2880" w:type="dxa"/>
          </w:tcPr>
          <w:p w14:paraId="190509A9">
            <w:pPr>
              <w:spacing w:after="0" w:line="240" w:lineRule="auto"/>
            </w:pPr>
          </w:p>
        </w:tc>
        <w:tc>
          <w:tcPr>
            <w:tcW w:w="2880" w:type="dxa"/>
          </w:tcPr>
          <w:p w14:paraId="511A877E">
            <w:pPr>
              <w:spacing w:after="0" w:line="240" w:lineRule="auto"/>
            </w:pPr>
            <w:r>
              <w:t>System.String</w:t>
            </w:r>
          </w:p>
        </w:tc>
      </w:tr>
      <w:tr w14:paraId="329B1D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A76918">
            <w:pPr>
              <w:spacing w:after="0" w:line="240" w:lineRule="auto"/>
            </w:pPr>
            <w:r>
              <w:t>TAXBACKRATE</w:t>
            </w:r>
          </w:p>
        </w:tc>
        <w:tc>
          <w:tcPr>
            <w:tcW w:w="2880" w:type="dxa"/>
          </w:tcPr>
          <w:p w14:paraId="4B6BF59F">
            <w:pPr>
              <w:spacing w:after="0" w:line="240" w:lineRule="auto"/>
            </w:pPr>
          </w:p>
        </w:tc>
        <w:tc>
          <w:tcPr>
            <w:tcW w:w="2880" w:type="dxa"/>
          </w:tcPr>
          <w:p w14:paraId="29CCFBB5">
            <w:pPr>
              <w:spacing w:after="0" w:line="240" w:lineRule="auto"/>
            </w:pPr>
            <w:r>
              <w:t>System.String</w:t>
            </w:r>
          </w:p>
        </w:tc>
      </w:tr>
      <w:tr w14:paraId="2ABB8B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DB1009">
            <w:pPr>
              <w:spacing w:after="0" w:line="240" w:lineRule="auto"/>
            </w:pPr>
            <w:r>
              <w:t>BACKRATE2</w:t>
            </w:r>
          </w:p>
        </w:tc>
        <w:tc>
          <w:tcPr>
            <w:tcW w:w="2880" w:type="dxa"/>
          </w:tcPr>
          <w:p w14:paraId="5D19D16A">
            <w:pPr>
              <w:spacing w:after="0" w:line="240" w:lineRule="auto"/>
            </w:pPr>
          </w:p>
        </w:tc>
        <w:tc>
          <w:tcPr>
            <w:tcW w:w="2880" w:type="dxa"/>
          </w:tcPr>
          <w:p w14:paraId="78F5CFE5">
            <w:pPr>
              <w:spacing w:after="0" w:line="240" w:lineRule="auto"/>
            </w:pPr>
            <w:r>
              <w:t>System.String</w:t>
            </w:r>
          </w:p>
        </w:tc>
      </w:tr>
      <w:tr w14:paraId="760E47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C7A6DA">
            <w:pPr>
              <w:spacing w:after="0" w:line="240" w:lineRule="auto"/>
            </w:pPr>
            <w:r>
              <w:t>BESTROW</w:t>
            </w:r>
          </w:p>
        </w:tc>
        <w:tc>
          <w:tcPr>
            <w:tcW w:w="2880" w:type="dxa"/>
          </w:tcPr>
          <w:p w14:paraId="1B9E304B">
            <w:pPr>
              <w:spacing w:after="0" w:line="240" w:lineRule="auto"/>
            </w:pPr>
          </w:p>
        </w:tc>
        <w:tc>
          <w:tcPr>
            <w:tcW w:w="2880" w:type="dxa"/>
          </w:tcPr>
          <w:p w14:paraId="1F64DA45">
            <w:pPr>
              <w:spacing w:after="0" w:line="240" w:lineRule="auto"/>
            </w:pPr>
            <w:r>
              <w:t>System.String</w:t>
            </w:r>
          </w:p>
        </w:tc>
      </w:tr>
      <w:tr w14:paraId="5B37BC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6919C0">
            <w:pPr>
              <w:spacing w:after="0" w:line="240" w:lineRule="auto"/>
            </w:pPr>
            <w:r>
              <w:t>SUPERVISIOCODE</w:t>
            </w:r>
          </w:p>
        </w:tc>
        <w:tc>
          <w:tcPr>
            <w:tcW w:w="2880" w:type="dxa"/>
          </w:tcPr>
          <w:p w14:paraId="5392D867">
            <w:pPr>
              <w:spacing w:after="0" w:line="240" w:lineRule="auto"/>
            </w:pPr>
          </w:p>
        </w:tc>
        <w:tc>
          <w:tcPr>
            <w:tcW w:w="2880" w:type="dxa"/>
          </w:tcPr>
          <w:p w14:paraId="24BD373B">
            <w:pPr>
              <w:spacing w:after="0" w:line="240" w:lineRule="auto"/>
            </w:pPr>
            <w:r>
              <w:t>System.String</w:t>
            </w:r>
          </w:p>
        </w:tc>
      </w:tr>
      <w:tr w14:paraId="15F19E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8218BF">
            <w:pPr>
              <w:spacing w:after="0" w:line="240" w:lineRule="auto"/>
            </w:pPr>
            <w:r>
              <w:t>FILENO</w:t>
            </w:r>
          </w:p>
        </w:tc>
        <w:tc>
          <w:tcPr>
            <w:tcW w:w="2880" w:type="dxa"/>
          </w:tcPr>
          <w:p w14:paraId="0AEB4BD2">
            <w:pPr>
              <w:spacing w:after="0" w:line="240" w:lineRule="auto"/>
            </w:pPr>
          </w:p>
        </w:tc>
        <w:tc>
          <w:tcPr>
            <w:tcW w:w="2880" w:type="dxa"/>
          </w:tcPr>
          <w:p w14:paraId="0F1D13FF">
            <w:pPr>
              <w:spacing w:after="0" w:line="240" w:lineRule="auto"/>
            </w:pPr>
            <w:r>
              <w:t>System.String</w:t>
            </w:r>
          </w:p>
        </w:tc>
      </w:tr>
      <w:tr w14:paraId="04724C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3C6D50">
            <w:pPr>
              <w:spacing w:after="0" w:line="240" w:lineRule="auto"/>
            </w:pPr>
            <w:r>
              <w:t>WAREHOUSEADDRESS</w:t>
            </w:r>
          </w:p>
        </w:tc>
        <w:tc>
          <w:tcPr>
            <w:tcW w:w="2880" w:type="dxa"/>
          </w:tcPr>
          <w:p w14:paraId="354C9BD6">
            <w:pPr>
              <w:spacing w:after="0" w:line="240" w:lineRule="auto"/>
            </w:pPr>
          </w:p>
        </w:tc>
        <w:tc>
          <w:tcPr>
            <w:tcW w:w="2880" w:type="dxa"/>
          </w:tcPr>
          <w:p w14:paraId="55B4FBB2">
            <w:pPr>
              <w:spacing w:after="0" w:line="240" w:lineRule="auto"/>
            </w:pPr>
            <w:r>
              <w:t>System.String</w:t>
            </w:r>
          </w:p>
        </w:tc>
      </w:tr>
      <w:tr w14:paraId="1B60BC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7090E5">
            <w:pPr>
              <w:spacing w:after="0" w:line="240" w:lineRule="auto"/>
            </w:pPr>
            <w:r>
              <w:t>ESTABLISHEDTIME</w:t>
            </w:r>
          </w:p>
        </w:tc>
        <w:tc>
          <w:tcPr>
            <w:tcW w:w="2880" w:type="dxa"/>
          </w:tcPr>
          <w:p w14:paraId="141A5F11">
            <w:pPr>
              <w:spacing w:after="0" w:line="240" w:lineRule="auto"/>
            </w:pPr>
          </w:p>
        </w:tc>
        <w:tc>
          <w:tcPr>
            <w:tcW w:w="2880" w:type="dxa"/>
          </w:tcPr>
          <w:p w14:paraId="4F4C4973">
            <w:pPr>
              <w:spacing w:after="0" w:line="240" w:lineRule="auto"/>
            </w:pPr>
            <w:r>
              <w:t>System.String</w:t>
            </w:r>
          </w:p>
        </w:tc>
      </w:tr>
      <w:tr w14:paraId="6CFA5D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1FB7F3">
            <w:pPr>
              <w:spacing w:after="0" w:line="240" w:lineRule="auto"/>
            </w:pPr>
            <w:r>
              <w:t>AREACODE</w:t>
            </w:r>
          </w:p>
        </w:tc>
        <w:tc>
          <w:tcPr>
            <w:tcW w:w="2880" w:type="dxa"/>
          </w:tcPr>
          <w:p w14:paraId="3A75B9AE">
            <w:pPr>
              <w:spacing w:after="0" w:line="240" w:lineRule="auto"/>
            </w:pPr>
          </w:p>
        </w:tc>
        <w:tc>
          <w:tcPr>
            <w:tcW w:w="2880" w:type="dxa"/>
          </w:tcPr>
          <w:p w14:paraId="196D691E">
            <w:pPr>
              <w:spacing w:after="0" w:line="240" w:lineRule="auto"/>
            </w:pPr>
            <w:r>
              <w:t>System.String</w:t>
            </w:r>
          </w:p>
        </w:tc>
      </w:tr>
      <w:tr w14:paraId="062BCF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AE3176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44308A0D">
            <w:pPr>
              <w:spacing w:after="0" w:line="240" w:lineRule="auto"/>
            </w:pPr>
          </w:p>
        </w:tc>
        <w:tc>
          <w:tcPr>
            <w:tcW w:w="2880" w:type="dxa"/>
          </w:tcPr>
          <w:p w14:paraId="6D1D1FE8">
            <w:pPr>
              <w:spacing w:after="0" w:line="240" w:lineRule="auto"/>
            </w:pPr>
            <w:r>
              <w:t>System.String</w:t>
            </w:r>
          </w:p>
        </w:tc>
      </w:tr>
      <w:tr w14:paraId="450AF3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4E64FA">
            <w:pPr>
              <w:spacing w:after="0" w:line="240" w:lineRule="auto"/>
            </w:pPr>
            <w:r>
              <w:t>PAYTYPE</w:t>
            </w:r>
          </w:p>
        </w:tc>
        <w:tc>
          <w:tcPr>
            <w:tcW w:w="2880" w:type="dxa"/>
          </w:tcPr>
          <w:p w14:paraId="29185826">
            <w:pPr>
              <w:spacing w:after="0" w:line="240" w:lineRule="auto"/>
            </w:pPr>
          </w:p>
        </w:tc>
        <w:tc>
          <w:tcPr>
            <w:tcW w:w="2880" w:type="dxa"/>
          </w:tcPr>
          <w:p w14:paraId="5F580E25">
            <w:pPr>
              <w:spacing w:after="0" w:line="240" w:lineRule="auto"/>
            </w:pPr>
            <w:r>
              <w:t>System.String</w:t>
            </w:r>
          </w:p>
        </w:tc>
      </w:tr>
      <w:tr w14:paraId="552CAB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0F5283">
            <w:pPr>
              <w:spacing w:after="0" w:line="240" w:lineRule="auto"/>
            </w:pPr>
            <w:r>
              <w:t>DOCUMENTNO</w:t>
            </w:r>
          </w:p>
        </w:tc>
        <w:tc>
          <w:tcPr>
            <w:tcW w:w="2880" w:type="dxa"/>
          </w:tcPr>
          <w:p w14:paraId="7EE6A339">
            <w:pPr>
              <w:spacing w:after="0" w:line="240" w:lineRule="auto"/>
            </w:pPr>
          </w:p>
        </w:tc>
        <w:tc>
          <w:tcPr>
            <w:tcW w:w="2880" w:type="dxa"/>
          </w:tcPr>
          <w:p w14:paraId="3F57B56A">
            <w:pPr>
              <w:spacing w:after="0" w:line="240" w:lineRule="auto"/>
            </w:pPr>
            <w:r>
              <w:t>System.String</w:t>
            </w:r>
          </w:p>
        </w:tc>
      </w:tr>
      <w:tr w14:paraId="7F96B5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16C41C">
            <w:pPr>
              <w:spacing w:after="0" w:line="240" w:lineRule="auto"/>
            </w:pPr>
            <w:r>
              <w:t>CONTROL_PROXY</w:t>
            </w:r>
          </w:p>
        </w:tc>
        <w:tc>
          <w:tcPr>
            <w:tcW w:w="2880" w:type="dxa"/>
          </w:tcPr>
          <w:p w14:paraId="13506F67">
            <w:pPr>
              <w:spacing w:after="0" w:line="240" w:lineRule="auto"/>
            </w:pPr>
          </w:p>
        </w:tc>
        <w:tc>
          <w:tcPr>
            <w:tcW w:w="2880" w:type="dxa"/>
          </w:tcPr>
          <w:p w14:paraId="650E3809">
            <w:pPr>
              <w:spacing w:after="0" w:line="240" w:lineRule="auto"/>
            </w:pPr>
            <w:r>
              <w:t>System.String</w:t>
            </w:r>
          </w:p>
        </w:tc>
      </w:tr>
      <w:tr w14:paraId="7001FA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51A5AA">
            <w:pPr>
              <w:spacing w:after="0" w:line="240" w:lineRule="auto"/>
            </w:pPr>
            <w:r>
              <w:t>CONTROL_GMP</w:t>
            </w:r>
          </w:p>
        </w:tc>
        <w:tc>
          <w:tcPr>
            <w:tcW w:w="2880" w:type="dxa"/>
          </w:tcPr>
          <w:p w14:paraId="240CE6C2">
            <w:pPr>
              <w:spacing w:after="0" w:line="240" w:lineRule="auto"/>
            </w:pPr>
          </w:p>
        </w:tc>
        <w:tc>
          <w:tcPr>
            <w:tcW w:w="2880" w:type="dxa"/>
          </w:tcPr>
          <w:p w14:paraId="783A5EA0">
            <w:pPr>
              <w:spacing w:after="0" w:line="240" w:lineRule="auto"/>
            </w:pPr>
            <w:r>
              <w:t>System.String</w:t>
            </w:r>
          </w:p>
        </w:tc>
      </w:tr>
      <w:tr w14:paraId="2E0309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9383DD">
            <w:pPr>
              <w:spacing w:after="0" w:line="240" w:lineRule="auto"/>
            </w:pPr>
            <w:r>
              <w:t>CONTROL_CONTRACT</w:t>
            </w:r>
          </w:p>
        </w:tc>
        <w:tc>
          <w:tcPr>
            <w:tcW w:w="2880" w:type="dxa"/>
          </w:tcPr>
          <w:p w14:paraId="39C89E45">
            <w:pPr>
              <w:spacing w:after="0" w:line="240" w:lineRule="auto"/>
            </w:pPr>
          </w:p>
        </w:tc>
        <w:tc>
          <w:tcPr>
            <w:tcW w:w="2880" w:type="dxa"/>
          </w:tcPr>
          <w:p w14:paraId="31D77058">
            <w:pPr>
              <w:spacing w:after="0" w:line="240" w:lineRule="auto"/>
            </w:pPr>
            <w:r>
              <w:t>System.String</w:t>
            </w:r>
          </w:p>
        </w:tc>
      </w:tr>
      <w:tr w14:paraId="6964E1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8BC037">
            <w:pPr>
              <w:spacing w:after="0" w:line="240" w:lineRule="auto"/>
            </w:pPr>
            <w:r>
              <w:t>SAMPLE_BATSALE_BILL</w:t>
            </w:r>
          </w:p>
        </w:tc>
        <w:tc>
          <w:tcPr>
            <w:tcW w:w="2880" w:type="dxa"/>
          </w:tcPr>
          <w:p w14:paraId="7F062708">
            <w:pPr>
              <w:spacing w:after="0" w:line="240" w:lineRule="auto"/>
            </w:pPr>
          </w:p>
        </w:tc>
        <w:tc>
          <w:tcPr>
            <w:tcW w:w="2880" w:type="dxa"/>
          </w:tcPr>
          <w:p w14:paraId="555898F4">
            <w:pPr>
              <w:spacing w:after="0" w:line="240" w:lineRule="auto"/>
            </w:pPr>
            <w:r>
              <w:t>System.String</w:t>
            </w:r>
          </w:p>
        </w:tc>
      </w:tr>
      <w:tr w14:paraId="72295C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CDD19F">
            <w:pPr>
              <w:spacing w:after="0" w:line="240" w:lineRule="auto"/>
            </w:pPr>
            <w:r>
              <w:t>SAMPLE_BATSALE_BILL_IMAGE</w:t>
            </w:r>
          </w:p>
        </w:tc>
        <w:tc>
          <w:tcPr>
            <w:tcW w:w="2880" w:type="dxa"/>
          </w:tcPr>
          <w:p w14:paraId="2ADE7AA3">
            <w:pPr>
              <w:spacing w:after="0" w:line="240" w:lineRule="auto"/>
            </w:pPr>
          </w:p>
        </w:tc>
        <w:tc>
          <w:tcPr>
            <w:tcW w:w="2880" w:type="dxa"/>
          </w:tcPr>
          <w:p w14:paraId="5A221B41">
            <w:pPr>
              <w:spacing w:after="0" w:line="240" w:lineRule="auto"/>
            </w:pPr>
            <w:r>
              <w:t>System.String</w:t>
            </w:r>
          </w:p>
        </w:tc>
      </w:tr>
      <w:tr w14:paraId="410249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DEF96A">
            <w:pPr>
              <w:spacing w:after="0" w:line="240" w:lineRule="auto"/>
            </w:pPr>
            <w:r>
              <w:t>FACTORYID</w:t>
            </w:r>
          </w:p>
        </w:tc>
        <w:tc>
          <w:tcPr>
            <w:tcW w:w="2880" w:type="dxa"/>
          </w:tcPr>
          <w:p w14:paraId="1B0CDAA0">
            <w:pPr>
              <w:spacing w:after="0" w:line="240" w:lineRule="auto"/>
            </w:pPr>
          </w:p>
        </w:tc>
        <w:tc>
          <w:tcPr>
            <w:tcW w:w="2880" w:type="dxa"/>
          </w:tcPr>
          <w:p w14:paraId="4B1616D1">
            <w:pPr>
              <w:spacing w:after="0" w:line="240" w:lineRule="auto"/>
            </w:pPr>
            <w:r>
              <w:t>System.String</w:t>
            </w:r>
          </w:p>
        </w:tc>
      </w:tr>
      <w:tr w14:paraId="41EE50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9598C4">
            <w:pPr>
              <w:spacing w:after="0" w:line="240" w:lineRule="auto"/>
            </w:pPr>
            <w:r>
              <w:t>SALEZONE</w:t>
            </w:r>
          </w:p>
        </w:tc>
        <w:tc>
          <w:tcPr>
            <w:tcW w:w="2880" w:type="dxa"/>
          </w:tcPr>
          <w:p w14:paraId="13375A64">
            <w:pPr>
              <w:spacing w:after="0" w:line="240" w:lineRule="auto"/>
            </w:pPr>
          </w:p>
        </w:tc>
        <w:tc>
          <w:tcPr>
            <w:tcW w:w="2880" w:type="dxa"/>
          </w:tcPr>
          <w:p w14:paraId="07D42E08">
            <w:pPr>
              <w:spacing w:after="0" w:line="240" w:lineRule="auto"/>
            </w:pPr>
            <w:r>
              <w:t>System.String</w:t>
            </w:r>
          </w:p>
        </w:tc>
      </w:tr>
      <w:tr w14:paraId="7AC06F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829874">
            <w:pPr>
              <w:spacing w:after="0" w:line="240" w:lineRule="auto"/>
            </w:pPr>
            <w:r>
              <w:t>OPERATIONTYPE</w:t>
            </w:r>
          </w:p>
        </w:tc>
        <w:tc>
          <w:tcPr>
            <w:tcW w:w="2880" w:type="dxa"/>
          </w:tcPr>
          <w:p w14:paraId="49881C2A">
            <w:pPr>
              <w:spacing w:after="0" w:line="240" w:lineRule="auto"/>
            </w:pPr>
          </w:p>
        </w:tc>
        <w:tc>
          <w:tcPr>
            <w:tcW w:w="2880" w:type="dxa"/>
          </w:tcPr>
          <w:p w14:paraId="260E59C6">
            <w:pPr>
              <w:spacing w:after="0" w:line="240" w:lineRule="auto"/>
            </w:pPr>
            <w:r>
              <w:t>System.String</w:t>
            </w:r>
          </w:p>
        </w:tc>
      </w:tr>
      <w:tr w14:paraId="44AA7C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BEBFC4">
            <w:pPr>
              <w:spacing w:after="0" w:line="240" w:lineRule="auto"/>
            </w:pPr>
            <w:r>
              <w:t>VOIDREASON</w:t>
            </w:r>
          </w:p>
        </w:tc>
        <w:tc>
          <w:tcPr>
            <w:tcW w:w="2880" w:type="dxa"/>
          </w:tcPr>
          <w:p w14:paraId="7BD60C1E">
            <w:pPr>
              <w:spacing w:after="0" w:line="240" w:lineRule="auto"/>
            </w:pPr>
          </w:p>
        </w:tc>
        <w:tc>
          <w:tcPr>
            <w:tcW w:w="2880" w:type="dxa"/>
          </w:tcPr>
          <w:p w14:paraId="6AFFA935">
            <w:pPr>
              <w:spacing w:after="0" w:line="240" w:lineRule="auto"/>
            </w:pPr>
            <w:r>
              <w:t>System.String</w:t>
            </w:r>
          </w:p>
        </w:tc>
      </w:tr>
      <w:tr w14:paraId="1FC4B7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3E411F">
            <w:pPr>
              <w:spacing w:after="0" w:line="240" w:lineRule="auto"/>
            </w:pPr>
            <w:r>
              <w:t>DATA_SRC</w:t>
            </w:r>
          </w:p>
        </w:tc>
        <w:tc>
          <w:tcPr>
            <w:tcW w:w="2880" w:type="dxa"/>
          </w:tcPr>
          <w:p w14:paraId="4A55C0D3">
            <w:pPr>
              <w:spacing w:after="0" w:line="240" w:lineRule="auto"/>
            </w:pPr>
          </w:p>
        </w:tc>
        <w:tc>
          <w:tcPr>
            <w:tcW w:w="2880" w:type="dxa"/>
          </w:tcPr>
          <w:p w14:paraId="7D55E18A">
            <w:pPr>
              <w:spacing w:after="0" w:line="240" w:lineRule="auto"/>
            </w:pPr>
            <w:r>
              <w:t>System.String</w:t>
            </w:r>
          </w:p>
        </w:tc>
      </w:tr>
      <w:tr w14:paraId="75C0FC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6CD8A3">
            <w:pPr>
              <w:spacing w:after="0" w:line="240" w:lineRule="auto"/>
            </w:pPr>
            <w:r>
              <w:t>VOIDUSER</w:t>
            </w:r>
          </w:p>
        </w:tc>
        <w:tc>
          <w:tcPr>
            <w:tcW w:w="2880" w:type="dxa"/>
          </w:tcPr>
          <w:p w14:paraId="39A413EF">
            <w:pPr>
              <w:spacing w:after="0" w:line="240" w:lineRule="auto"/>
            </w:pPr>
          </w:p>
        </w:tc>
        <w:tc>
          <w:tcPr>
            <w:tcW w:w="2880" w:type="dxa"/>
          </w:tcPr>
          <w:p w14:paraId="6EB10A2C">
            <w:pPr>
              <w:spacing w:after="0" w:line="240" w:lineRule="auto"/>
            </w:pPr>
            <w:r>
              <w:t>System.String</w:t>
            </w:r>
          </w:p>
        </w:tc>
      </w:tr>
      <w:tr w14:paraId="5DB183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08B4E1">
            <w:pPr>
              <w:spacing w:after="0" w:line="240" w:lineRule="auto"/>
            </w:pPr>
            <w:r>
              <w:t>VOIDTIME</w:t>
            </w:r>
          </w:p>
        </w:tc>
        <w:tc>
          <w:tcPr>
            <w:tcW w:w="2880" w:type="dxa"/>
          </w:tcPr>
          <w:p w14:paraId="4B473B87">
            <w:pPr>
              <w:spacing w:after="0" w:line="240" w:lineRule="auto"/>
            </w:pPr>
          </w:p>
        </w:tc>
        <w:tc>
          <w:tcPr>
            <w:tcW w:w="2880" w:type="dxa"/>
          </w:tcPr>
          <w:p w14:paraId="6A6AFCE6">
            <w:pPr>
              <w:spacing w:after="0" w:line="240" w:lineRule="auto"/>
            </w:pPr>
            <w:r>
              <w:t>System.String</w:t>
            </w:r>
          </w:p>
        </w:tc>
      </w:tr>
      <w:tr w14:paraId="3315EA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43D835">
            <w:pPr>
              <w:spacing w:after="0" w:line="240" w:lineRule="auto"/>
            </w:pPr>
            <w:r>
              <w:t>DESCODE_CORPID</w:t>
            </w:r>
          </w:p>
        </w:tc>
        <w:tc>
          <w:tcPr>
            <w:tcW w:w="2880" w:type="dxa"/>
          </w:tcPr>
          <w:p w14:paraId="055CDA39">
            <w:pPr>
              <w:spacing w:after="0" w:line="240" w:lineRule="auto"/>
            </w:pPr>
          </w:p>
        </w:tc>
        <w:tc>
          <w:tcPr>
            <w:tcW w:w="2880" w:type="dxa"/>
          </w:tcPr>
          <w:p w14:paraId="5CFE83E9">
            <w:pPr>
              <w:spacing w:after="0" w:line="240" w:lineRule="auto"/>
            </w:pPr>
            <w:r>
              <w:t>System.String</w:t>
            </w:r>
          </w:p>
        </w:tc>
      </w:tr>
      <w:tr w14:paraId="4E7F33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683B9E">
            <w:pPr>
              <w:spacing w:after="0" w:line="240" w:lineRule="auto"/>
            </w:pPr>
            <w:r>
              <w:t>DOCUMENTNO_1</w:t>
            </w:r>
          </w:p>
        </w:tc>
        <w:tc>
          <w:tcPr>
            <w:tcW w:w="2880" w:type="dxa"/>
          </w:tcPr>
          <w:p w14:paraId="20D1E7EB">
            <w:pPr>
              <w:spacing w:after="0" w:line="240" w:lineRule="auto"/>
            </w:pPr>
          </w:p>
        </w:tc>
        <w:tc>
          <w:tcPr>
            <w:tcW w:w="2880" w:type="dxa"/>
          </w:tcPr>
          <w:p w14:paraId="5CF1A192">
            <w:pPr>
              <w:spacing w:after="0" w:line="240" w:lineRule="auto"/>
            </w:pPr>
            <w:r>
              <w:t>System.String</w:t>
            </w:r>
          </w:p>
        </w:tc>
      </w:tr>
      <w:tr w14:paraId="16816F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9C4708">
            <w:pPr>
              <w:spacing w:after="0" w:line="240" w:lineRule="auto"/>
            </w:pPr>
            <w:r>
              <w:t>DOCUMENTNO_STATUS</w:t>
            </w:r>
          </w:p>
        </w:tc>
        <w:tc>
          <w:tcPr>
            <w:tcW w:w="2880" w:type="dxa"/>
          </w:tcPr>
          <w:p w14:paraId="3BE56124">
            <w:pPr>
              <w:spacing w:after="0" w:line="240" w:lineRule="auto"/>
            </w:pPr>
          </w:p>
        </w:tc>
        <w:tc>
          <w:tcPr>
            <w:tcW w:w="2880" w:type="dxa"/>
          </w:tcPr>
          <w:p w14:paraId="69E8363D">
            <w:pPr>
              <w:spacing w:after="0" w:line="240" w:lineRule="auto"/>
            </w:pPr>
            <w:r>
              <w:t>System.String</w:t>
            </w:r>
          </w:p>
        </w:tc>
      </w:tr>
      <w:tr w14:paraId="49C12A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8F0354">
            <w:pPr>
              <w:spacing w:after="0" w:line="240" w:lineRule="auto"/>
            </w:pPr>
            <w:r>
              <w:t>DOCUMENTNO_DATE</w:t>
            </w:r>
          </w:p>
        </w:tc>
        <w:tc>
          <w:tcPr>
            <w:tcW w:w="2880" w:type="dxa"/>
          </w:tcPr>
          <w:p w14:paraId="3624DD44">
            <w:pPr>
              <w:spacing w:after="0" w:line="240" w:lineRule="auto"/>
            </w:pPr>
          </w:p>
        </w:tc>
        <w:tc>
          <w:tcPr>
            <w:tcW w:w="2880" w:type="dxa"/>
          </w:tcPr>
          <w:p w14:paraId="6E95A663">
            <w:pPr>
              <w:spacing w:after="0" w:line="240" w:lineRule="auto"/>
            </w:pPr>
            <w:r>
              <w:t>System.String</w:t>
            </w:r>
          </w:p>
        </w:tc>
      </w:tr>
      <w:tr w14:paraId="7250DA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FE71B1">
            <w:pPr>
              <w:spacing w:after="0" w:line="240" w:lineRule="auto"/>
            </w:pPr>
            <w:r>
              <w:t>CHAINCOMPID</w:t>
            </w:r>
          </w:p>
        </w:tc>
        <w:tc>
          <w:tcPr>
            <w:tcW w:w="2880" w:type="dxa"/>
          </w:tcPr>
          <w:p w14:paraId="0495595E">
            <w:pPr>
              <w:spacing w:after="0" w:line="240" w:lineRule="auto"/>
            </w:pPr>
          </w:p>
        </w:tc>
        <w:tc>
          <w:tcPr>
            <w:tcW w:w="2880" w:type="dxa"/>
          </w:tcPr>
          <w:p w14:paraId="1EB1F17B">
            <w:pPr>
              <w:spacing w:after="0" w:line="240" w:lineRule="auto"/>
            </w:pPr>
            <w:r>
              <w:t>System.String</w:t>
            </w:r>
          </w:p>
        </w:tc>
      </w:tr>
      <w:tr w14:paraId="3A6298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D7C893">
            <w:pPr>
              <w:spacing w:after="0" w:line="240" w:lineRule="auto"/>
            </w:pPr>
            <w:r>
              <w:t>CHAINBUSNO</w:t>
            </w:r>
          </w:p>
        </w:tc>
        <w:tc>
          <w:tcPr>
            <w:tcW w:w="2880" w:type="dxa"/>
          </w:tcPr>
          <w:p w14:paraId="5772FEC1">
            <w:pPr>
              <w:spacing w:after="0" w:line="240" w:lineRule="auto"/>
            </w:pPr>
          </w:p>
        </w:tc>
        <w:tc>
          <w:tcPr>
            <w:tcW w:w="2880" w:type="dxa"/>
          </w:tcPr>
          <w:p w14:paraId="6E646DD5">
            <w:pPr>
              <w:spacing w:after="0" w:line="240" w:lineRule="auto"/>
            </w:pPr>
            <w:r>
              <w:t>System.String</w:t>
            </w:r>
          </w:p>
        </w:tc>
      </w:tr>
      <w:tr w14:paraId="28DF7E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91F486">
            <w:pPr>
              <w:spacing w:after="0" w:line="240" w:lineRule="auto"/>
            </w:pPr>
            <w:r>
              <w:t>EFFDAYS</w:t>
            </w:r>
          </w:p>
        </w:tc>
        <w:tc>
          <w:tcPr>
            <w:tcW w:w="2880" w:type="dxa"/>
          </w:tcPr>
          <w:p w14:paraId="5B1986AA">
            <w:pPr>
              <w:spacing w:after="0" w:line="240" w:lineRule="auto"/>
            </w:pPr>
          </w:p>
        </w:tc>
        <w:tc>
          <w:tcPr>
            <w:tcW w:w="2880" w:type="dxa"/>
          </w:tcPr>
          <w:p w14:paraId="2C590DF8">
            <w:pPr>
              <w:spacing w:after="0" w:line="240" w:lineRule="auto"/>
            </w:pPr>
            <w:r>
              <w:t>System.String</w:t>
            </w:r>
          </w:p>
        </w:tc>
      </w:tr>
      <w:tr w14:paraId="5A3FD6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31058E">
            <w:pPr>
              <w:spacing w:after="0" w:line="240" w:lineRule="auto"/>
            </w:pPr>
            <w:r>
              <w:t>MAXDEBT_TEM</w:t>
            </w:r>
          </w:p>
        </w:tc>
        <w:tc>
          <w:tcPr>
            <w:tcW w:w="2880" w:type="dxa"/>
          </w:tcPr>
          <w:p w14:paraId="51E1E6C6">
            <w:pPr>
              <w:spacing w:after="0" w:line="240" w:lineRule="auto"/>
            </w:pPr>
          </w:p>
        </w:tc>
        <w:tc>
          <w:tcPr>
            <w:tcW w:w="2880" w:type="dxa"/>
          </w:tcPr>
          <w:p w14:paraId="474DC7CE">
            <w:pPr>
              <w:spacing w:after="0" w:line="240" w:lineRule="auto"/>
            </w:pPr>
            <w:r>
              <w:t>System.String</w:t>
            </w:r>
          </w:p>
        </w:tc>
      </w:tr>
      <w:tr w14:paraId="09909F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3CFBE9">
            <w:pPr>
              <w:spacing w:after="0" w:line="240" w:lineRule="auto"/>
            </w:pPr>
            <w:r>
              <w:t>DAYDEBT_TEM</w:t>
            </w:r>
          </w:p>
        </w:tc>
        <w:tc>
          <w:tcPr>
            <w:tcW w:w="2880" w:type="dxa"/>
          </w:tcPr>
          <w:p w14:paraId="5B9D5B86">
            <w:pPr>
              <w:spacing w:after="0" w:line="240" w:lineRule="auto"/>
            </w:pPr>
          </w:p>
        </w:tc>
        <w:tc>
          <w:tcPr>
            <w:tcW w:w="2880" w:type="dxa"/>
          </w:tcPr>
          <w:p w14:paraId="684DD232">
            <w:pPr>
              <w:spacing w:after="0" w:line="240" w:lineRule="auto"/>
            </w:pPr>
            <w:r>
              <w:t>System.String</w:t>
            </w:r>
          </w:p>
        </w:tc>
      </w:tr>
      <w:tr w14:paraId="3D164F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3E4355">
            <w:pPr>
              <w:spacing w:after="0" w:line="240" w:lineRule="auto"/>
            </w:pPr>
            <w:r>
              <w:t>STARTDATE</w:t>
            </w:r>
          </w:p>
        </w:tc>
        <w:tc>
          <w:tcPr>
            <w:tcW w:w="2880" w:type="dxa"/>
          </w:tcPr>
          <w:p w14:paraId="3CF9699E">
            <w:pPr>
              <w:spacing w:after="0" w:line="240" w:lineRule="auto"/>
            </w:pPr>
          </w:p>
        </w:tc>
        <w:tc>
          <w:tcPr>
            <w:tcW w:w="2880" w:type="dxa"/>
          </w:tcPr>
          <w:p w14:paraId="078EF506">
            <w:pPr>
              <w:spacing w:after="0" w:line="240" w:lineRule="auto"/>
            </w:pPr>
            <w:r>
              <w:t>System.String</w:t>
            </w:r>
          </w:p>
        </w:tc>
      </w:tr>
      <w:tr w14:paraId="18D993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2292918E">
            <w:pPr>
              <w:spacing w:after="0" w:line="240" w:lineRule="auto"/>
            </w:pPr>
            <w:r>
              <w:t>ENDDATE</w:t>
            </w:r>
          </w:p>
        </w:tc>
        <w:tc>
          <w:tcPr>
            <w:tcW w:w="2880" w:type="dxa"/>
          </w:tcPr>
          <w:p w14:paraId="365E18FA">
            <w:pPr>
              <w:spacing w:after="0" w:line="240" w:lineRule="auto"/>
            </w:pPr>
          </w:p>
        </w:tc>
        <w:tc>
          <w:tcPr>
            <w:tcW w:w="2880" w:type="dxa"/>
          </w:tcPr>
          <w:p w14:paraId="4F702F69">
            <w:pPr>
              <w:spacing w:after="0" w:line="240" w:lineRule="auto"/>
            </w:pPr>
            <w:r>
              <w:t>System.String</w:t>
            </w:r>
          </w:p>
        </w:tc>
      </w:tr>
      <w:tr w14:paraId="7D98BF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3B144F">
            <w:pPr>
              <w:spacing w:after="0" w:line="240" w:lineRule="auto"/>
            </w:pPr>
            <w:r>
              <w:t>CASHTYPE</w:t>
            </w:r>
          </w:p>
        </w:tc>
        <w:tc>
          <w:tcPr>
            <w:tcW w:w="2880" w:type="dxa"/>
          </w:tcPr>
          <w:p w14:paraId="4895D035">
            <w:pPr>
              <w:spacing w:after="0" w:line="240" w:lineRule="auto"/>
            </w:pPr>
          </w:p>
        </w:tc>
        <w:tc>
          <w:tcPr>
            <w:tcW w:w="2880" w:type="dxa"/>
          </w:tcPr>
          <w:p w14:paraId="34D05E68">
            <w:pPr>
              <w:spacing w:after="0" w:line="240" w:lineRule="auto"/>
            </w:pPr>
            <w:r>
              <w:t>System.String</w:t>
            </w:r>
          </w:p>
        </w:tc>
      </w:tr>
      <w:tr w14:paraId="6843C8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FF710B">
            <w:pPr>
              <w:spacing w:after="0" w:line="240" w:lineRule="auto"/>
            </w:pPr>
            <w:r>
              <w:t>SENDSTYPE</w:t>
            </w:r>
          </w:p>
        </w:tc>
        <w:tc>
          <w:tcPr>
            <w:tcW w:w="2880" w:type="dxa"/>
          </w:tcPr>
          <w:p w14:paraId="4171CA9D">
            <w:pPr>
              <w:spacing w:after="0" w:line="240" w:lineRule="auto"/>
            </w:pPr>
          </w:p>
        </w:tc>
        <w:tc>
          <w:tcPr>
            <w:tcW w:w="2880" w:type="dxa"/>
          </w:tcPr>
          <w:p w14:paraId="0488BC84">
            <w:pPr>
              <w:spacing w:after="0" w:line="240" w:lineRule="auto"/>
            </w:pPr>
            <w:r>
              <w:t>System.String</w:t>
            </w:r>
          </w:p>
        </w:tc>
      </w:tr>
      <w:tr w14:paraId="2E3295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8640E9">
            <w:pPr>
              <w:spacing w:after="0" w:line="240" w:lineRule="auto"/>
            </w:pPr>
            <w:r>
              <w:t>WEEKDAYS</w:t>
            </w:r>
          </w:p>
        </w:tc>
        <w:tc>
          <w:tcPr>
            <w:tcW w:w="2880" w:type="dxa"/>
          </w:tcPr>
          <w:p w14:paraId="17B86605">
            <w:pPr>
              <w:spacing w:after="0" w:line="240" w:lineRule="auto"/>
            </w:pPr>
          </w:p>
        </w:tc>
        <w:tc>
          <w:tcPr>
            <w:tcW w:w="2880" w:type="dxa"/>
          </w:tcPr>
          <w:p w14:paraId="4B0296E3">
            <w:pPr>
              <w:spacing w:after="0" w:line="240" w:lineRule="auto"/>
            </w:pPr>
            <w:r>
              <w:t>System.String</w:t>
            </w:r>
          </w:p>
        </w:tc>
      </w:tr>
      <w:tr w14:paraId="12A70B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5B4E06">
            <w:pPr>
              <w:spacing w:after="0" w:line="240" w:lineRule="auto"/>
            </w:pPr>
            <w:r>
              <w:t>DAYS</w:t>
            </w:r>
          </w:p>
        </w:tc>
        <w:tc>
          <w:tcPr>
            <w:tcW w:w="2880" w:type="dxa"/>
          </w:tcPr>
          <w:p w14:paraId="7F666756">
            <w:pPr>
              <w:spacing w:after="0" w:line="240" w:lineRule="auto"/>
            </w:pPr>
          </w:p>
        </w:tc>
        <w:tc>
          <w:tcPr>
            <w:tcW w:w="2880" w:type="dxa"/>
          </w:tcPr>
          <w:p w14:paraId="69D0BB1A">
            <w:pPr>
              <w:spacing w:after="0" w:line="240" w:lineRule="auto"/>
            </w:pPr>
            <w:r>
              <w:t>System.String</w:t>
            </w:r>
          </w:p>
        </w:tc>
      </w:tr>
      <w:tr w14:paraId="277993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686BC7">
            <w:pPr>
              <w:spacing w:after="0" w:line="240" w:lineRule="auto"/>
            </w:pPr>
            <w:r>
              <w:t>SRCCODE</w:t>
            </w:r>
          </w:p>
        </w:tc>
        <w:tc>
          <w:tcPr>
            <w:tcW w:w="2880" w:type="dxa"/>
          </w:tcPr>
          <w:p w14:paraId="767403CF">
            <w:pPr>
              <w:spacing w:after="0" w:line="240" w:lineRule="auto"/>
            </w:pPr>
          </w:p>
        </w:tc>
        <w:tc>
          <w:tcPr>
            <w:tcW w:w="2880" w:type="dxa"/>
          </w:tcPr>
          <w:p w14:paraId="38C86EFF">
            <w:pPr>
              <w:spacing w:after="0" w:line="240" w:lineRule="auto"/>
            </w:pPr>
            <w:r>
              <w:t>System.String</w:t>
            </w:r>
          </w:p>
        </w:tc>
      </w:tr>
      <w:tr w14:paraId="3F9770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90D6A3">
            <w:pPr>
              <w:spacing w:after="0" w:line="240" w:lineRule="auto"/>
            </w:pPr>
            <w:r>
              <w:t>QUALITY_GUARANTEE</w:t>
            </w:r>
          </w:p>
        </w:tc>
        <w:tc>
          <w:tcPr>
            <w:tcW w:w="2880" w:type="dxa"/>
          </w:tcPr>
          <w:p w14:paraId="082F3A69">
            <w:pPr>
              <w:spacing w:after="0" w:line="240" w:lineRule="auto"/>
            </w:pPr>
          </w:p>
        </w:tc>
        <w:tc>
          <w:tcPr>
            <w:tcW w:w="2880" w:type="dxa"/>
          </w:tcPr>
          <w:p w14:paraId="2DE2D5B7">
            <w:pPr>
              <w:spacing w:after="0" w:line="240" w:lineRule="auto"/>
            </w:pPr>
            <w:r>
              <w:t>System.String</w:t>
            </w:r>
          </w:p>
        </w:tc>
      </w:tr>
      <w:tr w14:paraId="5A7BB9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E0B6C9">
            <w:pPr>
              <w:spacing w:after="0" w:line="240" w:lineRule="auto"/>
            </w:pPr>
            <w:r>
              <w:t>PROVINCE</w:t>
            </w:r>
          </w:p>
        </w:tc>
        <w:tc>
          <w:tcPr>
            <w:tcW w:w="2880" w:type="dxa"/>
          </w:tcPr>
          <w:p w14:paraId="072548AF">
            <w:pPr>
              <w:spacing w:after="0" w:line="240" w:lineRule="auto"/>
            </w:pPr>
          </w:p>
        </w:tc>
        <w:tc>
          <w:tcPr>
            <w:tcW w:w="2880" w:type="dxa"/>
          </w:tcPr>
          <w:p w14:paraId="56F2B7B7">
            <w:pPr>
              <w:spacing w:after="0" w:line="240" w:lineRule="auto"/>
            </w:pPr>
            <w:r>
              <w:t>System.String</w:t>
            </w:r>
          </w:p>
        </w:tc>
      </w:tr>
      <w:tr w14:paraId="69D8A7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62ED42">
            <w:pPr>
              <w:spacing w:after="0" w:line="240" w:lineRule="auto"/>
            </w:pPr>
            <w:r>
              <w:t>CITY</w:t>
            </w:r>
          </w:p>
        </w:tc>
        <w:tc>
          <w:tcPr>
            <w:tcW w:w="2880" w:type="dxa"/>
          </w:tcPr>
          <w:p w14:paraId="144559D3">
            <w:pPr>
              <w:spacing w:after="0" w:line="240" w:lineRule="auto"/>
            </w:pPr>
          </w:p>
        </w:tc>
        <w:tc>
          <w:tcPr>
            <w:tcW w:w="2880" w:type="dxa"/>
          </w:tcPr>
          <w:p w14:paraId="2B48F79B">
            <w:pPr>
              <w:spacing w:after="0" w:line="240" w:lineRule="auto"/>
            </w:pPr>
            <w:r>
              <w:t>System.String</w:t>
            </w:r>
          </w:p>
        </w:tc>
      </w:tr>
      <w:tr w14:paraId="71FEEB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8747AF">
            <w:pPr>
              <w:spacing w:after="0" w:line="240" w:lineRule="auto"/>
            </w:pPr>
            <w:r>
              <w:t>AREA</w:t>
            </w:r>
          </w:p>
        </w:tc>
        <w:tc>
          <w:tcPr>
            <w:tcW w:w="2880" w:type="dxa"/>
          </w:tcPr>
          <w:p w14:paraId="2D9F5E05">
            <w:pPr>
              <w:spacing w:after="0" w:line="240" w:lineRule="auto"/>
            </w:pPr>
          </w:p>
        </w:tc>
        <w:tc>
          <w:tcPr>
            <w:tcW w:w="2880" w:type="dxa"/>
          </w:tcPr>
          <w:p w14:paraId="07D87DF5">
            <w:pPr>
              <w:spacing w:after="0" w:line="240" w:lineRule="auto"/>
            </w:pPr>
            <w:r>
              <w:t>System.String</w:t>
            </w:r>
          </w:p>
        </w:tc>
      </w:tr>
      <w:tr w14:paraId="1471CA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06BE24">
            <w:pPr>
              <w:spacing w:after="0" w:line="240" w:lineRule="auto"/>
            </w:pPr>
            <w:r>
              <w:t>PURSTATUS</w:t>
            </w:r>
          </w:p>
        </w:tc>
        <w:tc>
          <w:tcPr>
            <w:tcW w:w="2880" w:type="dxa"/>
          </w:tcPr>
          <w:p w14:paraId="76EF027B">
            <w:pPr>
              <w:spacing w:after="0" w:line="240" w:lineRule="auto"/>
            </w:pPr>
          </w:p>
        </w:tc>
        <w:tc>
          <w:tcPr>
            <w:tcW w:w="2880" w:type="dxa"/>
          </w:tcPr>
          <w:p w14:paraId="10EEC45D">
            <w:pPr>
              <w:spacing w:after="0" w:line="240" w:lineRule="auto"/>
            </w:pPr>
            <w:r>
              <w:t>System.String</w:t>
            </w:r>
          </w:p>
        </w:tc>
      </w:tr>
      <w:tr w14:paraId="635C0B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D157A6">
            <w:pPr>
              <w:spacing w:after="0" w:line="240" w:lineRule="auto"/>
            </w:pPr>
            <w:r>
              <w:t>PAYSTATUS</w:t>
            </w:r>
          </w:p>
        </w:tc>
        <w:tc>
          <w:tcPr>
            <w:tcW w:w="2880" w:type="dxa"/>
          </w:tcPr>
          <w:p w14:paraId="1DCB3AD9">
            <w:pPr>
              <w:spacing w:after="0" w:line="240" w:lineRule="auto"/>
            </w:pPr>
          </w:p>
        </w:tc>
        <w:tc>
          <w:tcPr>
            <w:tcW w:w="2880" w:type="dxa"/>
          </w:tcPr>
          <w:p w14:paraId="5DB703E6">
            <w:pPr>
              <w:spacing w:after="0" w:line="240" w:lineRule="auto"/>
            </w:pPr>
            <w:r>
              <w:t>System.String</w:t>
            </w:r>
          </w:p>
        </w:tc>
      </w:tr>
      <w:tr w14:paraId="5024B3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DEA2F0">
            <w:pPr>
              <w:spacing w:after="0" w:line="240" w:lineRule="auto"/>
            </w:pPr>
            <w:r>
              <w:t>CUSTOMTYPE</w:t>
            </w:r>
          </w:p>
        </w:tc>
        <w:tc>
          <w:tcPr>
            <w:tcW w:w="2880" w:type="dxa"/>
          </w:tcPr>
          <w:p w14:paraId="0BA0C0C5">
            <w:pPr>
              <w:spacing w:after="0" w:line="240" w:lineRule="auto"/>
            </w:pPr>
          </w:p>
        </w:tc>
        <w:tc>
          <w:tcPr>
            <w:tcW w:w="2880" w:type="dxa"/>
          </w:tcPr>
          <w:p w14:paraId="78FB1506">
            <w:pPr>
              <w:spacing w:after="0" w:line="240" w:lineRule="auto"/>
            </w:pPr>
            <w:r>
              <w:t>System.String</w:t>
            </w:r>
          </w:p>
        </w:tc>
      </w:tr>
      <w:tr w14:paraId="73FA82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134077">
            <w:pPr>
              <w:spacing w:after="0" w:line="240" w:lineRule="auto"/>
            </w:pPr>
            <w:r>
              <w:t>BAK5_DT</w:t>
            </w:r>
          </w:p>
        </w:tc>
        <w:tc>
          <w:tcPr>
            <w:tcW w:w="2880" w:type="dxa"/>
          </w:tcPr>
          <w:p w14:paraId="37AB38DB">
            <w:pPr>
              <w:spacing w:after="0" w:line="240" w:lineRule="auto"/>
            </w:pPr>
          </w:p>
        </w:tc>
        <w:tc>
          <w:tcPr>
            <w:tcW w:w="2880" w:type="dxa"/>
          </w:tcPr>
          <w:p w14:paraId="16284275">
            <w:pPr>
              <w:spacing w:after="0" w:line="240" w:lineRule="auto"/>
            </w:pPr>
            <w:r>
              <w:t>System.String</w:t>
            </w:r>
          </w:p>
        </w:tc>
      </w:tr>
      <w:tr w14:paraId="3EB5AC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800360">
            <w:pPr>
              <w:spacing w:after="0" w:line="240" w:lineRule="auto"/>
            </w:pPr>
            <w:r>
              <w:t>BAK6_DT</w:t>
            </w:r>
          </w:p>
        </w:tc>
        <w:tc>
          <w:tcPr>
            <w:tcW w:w="2880" w:type="dxa"/>
          </w:tcPr>
          <w:p w14:paraId="339C5DB3">
            <w:pPr>
              <w:spacing w:after="0" w:line="240" w:lineRule="auto"/>
            </w:pPr>
          </w:p>
        </w:tc>
        <w:tc>
          <w:tcPr>
            <w:tcW w:w="2880" w:type="dxa"/>
          </w:tcPr>
          <w:p w14:paraId="63BFC033">
            <w:pPr>
              <w:spacing w:after="0" w:line="240" w:lineRule="auto"/>
            </w:pPr>
            <w:r>
              <w:t>System.String</w:t>
            </w:r>
          </w:p>
        </w:tc>
      </w:tr>
      <w:tr w14:paraId="22836D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61E50F">
            <w:pPr>
              <w:spacing w:after="0" w:line="240" w:lineRule="auto"/>
            </w:pPr>
            <w:r>
              <w:t>BAK1</w:t>
            </w:r>
          </w:p>
        </w:tc>
        <w:tc>
          <w:tcPr>
            <w:tcW w:w="2880" w:type="dxa"/>
          </w:tcPr>
          <w:p w14:paraId="012E12D9">
            <w:pPr>
              <w:spacing w:after="0" w:line="240" w:lineRule="auto"/>
            </w:pPr>
          </w:p>
        </w:tc>
        <w:tc>
          <w:tcPr>
            <w:tcW w:w="2880" w:type="dxa"/>
          </w:tcPr>
          <w:p w14:paraId="3B7137C4">
            <w:pPr>
              <w:spacing w:after="0" w:line="240" w:lineRule="auto"/>
            </w:pPr>
            <w:r>
              <w:t>System.String</w:t>
            </w:r>
          </w:p>
        </w:tc>
      </w:tr>
      <w:tr w14:paraId="23254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52D68E">
            <w:pPr>
              <w:spacing w:after="0" w:line="240" w:lineRule="auto"/>
            </w:pPr>
            <w:r>
              <w:t>BAK2</w:t>
            </w:r>
          </w:p>
        </w:tc>
        <w:tc>
          <w:tcPr>
            <w:tcW w:w="2880" w:type="dxa"/>
          </w:tcPr>
          <w:p w14:paraId="3A17C89B">
            <w:pPr>
              <w:spacing w:after="0" w:line="240" w:lineRule="auto"/>
            </w:pPr>
          </w:p>
        </w:tc>
        <w:tc>
          <w:tcPr>
            <w:tcW w:w="2880" w:type="dxa"/>
          </w:tcPr>
          <w:p w14:paraId="157F4EA8">
            <w:pPr>
              <w:spacing w:after="0" w:line="240" w:lineRule="auto"/>
            </w:pPr>
            <w:r>
              <w:t>System.String</w:t>
            </w:r>
          </w:p>
        </w:tc>
      </w:tr>
      <w:tr w14:paraId="4A21E8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DDF6E3">
            <w:pPr>
              <w:spacing w:after="0" w:line="240" w:lineRule="auto"/>
            </w:pPr>
            <w:r>
              <w:t>BAK3</w:t>
            </w:r>
          </w:p>
        </w:tc>
        <w:tc>
          <w:tcPr>
            <w:tcW w:w="2880" w:type="dxa"/>
          </w:tcPr>
          <w:p w14:paraId="1D8E708F">
            <w:pPr>
              <w:spacing w:after="0" w:line="240" w:lineRule="auto"/>
            </w:pPr>
          </w:p>
        </w:tc>
        <w:tc>
          <w:tcPr>
            <w:tcW w:w="2880" w:type="dxa"/>
          </w:tcPr>
          <w:p w14:paraId="0D00986C">
            <w:pPr>
              <w:spacing w:after="0" w:line="240" w:lineRule="auto"/>
            </w:pPr>
            <w:r>
              <w:t>System.String</w:t>
            </w:r>
          </w:p>
        </w:tc>
      </w:tr>
      <w:tr w14:paraId="40C3FB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ACEF18">
            <w:pPr>
              <w:spacing w:after="0" w:line="240" w:lineRule="auto"/>
            </w:pPr>
            <w:r>
              <w:t>BAK4</w:t>
            </w:r>
          </w:p>
        </w:tc>
        <w:tc>
          <w:tcPr>
            <w:tcW w:w="2880" w:type="dxa"/>
          </w:tcPr>
          <w:p w14:paraId="710B7AC3">
            <w:pPr>
              <w:spacing w:after="0" w:line="240" w:lineRule="auto"/>
            </w:pPr>
          </w:p>
        </w:tc>
        <w:tc>
          <w:tcPr>
            <w:tcW w:w="2880" w:type="dxa"/>
          </w:tcPr>
          <w:p w14:paraId="706E26F8">
            <w:pPr>
              <w:spacing w:after="0" w:line="240" w:lineRule="auto"/>
            </w:pPr>
            <w:r>
              <w:t>System.String</w:t>
            </w:r>
          </w:p>
        </w:tc>
      </w:tr>
      <w:tr w14:paraId="7CD199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285F2E">
            <w:pPr>
              <w:spacing w:after="0" w:line="240" w:lineRule="auto"/>
            </w:pPr>
            <w:r>
              <w:t>BAK7</w:t>
            </w:r>
          </w:p>
        </w:tc>
        <w:tc>
          <w:tcPr>
            <w:tcW w:w="2880" w:type="dxa"/>
          </w:tcPr>
          <w:p w14:paraId="4386BD34">
            <w:pPr>
              <w:spacing w:after="0" w:line="240" w:lineRule="auto"/>
            </w:pPr>
          </w:p>
        </w:tc>
        <w:tc>
          <w:tcPr>
            <w:tcW w:w="2880" w:type="dxa"/>
          </w:tcPr>
          <w:p w14:paraId="6FBE948B">
            <w:pPr>
              <w:spacing w:after="0" w:line="240" w:lineRule="auto"/>
            </w:pPr>
            <w:r>
              <w:t>System.String</w:t>
            </w:r>
          </w:p>
        </w:tc>
      </w:tr>
      <w:tr w14:paraId="1A7470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82B179">
            <w:pPr>
              <w:spacing w:after="0" w:line="240" w:lineRule="auto"/>
            </w:pPr>
            <w:r>
              <w:t>BAK8</w:t>
            </w:r>
          </w:p>
        </w:tc>
        <w:tc>
          <w:tcPr>
            <w:tcW w:w="2880" w:type="dxa"/>
          </w:tcPr>
          <w:p w14:paraId="1F14C3B1">
            <w:pPr>
              <w:spacing w:after="0" w:line="240" w:lineRule="auto"/>
            </w:pPr>
          </w:p>
        </w:tc>
        <w:tc>
          <w:tcPr>
            <w:tcW w:w="2880" w:type="dxa"/>
          </w:tcPr>
          <w:p w14:paraId="30C49433">
            <w:pPr>
              <w:spacing w:after="0" w:line="240" w:lineRule="auto"/>
            </w:pPr>
            <w:r>
              <w:t>System.String</w:t>
            </w:r>
          </w:p>
        </w:tc>
      </w:tr>
      <w:tr w14:paraId="7C182C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897FA0">
            <w:pPr>
              <w:spacing w:after="0" w:line="240" w:lineRule="auto"/>
            </w:pPr>
            <w:r>
              <w:t>SEND_LASTMODIFY</w:t>
            </w:r>
          </w:p>
        </w:tc>
        <w:tc>
          <w:tcPr>
            <w:tcW w:w="2880" w:type="dxa"/>
          </w:tcPr>
          <w:p w14:paraId="2BFD629C">
            <w:pPr>
              <w:spacing w:after="0" w:line="240" w:lineRule="auto"/>
            </w:pPr>
          </w:p>
        </w:tc>
        <w:tc>
          <w:tcPr>
            <w:tcW w:w="2880" w:type="dxa"/>
          </w:tcPr>
          <w:p w14:paraId="59A54959">
            <w:pPr>
              <w:spacing w:after="0" w:line="240" w:lineRule="auto"/>
            </w:pPr>
            <w:r>
              <w:t>System.String</w:t>
            </w:r>
          </w:p>
        </w:tc>
      </w:tr>
      <w:tr w14:paraId="5CFC3B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BD9B78">
            <w:pPr>
              <w:spacing w:after="0" w:line="240" w:lineRule="auto"/>
            </w:pPr>
            <w:r>
              <w:t>SEND_LASTTIME</w:t>
            </w:r>
          </w:p>
        </w:tc>
        <w:tc>
          <w:tcPr>
            <w:tcW w:w="2880" w:type="dxa"/>
          </w:tcPr>
          <w:p w14:paraId="438712EC">
            <w:pPr>
              <w:spacing w:after="0" w:line="240" w:lineRule="auto"/>
            </w:pPr>
          </w:p>
        </w:tc>
        <w:tc>
          <w:tcPr>
            <w:tcW w:w="2880" w:type="dxa"/>
          </w:tcPr>
          <w:p w14:paraId="06456F89">
            <w:pPr>
              <w:spacing w:after="0" w:line="240" w:lineRule="auto"/>
            </w:pPr>
            <w:r>
              <w:t>System.String</w:t>
            </w:r>
          </w:p>
        </w:tc>
      </w:tr>
      <w:tr w14:paraId="74650C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0769D1">
            <w:pPr>
              <w:spacing w:after="0" w:line="240" w:lineRule="auto"/>
            </w:pPr>
            <w:r>
              <w:t>ANNUAL_CHK</w:t>
            </w:r>
          </w:p>
        </w:tc>
        <w:tc>
          <w:tcPr>
            <w:tcW w:w="2880" w:type="dxa"/>
          </w:tcPr>
          <w:p w14:paraId="45099C0A">
            <w:pPr>
              <w:spacing w:after="0" w:line="240" w:lineRule="auto"/>
            </w:pPr>
          </w:p>
        </w:tc>
        <w:tc>
          <w:tcPr>
            <w:tcW w:w="2880" w:type="dxa"/>
          </w:tcPr>
          <w:p w14:paraId="02B2DE12">
            <w:pPr>
              <w:spacing w:after="0" w:line="240" w:lineRule="auto"/>
            </w:pPr>
            <w:r>
              <w:t>System.String</w:t>
            </w:r>
          </w:p>
        </w:tc>
      </w:tr>
      <w:tr w14:paraId="26BDB5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B965DE">
            <w:pPr>
              <w:spacing w:after="0" w:line="240" w:lineRule="auto"/>
            </w:pPr>
            <w:r>
              <w:t>JOBNO</w:t>
            </w:r>
          </w:p>
        </w:tc>
        <w:tc>
          <w:tcPr>
            <w:tcW w:w="2880" w:type="dxa"/>
          </w:tcPr>
          <w:p w14:paraId="08FF3A4E">
            <w:pPr>
              <w:spacing w:after="0" w:line="240" w:lineRule="auto"/>
            </w:pPr>
          </w:p>
        </w:tc>
        <w:tc>
          <w:tcPr>
            <w:tcW w:w="2880" w:type="dxa"/>
          </w:tcPr>
          <w:p w14:paraId="4A671955">
            <w:pPr>
              <w:spacing w:after="0" w:line="240" w:lineRule="auto"/>
            </w:pPr>
            <w:r>
              <w:t>System.String</w:t>
            </w:r>
          </w:p>
        </w:tc>
      </w:tr>
      <w:tr w14:paraId="60B018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7D4854">
            <w:pPr>
              <w:spacing w:after="0" w:line="240" w:lineRule="auto"/>
            </w:pPr>
            <w:r>
              <w:t>EDU</w:t>
            </w:r>
          </w:p>
        </w:tc>
        <w:tc>
          <w:tcPr>
            <w:tcW w:w="2880" w:type="dxa"/>
          </w:tcPr>
          <w:p w14:paraId="10824461">
            <w:pPr>
              <w:spacing w:after="0" w:line="240" w:lineRule="auto"/>
            </w:pPr>
          </w:p>
        </w:tc>
        <w:tc>
          <w:tcPr>
            <w:tcW w:w="2880" w:type="dxa"/>
          </w:tcPr>
          <w:p w14:paraId="561AAD0A">
            <w:pPr>
              <w:spacing w:after="0" w:line="240" w:lineRule="auto"/>
            </w:pPr>
            <w:r>
              <w:t>System.String</w:t>
            </w:r>
          </w:p>
        </w:tc>
      </w:tr>
      <w:tr w14:paraId="215105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713BDD">
            <w:pPr>
              <w:spacing w:after="0" w:line="240" w:lineRule="auto"/>
            </w:pPr>
            <w:r>
              <w:t>GRADE</w:t>
            </w:r>
          </w:p>
        </w:tc>
        <w:tc>
          <w:tcPr>
            <w:tcW w:w="2880" w:type="dxa"/>
          </w:tcPr>
          <w:p w14:paraId="24CFC4FB">
            <w:pPr>
              <w:spacing w:after="0" w:line="240" w:lineRule="auto"/>
            </w:pPr>
          </w:p>
        </w:tc>
        <w:tc>
          <w:tcPr>
            <w:tcW w:w="2880" w:type="dxa"/>
          </w:tcPr>
          <w:p w14:paraId="212A5724">
            <w:pPr>
              <w:spacing w:after="0" w:line="240" w:lineRule="auto"/>
            </w:pPr>
            <w:r>
              <w:t>System.String</w:t>
            </w:r>
          </w:p>
        </w:tc>
      </w:tr>
      <w:tr w14:paraId="13E576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CACF5A">
            <w:pPr>
              <w:spacing w:after="0" w:line="240" w:lineRule="auto"/>
            </w:pPr>
            <w:r>
              <w:t>INTEGRAL</w:t>
            </w:r>
          </w:p>
        </w:tc>
        <w:tc>
          <w:tcPr>
            <w:tcW w:w="2880" w:type="dxa"/>
          </w:tcPr>
          <w:p w14:paraId="685A2405">
            <w:pPr>
              <w:spacing w:after="0" w:line="240" w:lineRule="auto"/>
            </w:pPr>
          </w:p>
        </w:tc>
        <w:tc>
          <w:tcPr>
            <w:tcW w:w="2880" w:type="dxa"/>
          </w:tcPr>
          <w:p w14:paraId="1A62E61F">
            <w:pPr>
              <w:spacing w:after="0" w:line="240" w:lineRule="auto"/>
            </w:pPr>
            <w:r>
              <w:t>System.String</w:t>
            </w:r>
          </w:p>
        </w:tc>
      </w:tr>
      <w:tr w14:paraId="6366B9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F46F46">
            <w:pPr>
              <w:spacing w:after="0" w:line="240" w:lineRule="auto"/>
            </w:pPr>
            <w:r>
              <w:t>EMAIL</w:t>
            </w:r>
          </w:p>
        </w:tc>
        <w:tc>
          <w:tcPr>
            <w:tcW w:w="2880" w:type="dxa"/>
          </w:tcPr>
          <w:p w14:paraId="4C067D34">
            <w:pPr>
              <w:spacing w:after="0" w:line="240" w:lineRule="auto"/>
            </w:pPr>
          </w:p>
        </w:tc>
        <w:tc>
          <w:tcPr>
            <w:tcW w:w="2880" w:type="dxa"/>
          </w:tcPr>
          <w:p w14:paraId="1B6D9A6F">
            <w:pPr>
              <w:spacing w:after="0" w:line="240" w:lineRule="auto"/>
            </w:pPr>
            <w:r>
              <w:t>System.String</w:t>
            </w:r>
          </w:p>
        </w:tc>
      </w:tr>
      <w:tr w14:paraId="770818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0E4505">
            <w:pPr>
              <w:spacing w:after="0" w:line="240" w:lineRule="auto"/>
            </w:pPr>
            <w:r>
              <w:t>BPVENDORNO</w:t>
            </w:r>
          </w:p>
        </w:tc>
        <w:tc>
          <w:tcPr>
            <w:tcW w:w="2880" w:type="dxa"/>
          </w:tcPr>
          <w:p w14:paraId="125E4D4F">
            <w:pPr>
              <w:spacing w:after="0" w:line="240" w:lineRule="auto"/>
            </w:pPr>
          </w:p>
        </w:tc>
        <w:tc>
          <w:tcPr>
            <w:tcW w:w="2880" w:type="dxa"/>
          </w:tcPr>
          <w:p w14:paraId="76C25EB3">
            <w:pPr>
              <w:spacing w:after="0" w:line="240" w:lineRule="auto"/>
            </w:pPr>
            <w:r>
              <w:t>System.String</w:t>
            </w:r>
          </w:p>
        </w:tc>
      </w:tr>
      <w:tr w14:paraId="59635F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FA61C0">
            <w:pPr>
              <w:spacing w:after="0" w:line="240" w:lineRule="auto"/>
            </w:pPr>
            <w:r>
              <w:t>TEMP_INVALIDATE</w:t>
            </w:r>
          </w:p>
        </w:tc>
        <w:tc>
          <w:tcPr>
            <w:tcW w:w="2880" w:type="dxa"/>
          </w:tcPr>
          <w:p w14:paraId="332290C6">
            <w:pPr>
              <w:spacing w:after="0" w:line="240" w:lineRule="auto"/>
            </w:pPr>
          </w:p>
        </w:tc>
        <w:tc>
          <w:tcPr>
            <w:tcW w:w="2880" w:type="dxa"/>
          </w:tcPr>
          <w:p w14:paraId="468C2C24">
            <w:pPr>
              <w:spacing w:after="0" w:line="240" w:lineRule="auto"/>
            </w:pPr>
            <w:r>
              <w:t>System.String</w:t>
            </w:r>
          </w:p>
        </w:tc>
      </w:tr>
      <w:tr w14:paraId="547A30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8FA4A9">
            <w:pPr>
              <w:spacing w:after="0" w:line="240" w:lineRule="auto"/>
            </w:pPr>
            <w:r>
              <w:t>CONTROL_RANGE</w:t>
            </w:r>
          </w:p>
        </w:tc>
        <w:tc>
          <w:tcPr>
            <w:tcW w:w="2880" w:type="dxa"/>
          </w:tcPr>
          <w:p w14:paraId="52872057">
            <w:pPr>
              <w:spacing w:after="0" w:line="240" w:lineRule="auto"/>
            </w:pPr>
          </w:p>
        </w:tc>
        <w:tc>
          <w:tcPr>
            <w:tcW w:w="2880" w:type="dxa"/>
          </w:tcPr>
          <w:p w14:paraId="6965E3D1">
            <w:pPr>
              <w:spacing w:after="0" w:line="240" w:lineRule="auto"/>
            </w:pPr>
            <w:r>
              <w:t>System.String</w:t>
            </w:r>
          </w:p>
        </w:tc>
      </w:tr>
      <w:tr w14:paraId="67ED9D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911B71">
            <w:pPr>
              <w:spacing w:after="0" w:line="240" w:lineRule="auto"/>
            </w:pPr>
            <w:r>
              <w:t>OLDBATCH</w:t>
            </w:r>
          </w:p>
        </w:tc>
        <w:tc>
          <w:tcPr>
            <w:tcW w:w="2880" w:type="dxa"/>
          </w:tcPr>
          <w:p w14:paraId="143D8965">
            <w:pPr>
              <w:spacing w:after="0" w:line="240" w:lineRule="auto"/>
            </w:pPr>
          </w:p>
        </w:tc>
        <w:tc>
          <w:tcPr>
            <w:tcW w:w="2880" w:type="dxa"/>
          </w:tcPr>
          <w:p w14:paraId="211F7E5F">
            <w:pPr>
              <w:spacing w:after="0" w:line="240" w:lineRule="auto"/>
            </w:pPr>
            <w:r>
              <w:t>System.String</w:t>
            </w:r>
          </w:p>
        </w:tc>
      </w:tr>
      <w:tr w14:paraId="6F479C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A9526C">
            <w:pPr>
              <w:spacing w:after="0" w:line="240" w:lineRule="auto"/>
            </w:pPr>
            <w:r>
              <w:t>MIXBATCH</w:t>
            </w:r>
          </w:p>
        </w:tc>
        <w:tc>
          <w:tcPr>
            <w:tcW w:w="2880" w:type="dxa"/>
          </w:tcPr>
          <w:p w14:paraId="417C7949">
            <w:pPr>
              <w:spacing w:after="0" w:line="240" w:lineRule="auto"/>
            </w:pPr>
          </w:p>
        </w:tc>
        <w:tc>
          <w:tcPr>
            <w:tcW w:w="2880" w:type="dxa"/>
          </w:tcPr>
          <w:p w14:paraId="4E6A2DDA">
            <w:pPr>
              <w:spacing w:after="0" w:line="240" w:lineRule="auto"/>
            </w:pPr>
            <w:r>
              <w:t>System.String</w:t>
            </w:r>
          </w:p>
        </w:tc>
      </w:tr>
      <w:tr w14:paraId="7595F8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AA50BA">
            <w:pPr>
              <w:spacing w:after="0" w:line="240" w:lineRule="auto"/>
            </w:pPr>
            <w:r>
              <w:t>YEAR_REPORT</w:t>
            </w:r>
          </w:p>
        </w:tc>
        <w:tc>
          <w:tcPr>
            <w:tcW w:w="2880" w:type="dxa"/>
          </w:tcPr>
          <w:p w14:paraId="6C67FF39">
            <w:pPr>
              <w:spacing w:after="0" w:line="240" w:lineRule="auto"/>
            </w:pPr>
          </w:p>
        </w:tc>
        <w:tc>
          <w:tcPr>
            <w:tcW w:w="2880" w:type="dxa"/>
          </w:tcPr>
          <w:p w14:paraId="47407D6A">
            <w:pPr>
              <w:spacing w:after="0" w:line="240" w:lineRule="auto"/>
            </w:pPr>
            <w:r>
              <w:t>System.String</w:t>
            </w:r>
          </w:p>
        </w:tc>
      </w:tr>
      <w:tr w14:paraId="609F75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46DC7A">
            <w:pPr>
              <w:spacing w:after="0" w:line="240" w:lineRule="auto"/>
            </w:pPr>
            <w:r>
              <w:t>BADLIST_ENDDATE</w:t>
            </w:r>
          </w:p>
        </w:tc>
        <w:tc>
          <w:tcPr>
            <w:tcW w:w="2880" w:type="dxa"/>
          </w:tcPr>
          <w:p w14:paraId="70A6D74E">
            <w:pPr>
              <w:spacing w:after="0" w:line="240" w:lineRule="auto"/>
            </w:pPr>
          </w:p>
        </w:tc>
        <w:tc>
          <w:tcPr>
            <w:tcW w:w="2880" w:type="dxa"/>
          </w:tcPr>
          <w:p w14:paraId="0FA80285">
            <w:pPr>
              <w:spacing w:after="0" w:line="240" w:lineRule="auto"/>
            </w:pPr>
            <w:r>
              <w:t>System.String</w:t>
            </w:r>
          </w:p>
        </w:tc>
      </w:tr>
      <w:tr w14:paraId="619F25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F7F67D">
            <w:pPr>
              <w:spacing w:after="0" w:line="240" w:lineRule="auto"/>
            </w:pPr>
            <w:r>
              <w:t>IFBATCH</w:t>
            </w:r>
          </w:p>
        </w:tc>
        <w:tc>
          <w:tcPr>
            <w:tcW w:w="2880" w:type="dxa"/>
          </w:tcPr>
          <w:p w14:paraId="570B4271">
            <w:pPr>
              <w:spacing w:after="0" w:line="240" w:lineRule="auto"/>
            </w:pPr>
          </w:p>
        </w:tc>
        <w:tc>
          <w:tcPr>
            <w:tcW w:w="2880" w:type="dxa"/>
          </w:tcPr>
          <w:p w14:paraId="6D574DEC">
            <w:pPr>
              <w:spacing w:after="0" w:line="240" w:lineRule="auto"/>
            </w:pPr>
            <w:r>
              <w:t>System.String</w:t>
            </w:r>
          </w:p>
        </w:tc>
      </w:tr>
      <w:tr w14:paraId="5A7DDD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352AAA">
            <w:pPr>
              <w:spacing w:after="0" w:line="240" w:lineRule="auto"/>
            </w:pPr>
            <w:r>
              <w:t>JMCHAINCOMPID</w:t>
            </w:r>
          </w:p>
        </w:tc>
        <w:tc>
          <w:tcPr>
            <w:tcW w:w="2880" w:type="dxa"/>
          </w:tcPr>
          <w:p w14:paraId="129B2FA5">
            <w:pPr>
              <w:spacing w:after="0" w:line="240" w:lineRule="auto"/>
            </w:pPr>
          </w:p>
        </w:tc>
        <w:tc>
          <w:tcPr>
            <w:tcW w:w="2880" w:type="dxa"/>
          </w:tcPr>
          <w:p w14:paraId="7BCE5FCA">
            <w:pPr>
              <w:spacing w:after="0" w:line="240" w:lineRule="auto"/>
            </w:pPr>
            <w:r>
              <w:t>System.String</w:t>
            </w:r>
          </w:p>
        </w:tc>
      </w:tr>
      <w:tr w14:paraId="153DB6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EFD32D">
            <w:pPr>
              <w:spacing w:after="0" w:line="240" w:lineRule="auto"/>
            </w:pPr>
            <w:r>
              <w:t>JMCHAINBUSNO</w:t>
            </w:r>
          </w:p>
        </w:tc>
        <w:tc>
          <w:tcPr>
            <w:tcW w:w="2880" w:type="dxa"/>
          </w:tcPr>
          <w:p w14:paraId="370B08FA">
            <w:pPr>
              <w:spacing w:after="0" w:line="240" w:lineRule="auto"/>
            </w:pPr>
          </w:p>
        </w:tc>
        <w:tc>
          <w:tcPr>
            <w:tcW w:w="2880" w:type="dxa"/>
          </w:tcPr>
          <w:p w14:paraId="77C5DFE7">
            <w:pPr>
              <w:spacing w:after="0" w:line="240" w:lineRule="auto"/>
            </w:pPr>
            <w:r>
              <w:t>System.String</w:t>
            </w:r>
          </w:p>
        </w:tc>
      </w:tr>
      <w:tr w14:paraId="5FB35C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6857B7">
            <w:pPr>
              <w:spacing w:after="0" w:line="240" w:lineRule="auto"/>
            </w:pPr>
            <w:r>
              <w:t>INCOMPID</w:t>
            </w:r>
          </w:p>
        </w:tc>
        <w:tc>
          <w:tcPr>
            <w:tcW w:w="2880" w:type="dxa"/>
          </w:tcPr>
          <w:p w14:paraId="5DCBD232">
            <w:pPr>
              <w:spacing w:after="0" w:line="240" w:lineRule="auto"/>
            </w:pPr>
          </w:p>
        </w:tc>
        <w:tc>
          <w:tcPr>
            <w:tcW w:w="2880" w:type="dxa"/>
          </w:tcPr>
          <w:p w14:paraId="2A12B5A8">
            <w:pPr>
              <w:spacing w:after="0" w:line="240" w:lineRule="auto"/>
            </w:pPr>
            <w:r>
              <w:t>System.String</w:t>
            </w:r>
          </w:p>
        </w:tc>
      </w:tr>
      <w:tr w14:paraId="627323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B1FFE5">
            <w:pPr>
              <w:spacing w:after="0" w:line="240" w:lineRule="auto"/>
            </w:pPr>
            <w:r>
              <w:t>INBUSNO</w:t>
            </w:r>
          </w:p>
        </w:tc>
        <w:tc>
          <w:tcPr>
            <w:tcW w:w="2880" w:type="dxa"/>
          </w:tcPr>
          <w:p w14:paraId="1B9F2773">
            <w:pPr>
              <w:spacing w:after="0" w:line="240" w:lineRule="auto"/>
            </w:pPr>
          </w:p>
        </w:tc>
        <w:tc>
          <w:tcPr>
            <w:tcW w:w="2880" w:type="dxa"/>
          </w:tcPr>
          <w:p w14:paraId="74D05167">
            <w:pPr>
              <w:spacing w:after="0" w:line="240" w:lineRule="auto"/>
            </w:pPr>
            <w:r>
              <w:t>System.String</w:t>
            </w:r>
          </w:p>
        </w:tc>
      </w:tr>
      <w:tr w14:paraId="1C8E8E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3DDE77">
            <w:pPr>
              <w:spacing w:after="0" w:line="240" w:lineRule="auto"/>
            </w:pPr>
            <w:r>
              <w:t>BAK9</w:t>
            </w:r>
          </w:p>
        </w:tc>
        <w:tc>
          <w:tcPr>
            <w:tcW w:w="2880" w:type="dxa"/>
          </w:tcPr>
          <w:p w14:paraId="6F590D5E">
            <w:pPr>
              <w:spacing w:after="0" w:line="240" w:lineRule="auto"/>
            </w:pPr>
          </w:p>
        </w:tc>
        <w:tc>
          <w:tcPr>
            <w:tcW w:w="2880" w:type="dxa"/>
          </w:tcPr>
          <w:p w14:paraId="6A4DEF32">
            <w:pPr>
              <w:spacing w:after="0" w:line="240" w:lineRule="auto"/>
            </w:pPr>
            <w:r>
              <w:t>System.String</w:t>
            </w:r>
          </w:p>
        </w:tc>
      </w:tr>
      <w:tr w14:paraId="0DD4EE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F975CE">
            <w:pPr>
              <w:spacing w:after="0" w:line="240" w:lineRule="auto"/>
            </w:pPr>
            <w:r>
              <w:t>TWOCARD_VENTYPE</w:t>
            </w:r>
          </w:p>
        </w:tc>
        <w:tc>
          <w:tcPr>
            <w:tcW w:w="2880" w:type="dxa"/>
          </w:tcPr>
          <w:p w14:paraId="004B9B90">
            <w:pPr>
              <w:spacing w:after="0" w:line="240" w:lineRule="auto"/>
            </w:pPr>
          </w:p>
        </w:tc>
        <w:tc>
          <w:tcPr>
            <w:tcW w:w="2880" w:type="dxa"/>
          </w:tcPr>
          <w:p w14:paraId="0ECE2CBD">
            <w:pPr>
              <w:spacing w:after="0" w:line="240" w:lineRule="auto"/>
            </w:pPr>
            <w:r>
              <w:t>System.String</w:t>
            </w:r>
          </w:p>
        </w:tc>
      </w:tr>
      <w:tr w14:paraId="60D6B3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B4F804">
            <w:pPr>
              <w:spacing w:after="0" w:line="240" w:lineRule="auto"/>
            </w:pPr>
            <w:r>
              <w:t>TWOCARD_CUSTYPE</w:t>
            </w:r>
          </w:p>
        </w:tc>
        <w:tc>
          <w:tcPr>
            <w:tcW w:w="2880" w:type="dxa"/>
          </w:tcPr>
          <w:p w14:paraId="27C1DCA9">
            <w:pPr>
              <w:spacing w:after="0" w:line="240" w:lineRule="auto"/>
            </w:pPr>
          </w:p>
        </w:tc>
        <w:tc>
          <w:tcPr>
            <w:tcW w:w="2880" w:type="dxa"/>
          </w:tcPr>
          <w:p w14:paraId="69463700">
            <w:pPr>
              <w:spacing w:after="0" w:line="240" w:lineRule="auto"/>
            </w:pPr>
            <w:r>
              <w:t>System.String</w:t>
            </w:r>
          </w:p>
        </w:tc>
      </w:tr>
      <w:tr w14:paraId="0B4234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28E55F">
            <w:pPr>
              <w:spacing w:after="0" w:line="240" w:lineRule="auto"/>
            </w:pPr>
            <w:r>
              <w:t>INSPECTIONRPT_FLAG</w:t>
            </w:r>
          </w:p>
        </w:tc>
        <w:tc>
          <w:tcPr>
            <w:tcW w:w="2880" w:type="dxa"/>
          </w:tcPr>
          <w:p w14:paraId="2A2C7F1E">
            <w:pPr>
              <w:spacing w:after="0" w:line="240" w:lineRule="auto"/>
            </w:pPr>
          </w:p>
        </w:tc>
        <w:tc>
          <w:tcPr>
            <w:tcW w:w="2880" w:type="dxa"/>
          </w:tcPr>
          <w:p w14:paraId="5BCB4A15">
            <w:pPr>
              <w:spacing w:after="0" w:line="240" w:lineRule="auto"/>
            </w:pPr>
            <w:r>
              <w:t>System.String</w:t>
            </w:r>
          </w:p>
        </w:tc>
      </w:tr>
      <w:tr w14:paraId="3BD10D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93606B">
            <w:pPr>
              <w:spacing w:after="0" w:line="240" w:lineRule="auto"/>
            </w:pPr>
            <w:r>
              <w:t>AGE_CONTROL_CODE</w:t>
            </w:r>
          </w:p>
        </w:tc>
        <w:tc>
          <w:tcPr>
            <w:tcW w:w="2880" w:type="dxa"/>
          </w:tcPr>
          <w:p w14:paraId="4D4DDCE2">
            <w:pPr>
              <w:spacing w:after="0" w:line="240" w:lineRule="auto"/>
            </w:pPr>
          </w:p>
        </w:tc>
        <w:tc>
          <w:tcPr>
            <w:tcW w:w="2880" w:type="dxa"/>
          </w:tcPr>
          <w:p w14:paraId="46414A16">
            <w:pPr>
              <w:spacing w:after="0" w:line="240" w:lineRule="auto"/>
            </w:pPr>
            <w:r>
              <w:t>System.String</w:t>
            </w:r>
          </w:p>
        </w:tc>
      </w:tr>
      <w:tr w14:paraId="39C87F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6E7823">
            <w:pPr>
              <w:spacing w:after="0" w:line="240" w:lineRule="auto"/>
            </w:pPr>
            <w:r>
              <w:t>AMT_CONTROL_CODE</w:t>
            </w:r>
          </w:p>
        </w:tc>
        <w:tc>
          <w:tcPr>
            <w:tcW w:w="2880" w:type="dxa"/>
          </w:tcPr>
          <w:p w14:paraId="2BE8CC83">
            <w:pPr>
              <w:spacing w:after="0" w:line="240" w:lineRule="auto"/>
            </w:pPr>
          </w:p>
        </w:tc>
        <w:tc>
          <w:tcPr>
            <w:tcW w:w="2880" w:type="dxa"/>
          </w:tcPr>
          <w:p w14:paraId="53A80C58">
            <w:pPr>
              <w:spacing w:after="0" w:line="240" w:lineRule="auto"/>
            </w:pPr>
            <w:r>
              <w:t>System.String</w:t>
            </w:r>
          </w:p>
        </w:tc>
      </w:tr>
      <w:tr w14:paraId="79B26B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8C76B9">
            <w:pPr>
              <w:spacing w:after="0" w:line="240" w:lineRule="auto"/>
            </w:pPr>
            <w:r>
              <w:t>SALENUMBER</w:t>
            </w:r>
          </w:p>
        </w:tc>
        <w:tc>
          <w:tcPr>
            <w:tcW w:w="2880" w:type="dxa"/>
          </w:tcPr>
          <w:p w14:paraId="3588F87E">
            <w:pPr>
              <w:spacing w:after="0" w:line="240" w:lineRule="auto"/>
            </w:pPr>
          </w:p>
        </w:tc>
        <w:tc>
          <w:tcPr>
            <w:tcW w:w="2880" w:type="dxa"/>
          </w:tcPr>
          <w:p w14:paraId="74A7AE44">
            <w:pPr>
              <w:spacing w:after="0" w:line="240" w:lineRule="auto"/>
            </w:pPr>
            <w:r>
              <w:t>System.String</w:t>
            </w:r>
          </w:p>
        </w:tc>
      </w:tr>
      <w:tr w14:paraId="083AE2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CC648C">
            <w:pPr>
              <w:spacing w:after="0" w:line="240" w:lineRule="auto"/>
            </w:pPr>
            <w:r>
              <w:t>SALENAME</w:t>
            </w:r>
          </w:p>
        </w:tc>
        <w:tc>
          <w:tcPr>
            <w:tcW w:w="2880" w:type="dxa"/>
          </w:tcPr>
          <w:p w14:paraId="679DB249">
            <w:pPr>
              <w:spacing w:after="0" w:line="240" w:lineRule="auto"/>
            </w:pPr>
          </w:p>
        </w:tc>
        <w:tc>
          <w:tcPr>
            <w:tcW w:w="2880" w:type="dxa"/>
          </w:tcPr>
          <w:p w14:paraId="03CA5D5C">
            <w:pPr>
              <w:spacing w:after="0" w:line="240" w:lineRule="auto"/>
            </w:pPr>
            <w:r>
              <w:t>System.String</w:t>
            </w:r>
          </w:p>
        </w:tc>
      </w:tr>
      <w:tr w14:paraId="4036D0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93F73C">
            <w:pPr>
              <w:spacing w:after="0" w:line="240" w:lineRule="auto"/>
            </w:pPr>
            <w:r>
              <w:t>SALEADDRESS</w:t>
            </w:r>
          </w:p>
        </w:tc>
        <w:tc>
          <w:tcPr>
            <w:tcW w:w="2880" w:type="dxa"/>
          </w:tcPr>
          <w:p w14:paraId="437AE891">
            <w:pPr>
              <w:spacing w:after="0" w:line="240" w:lineRule="auto"/>
            </w:pPr>
          </w:p>
        </w:tc>
        <w:tc>
          <w:tcPr>
            <w:tcW w:w="2880" w:type="dxa"/>
          </w:tcPr>
          <w:p w14:paraId="1014C4A6">
            <w:pPr>
              <w:spacing w:after="0" w:line="240" w:lineRule="auto"/>
            </w:pPr>
            <w:r>
              <w:t>System.String</w:t>
            </w:r>
          </w:p>
        </w:tc>
      </w:tr>
      <w:tr w14:paraId="07F6A8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965673">
            <w:pPr>
              <w:spacing w:after="0" w:line="240" w:lineRule="auto"/>
            </w:pPr>
            <w:r>
              <w:t>SALETEL</w:t>
            </w:r>
          </w:p>
        </w:tc>
        <w:tc>
          <w:tcPr>
            <w:tcW w:w="2880" w:type="dxa"/>
          </w:tcPr>
          <w:p w14:paraId="6BFDBF5A">
            <w:pPr>
              <w:spacing w:after="0" w:line="240" w:lineRule="auto"/>
            </w:pPr>
          </w:p>
        </w:tc>
        <w:tc>
          <w:tcPr>
            <w:tcW w:w="2880" w:type="dxa"/>
          </w:tcPr>
          <w:p w14:paraId="719F19F7">
            <w:pPr>
              <w:spacing w:after="0" w:line="240" w:lineRule="auto"/>
            </w:pPr>
            <w:r>
              <w:t>System.String</w:t>
            </w:r>
          </w:p>
        </w:tc>
      </w:tr>
      <w:tr w14:paraId="5FF2F4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E976C6">
            <w:pPr>
              <w:spacing w:after="0" w:line="240" w:lineRule="auto"/>
            </w:pPr>
            <w:r>
              <w:t>SALEBANK</w:t>
            </w:r>
          </w:p>
        </w:tc>
        <w:tc>
          <w:tcPr>
            <w:tcW w:w="2880" w:type="dxa"/>
          </w:tcPr>
          <w:p w14:paraId="6D8269E6">
            <w:pPr>
              <w:spacing w:after="0" w:line="240" w:lineRule="auto"/>
            </w:pPr>
          </w:p>
        </w:tc>
        <w:tc>
          <w:tcPr>
            <w:tcW w:w="2880" w:type="dxa"/>
          </w:tcPr>
          <w:p w14:paraId="0216D74F">
            <w:pPr>
              <w:spacing w:after="0" w:line="240" w:lineRule="auto"/>
            </w:pPr>
            <w:r>
              <w:t>System.String</w:t>
            </w:r>
          </w:p>
        </w:tc>
      </w:tr>
      <w:tr w14:paraId="14C86C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1A2942">
            <w:pPr>
              <w:spacing w:after="0" w:line="240" w:lineRule="auto"/>
            </w:pPr>
            <w:r>
              <w:t>SALEBANKNO</w:t>
            </w:r>
          </w:p>
        </w:tc>
        <w:tc>
          <w:tcPr>
            <w:tcW w:w="2880" w:type="dxa"/>
          </w:tcPr>
          <w:p w14:paraId="6C59D5FB">
            <w:pPr>
              <w:spacing w:after="0" w:line="240" w:lineRule="auto"/>
            </w:pPr>
          </w:p>
        </w:tc>
        <w:tc>
          <w:tcPr>
            <w:tcW w:w="2880" w:type="dxa"/>
          </w:tcPr>
          <w:p w14:paraId="6CC8A045">
            <w:pPr>
              <w:spacing w:after="0" w:line="240" w:lineRule="auto"/>
            </w:pPr>
            <w:r>
              <w:t>System.String</w:t>
            </w:r>
          </w:p>
        </w:tc>
      </w:tr>
      <w:tr w14:paraId="30A7F8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876434">
            <w:pPr>
              <w:spacing w:after="0" w:line="240" w:lineRule="auto"/>
            </w:pPr>
            <w:r>
              <w:t>MAIL_YN</w:t>
            </w:r>
          </w:p>
        </w:tc>
        <w:tc>
          <w:tcPr>
            <w:tcW w:w="2880" w:type="dxa"/>
          </w:tcPr>
          <w:p w14:paraId="6B1AA694">
            <w:pPr>
              <w:spacing w:after="0" w:line="240" w:lineRule="auto"/>
            </w:pPr>
          </w:p>
        </w:tc>
        <w:tc>
          <w:tcPr>
            <w:tcW w:w="2880" w:type="dxa"/>
          </w:tcPr>
          <w:p w14:paraId="1773834A">
            <w:pPr>
              <w:spacing w:after="0" w:line="240" w:lineRule="auto"/>
            </w:pPr>
            <w:r>
              <w:t>System.String</w:t>
            </w:r>
          </w:p>
        </w:tc>
      </w:tr>
      <w:tr w14:paraId="3D65E4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7DCF06">
            <w:pPr>
              <w:spacing w:after="0" w:line="240" w:lineRule="auto"/>
            </w:pPr>
            <w:r>
              <w:t>MAIL_ADDR</w:t>
            </w:r>
          </w:p>
        </w:tc>
        <w:tc>
          <w:tcPr>
            <w:tcW w:w="2880" w:type="dxa"/>
          </w:tcPr>
          <w:p w14:paraId="45112727">
            <w:pPr>
              <w:spacing w:after="0" w:line="240" w:lineRule="auto"/>
            </w:pPr>
          </w:p>
        </w:tc>
        <w:tc>
          <w:tcPr>
            <w:tcW w:w="2880" w:type="dxa"/>
          </w:tcPr>
          <w:p w14:paraId="24A3CFD5">
            <w:pPr>
              <w:spacing w:after="0" w:line="240" w:lineRule="auto"/>
            </w:pPr>
            <w:r>
              <w:t>System.String</w:t>
            </w:r>
          </w:p>
        </w:tc>
      </w:tr>
      <w:tr w14:paraId="529327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5E6C14">
            <w:pPr>
              <w:spacing w:after="0" w:line="240" w:lineRule="auto"/>
            </w:pPr>
            <w:r>
              <w:t>VE_DATE01</w:t>
            </w:r>
          </w:p>
        </w:tc>
        <w:tc>
          <w:tcPr>
            <w:tcW w:w="2880" w:type="dxa"/>
          </w:tcPr>
          <w:p w14:paraId="037CC459">
            <w:pPr>
              <w:spacing w:after="0" w:line="240" w:lineRule="auto"/>
            </w:pPr>
          </w:p>
        </w:tc>
        <w:tc>
          <w:tcPr>
            <w:tcW w:w="2880" w:type="dxa"/>
          </w:tcPr>
          <w:p w14:paraId="7F268951">
            <w:pPr>
              <w:spacing w:after="0" w:line="240" w:lineRule="auto"/>
            </w:pPr>
            <w:r>
              <w:t>System.String</w:t>
            </w:r>
          </w:p>
        </w:tc>
      </w:tr>
      <w:tr w14:paraId="5F0033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FF4C9E">
            <w:pPr>
              <w:spacing w:after="0" w:line="240" w:lineRule="auto"/>
            </w:pPr>
            <w:r>
              <w:t>VE_DATE02</w:t>
            </w:r>
          </w:p>
        </w:tc>
        <w:tc>
          <w:tcPr>
            <w:tcW w:w="2880" w:type="dxa"/>
          </w:tcPr>
          <w:p w14:paraId="1B6B08CF">
            <w:pPr>
              <w:spacing w:after="0" w:line="240" w:lineRule="auto"/>
            </w:pPr>
          </w:p>
        </w:tc>
        <w:tc>
          <w:tcPr>
            <w:tcW w:w="2880" w:type="dxa"/>
          </w:tcPr>
          <w:p w14:paraId="6D4BBDDA">
            <w:pPr>
              <w:spacing w:after="0" w:line="240" w:lineRule="auto"/>
            </w:pPr>
            <w:r>
              <w:t>System.String</w:t>
            </w:r>
          </w:p>
        </w:tc>
      </w:tr>
      <w:tr w14:paraId="1867B0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C5B1AE">
            <w:pPr>
              <w:spacing w:after="0" w:line="240" w:lineRule="auto"/>
            </w:pPr>
            <w:r>
              <w:t>VE_DATE03</w:t>
            </w:r>
          </w:p>
        </w:tc>
        <w:tc>
          <w:tcPr>
            <w:tcW w:w="2880" w:type="dxa"/>
          </w:tcPr>
          <w:p w14:paraId="2D20FCA7">
            <w:pPr>
              <w:spacing w:after="0" w:line="240" w:lineRule="auto"/>
            </w:pPr>
          </w:p>
        </w:tc>
        <w:tc>
          <w:tcPr>
            <w:tcW w:w="2880" w:type="dxa"/>
          </w:tcPr>
          <w:p w14:paraId="0A983C6D">
            <w:pPr>
              <w:spacing w:after="0" w:line="240" w:lineRule="auto"/>
            </w:pPr>
            <w:r>
              <w:t>System.String</w:t>
            </w:r>
          </w:p>
        </w:tc>
      </w:tr>
      <w:tr w14:paraId="37CAAE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59ECD2">
            <w:pPr>
              <w:spacing w:after="0" w:line="240" w:lineRule="auto"/>
            </w:pPr>
            <w:r>
              <w:t>VE_DATE04</w:t>
            </w:r>
          </w:p>
        </w:tc>
        <w:tc>
          <w:tcPr>
            <w:tcW w:w="2880" w:type="dxa"/>
          </w:tcPr>
          <w:p w14:paraId="33B0A3EB">
            <w:pPr>
              <w:spacing w:after="0" w:line="240" w:lineRule="auto"/>
            </w:pPr>
          </w:p>
        </w:tc>
        <w:tc>
          <w:tcPr>
            <w:tcW w:w="2880" w:type="dxa"/>
          </w:tcPr>
          <w:p w14:paraId="5712C558">
            <w:pPr>
              <w:spacing w:after="0" w:line="240" w:lineRule="auto"/>
            </w:pPr>
            <w:r>
              <w:t>System.String</w:t>
            </w:r>
          </w:p>
        </w:tc>
      </w:tr>
      <w:tr w14:paraId="4A0388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1DEC90">
            <w:pPr>
              <w:spacing w:after="0" w:line="240" w:lineRule="auto"/>
            </w:pPr>
            <w:r>
              <w:t>VE_DATE05</w:t>
            </w:r>
          </w:p>
        </w:tc>
        <w:tc>
          <w:tcPr>
            <w:tcW w:w="2880" w:type="dxa"/>
          </w:tcPr>
          <w:p w14:paraId="60AE1C4F">
            <w:pPr>
              <w:spacing w:after="0" w:line="240" w:lineRule="auto"/>
            </w:pPr>
          </w:p>
        </w:tc>
        <w:tc>
          <w:tcPr>
            <w:tcW w:w="2880" w:type="dxa"/>
          </w:tcPr>
          <w:p w14:paraId="0580BF5C">
            <w:pPr>
              <w:spacing w:after="0" w:line="240" w:lineRule="auto"/>
            </w:pPr>
            <w:r>
              <w:t>System.String</w:t>
            </w:r>
          </w:p>
        </w:tc>
      </w:tr>
      <w:tr w14:paraId="691BFE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F4A1C0">
            <w:pPr>
              <w:spacing w:after="0" w:line="240" w:lineRule="auto"/>
            </w:pPr>
            <w:r>
              <w:t>VE_NUM01</w:t>
            </w:r>
          </w:p>
        </w:tc>
        <w:tc>
          <w:tcPr>
            <w:tcW w:w="2880" w:type="dxa"/>
          </w:tcPr>
          <w:p w14:paraId="29D7F9AE">
            <w:pPr>
              <w:spacing w:after="0" w:line="240" w:lineRule="auto"/>
            </w:pPr>
          </w:p>
        </w:tc>
        <w:tc>
          <w:tcPr>
            <w:tcW w:w="2880" w:type="dxa"/>
          </w:tcPr>
          <w:p w14:paraId="39595482">
            <w:pPr>
              <w:spacing w:after="0" w:line="240" w:lineRule="auto"/>
            </w:pPr>
            <w:r>
              <w:t>System.String</w:t>
            </w:r>
          </w:p>
        </w:tc>
      </w:tr>
      <w:tr w14:paraId="46F91E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3A08D0">
            <w:pPr>
              <w:spacing w:after="0" w:line="240" w:lineRule="auto"/>
            </w:pPr>
            <w:r>
              <w:t>VE_NUM02</w:t>
            </w:r>
          </w:p>
        </w:tc>
        <w:tc>
          <w:tcPr>
            <w:tcW w:w="2880" w:type="dxa"/>
          </w:tcPr>
          <w:p w14:paraId="5D14F621">
            <w:pPr>
              <w:spacing w:after="0" w:line="240" w:lineRule="auto"/>
            </w:pPr>
          </w:p>
        </w:tc>
        <w:tc>
          <w:tcPr>
            <w:tcW w:w="2880" w:type="dxa"/>
          </w:tcPr>
          <w:p w14:paraId="28B64183">
            <w:pPr>
              <w:spacing w:after="0" w:line="240" w:lineRule="auto"/>
            </w:pPr>
            <w:r>
              <w:t>System.String</w:t>
            </w:r>
          </w:p>
        </w:tc>
      </w:tr>
      <w:tr w14:paraId="2F1E00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C5681A">
            <w:pPr>
              <w:spacing w:after="0" w:line="240" w:lineRule="auto"/>
            </w:pPr>
            <w:r>
              <w:t>VE_NUM03</w:t>
            </w:r>
          </w:p>
        </w:tc>
        <w:tc>
          <w:tcPr>
            <w:tcW w:w="2880" w:type="dxa"/>
          </w:tcPr>
          <w:p w14:paraId="373E5EE5">
            <w:pPr>
              <w:spacing w:after="0" w:line="240" w:lineRule="auto"/>
            </w:pPr>
          </w:p>
        </w:tc>
        <w:tc>
          <w:tcPr>
            <w:tcW w:w="2880" w:type="dxa"/>
          </w:tcPr>
          <w:p w14:paraId="7D5C4A18">
            <w:pPr>
              <w:spacing w:after="0" w:line="240" w:lineRule="auto"/>
            </w:pPr>
            <w:r>
              <w:t>System.String</w:t>
            </w:r>
          </w:p>
        </w:tc>
      </w:tr>
      <w:tr w14:paraId="2CDF3B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7B391F">
            <w:pPr>
              <w:spacing w:after="0" w:line="240" w:lineRule="auto"/>
            </w:pPr>
            <w:r>
              <w:t>VE_NUM04</w:t>
            </w:r>
          </w:p>
        </w:tc>
        <w:tc>
          <w:tcPr>
            <w:tcW w:w="2880" w:type="dxa"/>
          </w:tcPr>
          <w:p w14:paraId="108292B3">
            <w:pPr>
              <w:spacing w:after="0" w:line="240" w:lineRule="auto"/>
            </w:pPr>
          </w:p>
        </w:tc>
        <w:tc>
          <w:tcPr>
            <w:tcW w:w="2880" w:type="dxa"/>
          </w:tcPr>
          <w:p w14:paraId="2B050DDE">
            <w:pPr>
              <w:spacing w:after="0" w:line="240" w:lineRule="auto"/>
            </w:pPr>
            <w:r>
              <w:t>System.String</w:t>
            </w:r>
          </w:p>
        </w:tc>
      </w:tr>
      <w:tr w14:paraId="6ED722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A56C28">
            <w:pPr>
              <w:spacing w:after="0" w:line="240" w:lineRule="auto"/>
            </w:pPr>
            <w:r>
              <w:t>VE_NUM05</w:t>
            </w:r>
          </w:p>
        </w:tc>
        <w:tc>
          <w:tcPr>
            <w:tcW w:w="2880" w:type="dxa"/>
          </w:tcPr>
          <w:p w14:paraId="33C6825D">
            <w:pPr>
              <w:spacing w:after="0" w:line="240" w:lineRule="auto"/>
            </w:pPr>
          </w:p>
        </w:tc>
        <w:tc>
          <w:tcPr>
            <w:tcW w:w="2880" w:type="dxa"/>
          </w:tcPr>
          <w:p w14:paraId="66092E64">
            <w:pPr>
              <w:spacing w:after="0" w:line="240" w:lineRule="auto"/>
            </w:pPr>
            <w:r>
              <w:t>System.String</w:t>
            </w:r>
          </w:p>
        </w:tc>
      </w:tr>
      <w:tr w14:paraId="4330E5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864777">
            <w:pPr>
              <w:spacing w:after="0" w:line="240" w:lineRule="auto"/>
            </w:pPr>
            <w:r>
              <w:t>VE_INT01</w:t>
            </w:r>
          </w:p>
        </w:tc>
        <w:tc>
          <w:tcPr>
            <w:tcW w:w="2880" w:type="dxa"/>
          </w:tcPr>
          <w:p w14:paraId="2D8B39EC">
            <w:pPr>
              <w:spacing w:after="0" w:line="240" w:lineRule="auto"/>
            </w:pPr>
          </w:p>
        </w:tc>
        <w:tc>
          <w:tcPr>
            <w:tcW w:w="2880" w:type="dxa"/>
          </w:tcPr>
          <w:p w14:paraId="752DDC6A">
            <w:pPr>
              <w:spacing w:after="0" w:line="240" w:lineRule="auto"/>
            </w:pPr>
            <w:r>
              <w:t>System.String</w:t>
            </w:r>
          </w:p>
        </w:tc>
      </w:tr>
      <w:tr w14:paraId="05A0E5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B1EBF6">
            <w:pPr>
              <w:spacing w:after="0" w:line="240" w:lineRule="auto"/>
            </w:pPr>
            <w:r>
              <w:t>VE_INT02</w:t>
            </w:r>
          </w:p>
        </w:tc>
        <w:tc>
          <w:tcPr>
            <w:tcW w:w="2880" w:type="dxa"/>
          </w:tcPr>
          <w:p w14:paraId="5BA420CE">
            <w:pPr>
              <w:spacing w:after="0" w:line="240" w:lineRule="auto"/>
            </w:pPr>
          </w:p>
        </w:tc>
        <w:tc>
          <w:tcPr>
            <w:tcW w:w="2880" w:type="dxa"/>
          </w:tcPr>
          <w:p w14:paraId="2698087E">
            <w:pPr>
              <w:spacing w:after="0" w:line="240" w:lineRule="auto"/>
            </w:pPr>
            <w:r>
              <w:t>System.String</w:t>
            </w:r>
          </w:p>
        </w:tc>
      </w:tr>
      <w:tr w14:paraId="03CE37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E3564E">
            <w:pPr>
              <w:spacing w:after="0" w:line="240" w:lineRule="auto"/>
            </w:pPr>
            <w:r>
              <w:t>VE_INT03</w:t>
            </w:r>
          </w:p>
        </w:tc>
        <w:tc>
          <w:tcPr>
            <w:tcW w:w="2880" w:type="dxa"/>
          </w:tcPr>
          <w:p w14:paraId="3AB55AD9">
            <w:pPr>
              <w:spacing w:after="0" w:line="240" w:lineRule="auto"/>
            </w:pPr>
          </w:p>
        </w:tc>
        <w:tc>
          <w:tcPr>
            <w:tcW w:w="2880" w:type="dxa"/>
          </w:tcPr>
          <w:p w14:paraId="7D532DBE">
            <w:pPr>
              <w:spacing w:after="0" w:line="240" w:lineRule="auto"/>
            </w:pPr>
            <w:r>
              <w:t>System.String</w:t>
            </w:r>
          </w:p>
        </w:tc>
      </w:tr>
      <w:tr w14:paraId="36CFD9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971516">
            <w:pPr>
              <w:spacing w:after="0" w:line="240" w:lineRule="auto"/>
            </w:pPr>
            <w:r>
              <w:t>VE_INT04</w:t>
            </w:r>
          </w:p>
        </w:tc>
        <w:tc>
          <w:tcPr>
            <w:tcW w:w="2880" w:type="dxa"/>
          </w:tcPr>
          <w:p w14:paraId="598F95B3">
            <w:pPr>
              <w:spacing w:after="0" w:line="240" w:lineRule="auto"/>
            </w:pPr>
          </w:p>
        </w:tc>
        <w:tc>
          <w:tcPr>
            <w:tcW w:w="2880" w:type="dxa"/>
          </w:tcPr>
          <w:p w14:paraId="6C0E3BF6">
            <w:pPr>
              <w:spacing w:after="0" w:line="240" w:lineRule="auto"/>
            </w:pPr>
            <w:r>
              <w:t>System.String</w:t>
            </w:r>
          </w:p>
        </w:tc>
      </w:tr>
      <w:tr w14:paraId="272EB2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34AAB2">
            <w:pPr>
              <w:spacing w:after="0" w:line="240" w:lineRule="auto"/>
            </w:pPr>
            <w:r>
              <w:t>VE_INT05</w:t>
            </w:r>
          </w:p>
        </w:tc>
        <w:tc>
          <w:tcPr>
            <w:tcW w:w="2880" w:type="dxa"/>
          </w:tcPr>
          <w:p w14:paraId="165E903E">
            <w:pPr>
              <w:spacing w:after="0" w:line="240" w:lineRule="auto"/>
            </w:pPr>
          </w:p>
        </w:tc>
        <w:tc>
          <w:tcPr>
            <w:tcW w:w="2880" w:type="dxa"/>
          </w:tcPr>
          <w:p w14:paraId="15F8F0B7">
            <w:pPr>
              <w:spacing w:after="0" w:line="240" w:lineRule="auto"/>
            </w:pPr>
            <w:r>
              <w:t>System.String</w:t>
            </w:r>
          </w:p>
        </w:tc>
      </w:tr>
      <w:tr w14:paraId="171C18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C1A770">
            <w:pPr>
              <w:spacing w:after="0" w:line="240" w:lineRule="auto"/>
            </w:pPr>
            <w:r>
              <w:t>VE_SCHAR01</w:t>
            </w:r>
          </w:p>
        </w:tc>
        <w:tc>
          <w:tcPr>
            <w:tcW w:w="2880" w:type="dxa"/>
          </w:tcPr>
          <w:p w14:paraId="4592FCD0">
            <w:pPr>
              <w:spacing w:after="0" w:line="240" w:lineRule="auto"/>
            </w:pPr>
          </w:p>
        </w:tc>
        <w:tc>
          <w:tcPr>
            <w:tcW w:w="2880" w:type="dxa"/>
          </w:tcPr>
          <w:p w14:paraId="32700FC9">
            <w:pPr>
              <w:spacing w:after="0" w:line="240" w:lineRule="auto"/>
            </w:pPr>
            <w:r>
              <w:t>System.String</w:t>
            </w:r>
          </w:p>
        </w:tc>
      </w:tr>
      <w:tr w14:paraId="6DFE51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EAD2F0">
            <w:pPr>
              <w:spacing w:after="0" w:line="240" w:lineRule="auto"/>
            </w:pPr>
            <w:r>
              <w:t>VE_SCHAR02</w:t>
            </w:r>
          </w:p>
        </w:tc>
        <w:tc>
          <w:tcPr>
            <w:tcW w:w="2880" w:type="dxa"/>
          </w:tcPr>
          <w:p w14:paraId="41549496">
            <w:pPr>
              <w:spacing w:after="0" w:line="240" w:lineRule="auto"/>
            </w:pPr>
          </w:p>
        </w:tc>
        <w:tc>
          <w:tcPr>
            <w:tcW w:w="2880" w:type="dxa"/>
          </w:tcPr>
          <w:p w14:paraId="4E83EE0D">
            <w:pPr>
              <w:spacing w:after="0" w:line="240" w:lineRule="auto"/>
            </w:pPr>
            <w:r>
              <w:t>System.String</w:t>
            </w:r>
          </w:p>
        </w:tc>
      </w:tr>
      <w:tr w14:paraId="099CD2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95138B">
            <w:pPr>
              <w:spacing w:after="0" w:line="240" w:lineRule="auto"/>
            </w:pPr>
            <w:r>
              <w:t>VE_SCHAR03</w:t>
            </w:r>
          </w:p>
        </w:tc>
        <w:tc>
          <w:tcPr>
            <w:tcW w:w="2880" w:type="dxa"/>
          </w:tcPr>
          <w:p w14:paraId="4C9B63C6">
            <w:pPr>
              <w:spacing w:after="0" w:line="240" w:lineRule="auto"/>
            </w:pPr>
          </w:p>
        </w:tc>
        <w:tc>
          <w:tcPr>
            <w:tcW w:w="2880" w:type="dxa"/>
          </w:tcPr>
          <w:p w14:paraId="5DC51DFE">
            <w:pPr>
              <w:spacing w:after="0" w:line="240" w:lineRule="auto"/>
            </w:pPr>
            <w:r>
              <w:t>System.String</w:t>
            </w:r>
          </w:p>
        </w:tc>
      </w:tr>
      <w:tr w14:paraId="068882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8210CA">
            <w:pPr>
              <w:spacing w:after="0" w:line="240" w:lineRule="auto"/>
            </w:pPr>
            <w:r>
              <w:t>VE_SCHAR04</w:t>
            </w:r>
          </w:p>
        </w:tc>
        <w:tc>
          <w:tcPr>
            <w:tcW w:w="2880" w:type="dxa"/>
          </w:tcPr>
          <w:p w14:paraId="78AC6D59">
            <w:pPr>
              <w:spacing w:after="0" w:line="240" w:lineRule="auto"/>
            </w:pPr>
          </w:p>
        </w:tc>
        <w:tc>
          <w:tcPr>
            <w:tcW w:w="2880" w:type="dxa"/>
          </w:tcPr>
          <w:p w14:paraId="11E74B63">
            <w:pPr>
              <w:spacing w:after="0" w:line="240" w:lineRule="auto"/>
            </w:pPr>
            <w:r>
              <w:t>System.String</w:t>
            </w:r>
          </w:p>
        </w:tc>
      </w:tr>
      <w:tr w14:paraId="35C218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8C7083">
            <w:pPr>
              <w:spacing w:after="0" w:line="240" w:lineRule="auto"/>
            </w:pPr>
            <w:r>
              <w:t>VE_SCHAR05</w:t>
            </w:r>
          </w:p>
        </w:tc>
        <w:tc>
          <w:tcPr>
            <w:tcW w:w="2880" w:type="dxa"/>
          </w:tcPr>
          <w:p w14:paraId="37AA2352">
            <w:pPr>
              <w:spacing w:after="0" w:line="240" w:lineRule="auto"/>
            </w:pPr>
          </w:p>
        </w:tc>
        <w:tc>
          <w:tcPr>
            <w:tcW w:w="2880" w:type="dxa"/>
          </w:tcPr>
          <w:p w14:paraId="759CD42B">
            <w:pPr>
              <w:spacing w:after="0" w:line="240" w:lineRule="auto"/>
            </w:pPr>
            <w:r>
              <w:t>System.String</w:t>
            </w:r>
          </w:p>
        </w:tc>
      </w:tr>
      <w:tr w14:paraId="158626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100392">
            <w:pPr>
              <w:spacing w:after="0" w:line="240" w:lineRule="auto"/>
            </w:pPr>
            <w:r>
              <w:t>REF_ENT_ID</w:t>
            </w:r>
          </w:p>
        </w:tc>
        <w:tc>
          <w:tcPr>
            <w:tcW w:w="2880" w:type="dxa"/>
          </w:tcPr>
          <w:p w14:paraId="602D1F4A">
            <w:pPr>
              <w:spacing w:after="0" w:line="240" w:lineRule="auto"/>
            </w:pPr>
          </w:p>
        </w:tc>
        <w:tc>
          <w:tcPr>
            <w:tcW w:w="2880" w:type="dxa"/>
          </w:tcPr>
          <w:p w14:paraId="6F3B5717">
            <w:pPr>
              <w:spacing w:after="0" w:line="240" w:lineRule="auto"/>
            </w:pPr>
            <w:r>
              <w:t>System.String</w:t>
            </w:r>
          </w:p>
        </w:tc>
      </w:tr>
      <w:tr w14:paraId="00347A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7511D1">
            <w:pPr>
              <w:spacing w:after="0" w:line="240" w:lineRule="auto"/>
            </w:pPr>
            <w:r>
              <w:t>ENT_ID</w:t>
            </w:r>
          </w:p>
        </w:tc>
        <w:tc>
          <w:tcPr>
            <w:tcW w:w="2880" w:type="dxa"/>
          </w:tcPr>
          <w:p w14:paraId="31411C5E">
            <w:pPr>
              <w:spacing w:after="0" w:line="240" w:lineRule="auto"/>
            </w:pPr>
          </w:p>
        </w:tc>
        <w:tc>
          <w:tcPr>
            <w:tcW w:w="2880" w:type="dxa"/>
          </w:tcPr>
          <w:p w14:paraId="1634CEED">
            <w:pPr>
              <w:spacing w:after="0" w:line="240" w:lineRule="auto"/>
            </w:pPr>
            <w:r>
              <w:t>System.String</w:t>
            </w:r>
          </w:p>
        </w:tc>
      </w:tr>
      <w:tr w14:paraId="52E26E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53DAB0">
            <w:pPr>
              <w:spacing w:after="0" w:line="240" w:lineRule="auto"/>
            </w:pPr>
            <w:r>
              <w:t>INVALIDATE_CHECK</w:t>
            </w:r>
          </w:p>
        </w:tc>
        <w:tc>
          <w:tcPr>
            <w:tcW w:w="2880" w:type="dxa"/>
          </w:tcPr>
          <w:p w14:paraId="5902C7D9">
            <w:pPr>
              <w:spacing w:after="0" w:line="240" w:lineRule="auto"/>
            </w:pPr>
          </w:p>
        </w:tc>
        <w:tc>
          <w:tcPr>
            <w:tcW w:w="2880" w:type="dxa"/>
          </w:tcPr>
          <w:p w14:paraId="699E565C">
            <w:pPr>
              <w:spacing w:after="0" w:line="240" w:lineRule="auto"/>
            </w:pPr>
            <w:r>
              <w:t>System.String</w:t>
            </w:r>
          </w:p>
        </w:tc>
      </w:tr>
      <w:tr w14:paraId="26B1DF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F7DFCA">
            <w:pPr>
              <w:spacing w:after="0" w:line="240" w:lineRule="auto"/>
            </w:pPr>
            <w:r>
              <w:t>MAKENO_CHECK</w:t>
            </w:r>
          </w:p>
        </w:tc>
        <w:tc>
          <w:tcPr>
            <w:tcW w:w="2880" w:type="dxa"/>
          </w:tcPr>
          <w:p w14:paraId="311C7C5A">
            <w:pPr>
              <w:spacing w:after="0" w:line="240" w:lineRule="auto"/>
            </w:pPr>
          </w:p>
        </w:tc>
        <w:tc>
          <w:tcPr>
            <w:tcW w:w="2880" w:type="dxa"/>
          </w:tcPr>
          <w:p w14:paraId="1640C15F">
            <w:pPr>
              <w:spacing w:after="0" w:line="240" w:lineRule="auto"/>
            </w:pPr>
            <w:r>
              <w:t>System.String</w:t>
            </w:r>
          </w:p>
        </w:tc>
      </w:tr>
      <w:tr w14:paraId="45C07A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C9263F">
            <w:pPr>
              <w:spacing w:after="0" w:line="240" w:lineRule="auto"/>
            </w:pPr>
            <w:r>
              <w:t>CHECK_BATCH_FLAG</w:t>
            </w:r>
          </w:p>
        </w:tc>
        <w:tc>
          <w:tcPr>
            <w:tcW w:w="2880" w:type="dxa"/>
          </w:tcPr>
          <w:p w14:paraId="37C90FDD">
            <w:pPr>
              <w:spacing w:after="0" w:line="240" w:lineRule="auto"/>
            </w:pPr>
          </w:p>
        </w:tc>
        <w:tc>
          <w:tcPr>
            <w:tcW w:w="2880" w:type="dxa"/>
          </w:tcPr>
          <w:p w14:paraId="6194E66E">
            <w:pPr>
              <w:spacing w:after="0" w:line="240" w:lineRule="auto"/>
            </w:pPr>
            <w:r>
              <w:t>System.String</w:t>
            </w:r>
          </w:p>
        </w:tc>
      </w:tr>
      <w:tr w14:paraId="67625A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31DF47">
            <w:pPr>
              <w:spacing w:after="0" w:line="240" w:lineRule="auto"/>
            </w:pPr>
            <w:r>
              <w:t>AUTO_INVPAYBILL</w:t>
            </w:r>
          </w:p>
        </w:tc>
        <w:tc>
          <w:tcPr>
            <w:tcW w:w="2880" w:type="dxa"/>
          </w:tcPr>
          <w:p w14:paraId="7C2EEBC5">
            <w:pPr>
              <w:spacing w:after="0" w:line="240" w:lineRule="auto"/>
            </w:pPr>
          </w:p>
        </w:tc>
        <w:tc>
          <w:tcPr>
            <w:tcW w:w="2880" w:type="dxa"/>
          </w:tcPr>
          <w:p w14:paraId="413749FB">
            <w:pPr>
              <w:spacing w:after="0" w:line="240" w:lineRule="auto"/>
            </w:pPr>
            <w:r>
              <w:t>System.String</w:t>
            </w:r>
          </w:p>
        </w:tc>
      </w:tr>
      <w:tr w14:paraId="6F617C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272F3E">
            <w:pPr>
              <w:spacing w:after="0" w:line="240" w:lineRule="auto"/>
            </w:pPr>
            <w:r>
              <w:t>AUTO_SUBITEM_FLAG</w:t>
            </w:r>
          </w:p>
        </w:tc>
        <w:tc>
          <w:tcPr>
            <w:tcW w:w="2880" w:type="dxa"/>
          </w:tcPr>
          <w:p w14:paraId="41A642E9">
            <w:pPr>
              <w:spacing w:after="0" w:line="240" w:lineRule="auto"/>
            </w:pPr>
          </w:p>
        </w:tc>
        <w:tc>
          <w:tcPr>
            <w:tcW w:w="2880" w:type="dxa"/>
          </w:tcPr>
          <w:p w14:paraId="650BEA0C">
            <w:pPr>
              <w:spacing w:after="0" w:line="240" w:lineRule="auto"/>
            </w:pPr>
            <w:r>
              <w:t>System.String</w:t>
            </w:r>
          </w:p>
        </w:tc>
      </w:tr>
    </w:tbl>
    <w:p w14:paraId="688E57DC"/>
    <w:p w14:paraId="00DA4C7C">
      <w:pPr>
        <w:pStyle w:val="4"/>
      </w:pPr>
      <w:r>
        <w:t>表：t_vencus_base：t_vencus_base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2FB69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F59E3B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45209A63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32A3800E">
            <w:pPr>
              <w:spacing w:after="0" w:line="240" w:lineRule="auto"/>
            </w:pPr>
            <w:r>
              <w:t>字段类型（C#）</w:t>
            </w:r>
          </w:p>
        </w:tc>
      </w:tr>
      <w:tr w14:paraId="32A863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814CA7">
            <w:pPr>
              <w:spacing w:after="0" w:line="240" w:lineRule="auto"/>
            </w:pPr>
            <w:r>
              <w:t>VENCUSNO</w:t>
            </w:r>
          </w:p>
        </w:tc>
        <w:tc>
          <w:tcPr>
            <w:tcW w:w="2880" w:type="dxa"/>
          </w:tcPr>
          <w:p w14:paraId="111BF6DA">
            <w:pPr>
              <w:spacing w:after="0" w:line="240" w:lineRule="auto"/>
            </w:pPr>
          </w:p>
        </w:tc>
        <w:tc>
          <w:tcPr>
            <w:tcW w:w="2880" w:type="dxa"/>
          </w:tcPr>
          <w:p w14:paraId="3D5A2E48">
            <w:pPr>
              <w:spacing w:after="0" w:line="240" w:lineRule="auto"/>
            </w:pPr>
            <w:r>
              <w:t>System.String</w:t>
            </w:r>
          </w:p>
        </w:tc>
      </w:tr>
      <w:tr w14:paraId="564CFA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EBA3EF">
            <w:pPr>
              <w:spacing w:after="0" w:line="240" w:lineRule="auto"/>
            </w:pPr>
            <w:r>
              <w:t>VENCUSNAME</w:t>
            </w:r>
          </w:p>
        </w:tc>
        <w:tc>
          <w:tcPr>
            <w:tcW w:w="2880" w:type="dxa"/>
          </w:tcPr>
          <w:p w14:paraId="7DD2AEED">
            <w:pPr>
              <w:spacing w:after="0" w:line="240" w:lineRule="auto"/>
            </w:pPr>
          </w:p>
        </w:tc>
        <w:tc>
          <w:tcPr>
            <w:tcW w:w="2880" w:type="dxa"/>
          </w:tcPr>
          <w:p w14:paraId="10F0F547">
            <w:pPr>
              <w:spacing w:after="0" w:line="240" w:lineRule="auto"/>
            </w:pPr>
            <w:r>
              <w:t>System.String</w:t>
            </w:r>
          </w:p>
        </w:tc>
      </w:tr>
      <w:tr w14:paraId="1A04E7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2B566D">
            <w:pPr>
              <w:spacing w:after="0" w:line="240" w:lineRule="auto"/>
            </w:pPr>
            <w:r>
              <w:t>VENCUSABC</w:t>
            </w:r>
          </w:p>
        </w:tc>
        <w:tc>
          <w:tcPr>
            <w:tcW w:w="2880" w:type="dxa"/>
          </w:tcPr>
          <w:p w14:paraId="65551C55">
            <w:pPr>
              <w:spacing w:after="0" w:line="240" w:lineRule="auto"/>
            </w:pPr>
          </w:p>
        </w:tc>
        <w:tc>
          <w:tcPr>
            <w:tcW w:w="2880" w:type="dxa"/>
          </w:tcPr>
          <w:p w14:paraId="475F1656">
            <w:pPr>
              <w:spacing w:after="0" w:line="240" w:lineRule="auto"/>
            </w:pPr>
            <w:r>
              <w:t>System.String</w:t>
            </w:r>
          </w:p>
        </w:tc>
      </w:tr>
      <w:tr w14:paraId="38302C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402081">
            <w:pPr>
              <w:spacing w:after="0" w:line="240" w:lineRule="auto"/>
            </w:pPr>
            <w:r>
              <w:t>VENCUSCODE</w:t>
            </w:r>
          </w:p>
        </w:tc>
        <w:tc>
          <w:tcPr>
            <w:tcW w:w="2880" w:type="dxa"/>
          </w:tcPr>
          <w:p w14:paraId="3C7A7F36">
            <w:pPr>
              <w:spacing w:after="0" w:line="240" w:lineRule="auto"/>
            </w:pPr>
          </w:p>
        </w:tc>
        <w:tc>
          <w:tcPr>
            <w:tcW w:w="2880" w:type="dxa"/>
          </w:tcPr>
          <w:p w14:paraId="7FB098A9">
            <w:pPr>
              <w:spacing w:after="0" w:line="240" w:lineRule="auto"/>
            </w:pPr>
            <w:r>
              <w:t>System.String</w:t>
            </w:r>
          </w:p>
        </w:tc>
      </w:tr>
      <w:tr w14:paraId="27ADB6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5CB0FC">
            <w:pPr>
              <w:spacing w:after="0" w:line="240" w:lineRule="auto"/>
            </w:pPr>
            <w:r>
              <w:t>VENCUSFLAG</w:t>
            </w:r>
          </w:p>
        </w:tc>
        <w:tc>
          <w:tcPr>
            <w:tcW w:w="2880" w:type="dxa"/>
          </w:tcPr>
          <w:p w14:paraId="6FA70401">
            <w:pPr>
              <w:spacing w:after="0" w:line="240" w:lineRule="auto"/>
            </w:pPr>
          </w:p>
        </w:tc>
        <w:tc>
          <w:tcPr>
            <w:tcW w:w="2880" w:type="dxa"/>
          </w:tcPr>
          <w:p w14:paraId="1C4DF107">
            <w:pPr>
              <w:spacing w:after="0" w:line="240" w:lineRule="auto"/>
            </w:pPr>
            <w:r>
              <w:t>System.String</w:t>
            </w:r>
          </w:p>
        </w:tc>
      </w:tr>
      <w:tr w14:paraId="7872D5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EF0C84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5BAC69D8">
            <w:pPr>
              <w:spacing w:after="0" w:line="240" w:lineRule="auto"/>
            </w:pPr>
          </w:p>
        </w:tc>
        <w:tc>
          <w:tcPr>
            <w:tcW w:w="2880" w:type="dxa"/>
          </w:tcPr>
          <w:p w14:paraId="24DA4A55">
            <w:pPr>
              <w:spacing w:after="0" w:line="240" w:lineRule="auto"/>
            </w:pPr>
            <w:r>
              <w:t>System.String</w:t>
            </w:r>
          </w:p>
        </w:tc>
      </w:tr>
    </w:tbl>
    <w:p w14:paraId="456ABD8B"/>
    <w:p w14:paraId="116A5FEF">
      <w:pPr>
        <w:pStyle w:val="4"/>
      </w:pPr>
      <w:r>
        <w:t>表：t_vencus_certificate_image：t_vencus_certificate_image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383B3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7501F2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53997B46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1D7F9010">
            <w:pPr>
              <w:spacing w:after="0" w:line="240" w:lineRule="auto"/>
            </w:pPr>
            <w:r>
              <w:t>字段类型（C#）</w:t>
            </w:r>
          </w:p>
        </w:tc>
      </w:tr>
      <w:tr w14:paraId="08BDA7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8DC642">
            <w:pPr>
              <w:spacing w:after="0" w:line="240" w:lineRule="auto"/>
            </w:pPr>
            <w:r>
              <w:t>IMAGEID</w:t>
            </w:r>
          </w:p>
        </w:tc>
        <w:tc>
          <w:tcPr>
            <w:tcW w:w="2880" w:type="dxa"/>
          </w:tcPr>
          <w:p w14:paraId="07CBE400">
            <w:pPr>
              <w:spacing w:after="0" w:line="240" w:lineRule="auto"/>
            </w:pPr>
          </w:p>
        </w:tc>
        <w:tc>
          <w:tcPr>
            <w:tcW w:w="2880" w:type="dxa"/>
          </w:tcPr>
          <w:p w14:paraId="3934DC6D">
            <w:pPr>
              <w:spacing w:after="0" w:line="240" w:lineRule="auto"/>
            </w:pPr>
            <w:r>
              <w:t>System.String</w:t>
            </w:r>
          </w:p>
        </w:tc>
      </w:tr>
      <w:tr w14:paraId="3805F0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013DF7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565D3A66">
            <w:pPr>
              <w:spacing w:after="0" w:line="240" w:lineRule="auto"/>
            </w:pPr>
          </w:p>
        </w:tc>
        <w:tc>
          <w:tcPr>
            <w:tcW w:w="2880" w:type="dxa"/>
          </w:tcPr>
          <w:p w14:paraId="1E4DE65A">
            <w:pPr>
              <w:spacing w:after="0" w:line="240" w:lineRule="auto"/>
            </w:pPr>
            <w:r>
              <w:t>System.String</w:t>
            </w:r>
          </w:p>
        </w:tc>
      </w:tr>
      <w:tr w14:paraId="319A04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22442E">
            <w:pPr>
              <w:spacing w:after="0" w:line="240" w:lineRule="auto"/>
            </w:pPr>
            <w:r>
              <w:t>VENCUSNO</w:t>
            </w:r>
          </w:p>
        </w:tc>
        <w:tc>
          <w:tcPr>
            <w:tcW w:w="2880" w:type="dxa"/>
          </w:tcPr>
          <w:p w14:paraId="03D93EF1">
            <w:pPr>
              <w:spacing w:after="0" w:line="240" w:lineRule="auto"/>
            </w:pPr>
          </w:p>
        </w:tc>
        <w:tc>
          <w:tcPr>
            <w:tcW w:w="2880" w:type="dxa"/>
          </w:tcPr>
          <w:p w14:paraId="08D2AAA7">
            <w:pPr>
              <w:spacing w:after="0" w:line="240" w:lineRule="auto"/>
            </w:pPr>
            <w:r>
              <w:t>System.String</w:t>
            </w:r>
          </w:p>
        </w:tc>
      </w:tr>
      <w:tr w14:paraId="152265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E62711">
            <w:pPr>
              <w:spacing w:after="0" w:line="240" w:lineRule="auto"/>
            </w:pPr>
            <w:r>
              <w:t>CERTIFICATEID</w:t>
            </w:r>
          </w:p>
        </w:tc>
        <w:tc>
          <w:tcPr>
            <w:tcW w:w="2880" w:type="dxa"/>
          </w:tcPr>
          <w:p w14:paraId="5836E0CD">
            <w:pPr>
              <w:spacing w:after="0" w:line="240" w:lineRule="auto"/>
            </w:pPr>
          </w:p>
        </w:tc>
        <w:tc>
          <w:tcPr>
            <w:tcW w:w="2880" w:type="dxa"/>
          </w:tcPr>
          <w:p w14:paraId="6C266504">
            <w:pPr>
              <w:spacing w:after="0" w:line="240" w:lineRule="auto"/>
            </w:pPr>
            <w:r>
              <w:t>System.String</w:t>
            </w:r>
          </w:p>
        </w:tc>
      </w:tr>
      <w:tr w14:paraId="38559D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107283">
            <w:pPr>
              <w:spacing w:after="0" w:line="240" w:lineRule="auto"/>
            </w:pPr>
            <w:r>
              <w:t>PICTURE</w:t>
            </w:r>
          </w:p>
        </w:tc>
        <w:tc>
          <w:tcPr>
            <w:tcW w:w="2880" w:type="dxa"/>
          </w:tcPr>
          <w:p w14:paraId="10C3EB34">
            <w:pPr>
              <w:spacing w:after="0" w:line="240" w:lineRule="auto"/>
            </w:pPr>
          </w:p>
        </w:tc>
        <w:tc>
          <w:tcPr>
            <w:tcW w:w="2880" w:type="dxa"/>
          </w:tcPr>
          <w:p w14:paraId="06092F17">
            <w:pPr>
              <w:spacing w:after="0" w:line="240" w:lineRule="auto"/>
            </w:pPr>
            <w:r>
              <w:t>System.String</w:t>
            </w:r>
          </w:p>
        </w:tc>
      </w:tr>
      <w:tr w14:paraId="391754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8ACF7E">
            <w:pPr>
              <w:spacing w:after="0" w:line="240" w:lineRule="auto"/>
            </w:pPr>
            <w:r>
              <w:t>UPLOADDT</w:t>
            </w:r>
          </w:p>
        </w:tc>
        <w:tc>
          <w:tcPr>
            <w:tcW w:w="2880" w:type="dxa"/>
          </w:tcPr>
          <w:p w14:paraId="5737AF86">
            <w:pPr>
              <w:spacing w:after="0" w:line="240" w:lineRule="auto"/>
            </w:pPr>
          </w:p>
        </w:tc>
        <w:tc>
          <w:tcPr>
            <w:tcW w:w="2880" w:type="dxa"/>
          </w:tcPr>
          <w:p w14:paraId="065B583F">
            <w:pPr>
              <w:spacing w:after="0" w:line="240" w:lineRule="auto"/>
            </w:pPr>
            <w:r>
              <w:t>System.String</w:t>
            </w:r>
          </w:p>
        </w:tc>
      </w:tr>
      <w:tr w14:paraId="67F1E2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B43F76">
            <w:pPr>
              <w:spacing w:after="0" w:line="240" w:lineRule="auto"/>
            </w:pPr>
            <w:r>
              <w:t>CERTIFICATETYPE</w:t>
            </w:r>
          </w:p>
        </w:tc>
        <w:tc>
          <w:tcPr>
            <w:tcW w:w="2880" w:type="dxa"/>
          </w:tcPr>
          <w:p w14:paraId="12D046AA">
            <w:pPr>
              <w:spacing w:after="0" w:line="240" w:lineRule="auto"/>
            </w:pPr>
          </w:p>
        </w:tc>
        <w:tc>
          <w:tcPr>
            <w:tcW w:w="2880" w:type="dxa"/>
          </w:tcPr>
          <w:p w14:paraId="75F4FDE8">
            <w:pPr>
              <w:spacing w:after="0" w:line="240" w:lineRule="auto"/>
            </w:pPr>
            <w:r>
              <w:t>System.String</w:t>
            </w:r>
          </w:p>
        </w:tc>
      </w:tr>
      <w:tr w14:paraId="34BF1E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96BD3C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453B1FD9">
            <w:pPr>
              <w:spacing w:after="0" w:line="240" w:lineRule="auto"/>
            </w:pPr>
          </w:p>
        </w:tc>
        <w:tc>
          <w:tcPr>
            <w:tcW w:w="2880" w:type="dxa"/>
          </w:tcPr>
          <w:p w14:paraId="58AFE401">
            <w:pPr>
              <w:spacing w:after="0" w:line="240" w:lineRule="auto"/>
            </w:pPr>
            <w:r>
              <w:t>System.String</w:t>
            </w:r>
          </w:p>
        </w:tc>
      </w:tr>
      <w:tr w14:paraId="4D918D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424988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0E92D3C3">
            <w:pPr>
              <w:spacing w:after="0" w:line="240" w:lineRule="auto"/>
            </w:pPr>
          </w:p>
        </w:tc>
        <w:tc>
          <w:tcPr>
            <w:tcW w:w="2880" w:type="dxa"/>
          </w:tcPr>
          <w:p w14:paraId="60F14BDC">
            <w:pPr>
              <w:spacing w:after="0" w:line="240" w:lineRule="auto"/>
            </w:pPr>
            <w:r>
              <w:t>System.String</w:t>
            </w:r>
          </w:p>
        </w:tc>
      </w:tr>
      <w:tr w14:paraId="65ACBA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182C24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332386F2">
            <w:pPr>
              <w:spacing w:after="0" w:line="240" w:lineRule="auto"/>
            </w:pPr>
          </w:p>
        </w:tc>
        <w:tc>
          <w:tcPr>
            <w:tcW w:w="2880" w:type="dxa"/>
          </w:tcPr>
          <w:p w14:paraId="61E89E2B">
            <w:pPr>
              <w:spacing w:after="0" w:line="240" w:lineRule="auto"/>
            </w:pPr>
            <w:r>
              <w:t>System.String</w:t>
            </w:r>
          </w:p>
        </w:tc>
      </w:tr>
      <w:tr w14:paraId="1E5FB0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693AA0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606EF8B8">
            <w:pPr>
              <w:spacing w:after="0" w:line="240" w:lineRule="auto"/>
            </w:pPr>
          </w:p>
        </w:tc>
        <w:tc>
          <w:tcPr>
            <w:tcW w:w="2880" w:type="dxa"/>
          </w:tcPr>
          <w:p w14:paraId="4D674DD7">
            <w:pPr>
              <w:spacing w:after="0" w:line="240" w:lineRule="auto"/>
            </w:pPr>
            <w:r>
              <w:t>System.String</w:t>
            </w:r>
          </w:p>
        </w:tc>
      </w:tr>
      <w:tr w14:paraId="74BE99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4D7507">
            <w:pPr>
              <w:spacing w:after="0" w:line="240" w:lineRule="auto"/>
            </w:pPr>
            <w:r>
              <w:t>FILE_FORMAT</w:t>
            </w:r>
          </w:p>
        </w:tc>
        <w:tc>
          <w:tcPr>
            <w:tcW w:w="2880" w:type="dxa"/>
          </w:tcPr>
          <w:p w14:paraId="59BADE35">
            <w:pPr>
              <w:spacing w:after="0" w:line="240" w:lineRule="auto"/>
            </w:pPr>
          </w:p>
        </w:tc>
        <w:tc>
          <w:tcPr>
            <w:tcW w:w="2880" w:type="dxa"/>
          </w:tcPr>
          <w:p w14:paraId="157F53C8">
            <w:pPr>
              <w:spacing w:after="0" w:line="240" w:lineRule="auto"/>
            </w:pPr>
            <w:r>
              <w:t>System.String</w:t>
            </w:r>
          </w:p>
        </w:tc>
      </w:tr>
      <w:tr w14:paraId="17ACE5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2529EF">
            <w:pPr>
              <w:spacing w:after="0" w:line="240" w:lineRule="auto"/>
            </w:pPr>
            <w:r>
              <w:t>URL</w:t>
            </w:r>
          </w:p>
        </w:tc>
        <w:tc>
          <w:tcPr>
            <w:tcW w:w="2880" w:type="dxa"/>
          </w:tcPr>
          <w:p w14:paraId="68555364">
            <w:pPr>
              <w:spacing w:after="0" w:line="240" w:lineRule="auto"/>
            </w:pPr>
          </w:p>
        </w:tc>
        <w:tc>
          <w:tcPr>
            <w:tcW w:w="2880" w:type="dxa"/>
          </w:tcPr>
          <w:p w14:paraId="33795E39">
            <w:pPr>
              <w:spacing w:after="0" w:line="240" w:lineRule="auto"/>
            </w:pPr>
            <w:r>
              <w:t>System.String</w:t>
            </w:r>
          </w:p>
        </w:tc>
      </w:tr>
      <w:tr w14:paraId="2D259D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93E7E0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4718A48C">
            <w:pPr>
              <w:spacing w:after="0" w:line="240" w:lineRule="auto"/>
            </w:pPr>
          </w:p>
        </w:tc>
        <w:tc>
          <w:tcPr>
            <w:tcW w:w="2880" w:type="dxa"/>
          </w:tcPr>
          <w:p w14:paraId="49B4F5CE">
            <w:pPr>
              <w:spacing w:after="0" w:line="240" w:lineRule="auto"/>
            </w:pPr>
            <w:r>
              <w:t>System.String</w:t>
            </w:r>
          </w:p>
        </w:tc>
      </w:tr>
      <w:tr w14:paraId="2BDCD3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018E03">
            <w:pPr>
              <w:spacing w:after="0" w:line="240" w:lineRule="auto"/>
            </w:pPr>
            <w:r>
              <w:t>FTPIP</w:t>
            </w:r>
          </w:p>
        </w:tc>
        <w:tc>
          <w:tcPr>
            <w:tcW w:w="2880" w:type="dxa"/>
          </w:tcPr>
          <w:p w14:paraId="1C36D934">
            <w:pPr>
              <w:spacing w:after="0" w:line="240" w:lineRule="auto"/>
            </w:pPr>
          </w:p>
        </w:tc>
        <w:tc>
          <w:tcPr>
            <w:tcW w:w="2880" w:type="dxa"/>
          </w:tcPr>
          <w:p w14:paraId="7FBE3EB1">
            <w:pPr>
              <w:spacing w:after="0" w:line="240" w:lineRule="auto"/>
            </w:pPr>
            <w:r>
              <w:t>System.String</w:t>
            </w:r>
          </w:p>
        </w:tc>
      </w:tr>
      <w:tr w14:paraId="090B8F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DC2135">
            <w:pPr>
              <w:spacing w:after="0" w:line="240" w:lineRule="auto"/>
            </w:pPr>
            <w:r>
              <w:t>FTPURL</w:t>
            </w:r>
          </w:p>
        </w:tc>
        <w:tc>
          <w:tcPr>
            <w:tcW w:w="2880" w:type="dxa"/>
          </w:tcPr>
          <w:p w14:paraId="0D21D7E0">
            <w:pPr>
              <w:spacing w:after="0" w:line="240" w:lineRule="auto"/>
            </w:pPr>
          </w:p>
        </w:tc>
        <w:tc>
          <w:tcPr>
            <w:tcW w:w="2880" w:type="dxa"/>
          </w:tcPr>
          <w:p w14:paraId="574E273B">
            <w:pPr>
              <w:spacing w:after="0" w:line="240" w:lineRule="auto"/>
            </w:pPr>
            <w:r>
              <w:t>System.String</w:t>
            </w:r>
          </w:p>
        </w:tc>
      </w:tr>
    </w:tbl>
    <w:p w14:paraId="0A5F6E4D"/>
    <w:p w14:paraId="277EC607">
      <w:pPr>
        <w:pStyle w:val="4"/>
      </w:pPr>
      <w:r>
        <w:t>表：t_vencus_class：t_vencus_class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5337D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29C7038F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70423565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4B1D6FB4">
            <w:pPr>
              <w:spacing w:after="0" w:line="240" w:lineRule="auto"/>
            </w:pPr>
            <w:r>
              <w:t>字段类型（C#）</w:t>
            </w:r>
          </w:p>
        </w:tc>
      </w:tr>
      <w:tr w14:paraId="02CAA6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6A35EE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20FA390A">
            <w:pPr>
              <w:spacing w:after="0" w:line="240" w:lineRule="auto"/>
            </w:pPr>
          </w:p>
        </w:tc>
        <w:tc>
          <w:tcPr>
            <w:tcW w:w="2880" w:type="dxa"/>
          </w:tcPr>
          <w:p w14:paraId="2509391D">
            <w:pPr>
              <w:spacing w:after="0" w:line="240" w:lineRule="auto"/>
            </w:pPr>
            <w:r>
              <w:t>System.String</w:t>
            </w:r>
          </w:p>
        </w:tc>
      </w:tr>
      <w:tr w14:paraId="02F1DA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40F75954">
            <w:pPr>
              <w:spacing w:after="0" w:line="240" w:lineRule="auto"/>
            </w:pPr>
            <w:r>
              <w:t>CLASSCODE</w:t>
            </w:r>
          </w:p>
        </w:tc>
        <w:tc>
          <w:tcPr>
            <w:tcW w:w="2880" w:type="dxa"/>
          </w:tcPr>
          <w:p w14:paraId="4071AC88">
            <w:pPr>
              <w:spacing w:after="0" w:line="240" w:lineRule="auto"/>
            </w:pPr>
          </w:p>
        </w:tc>
        <w:tc>
          <w:tcPr>
            <w:tcW w:w="2880" w:type="dxa"/>
          </w:tcPr>
          <w:p w14:paraId="783D340E">
            <w:pPr>
              <w:spacing w:after="0" w:line="240" w:lineRule="auto"/>
            </w:pPr>
            <w:r>
              <w:t>System.String</w:t>
            </w:r>
          </w:p>
        </w:tc>
      </w:tr>
      <w:tr w14:paraId="0F79C2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3C013ADF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76C07169">
            <w:pPr>
              <w:spacing w:after="0" w:line="240" w:lineRule="auto"/>
            </w:pPr>
          </w:p>
        </w:tc>
        <w:tc>
          <w:tcPr>
            <w:tcW w:w="2880" w:type="dxa"/>
          </w:tcPr>
          <w:p w14:paraId="1B31A498">
            <w:pPr>
              <w:spacing w:after="0" w:line="240" w:lineRule="auto"/>
            </w:pPr>
            <w:r>
              <w:t>System.String</w:t>
            </w:r>
          </w:p>
        </w:tc>
      </w:tr>
      <w:tr w14:paraId="3D3D99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87A8DF">
            <w:pPr>
              <w:spacing w:after="0" w:line="240" w:lineRule="auto"/>
            </w:pPr>
            <w:r>
              <w:t>ISNULLABLE</w:t>
            </w:r>
          </w:p>
        </w:tc>
        <w:tc>
          <w:tcPr>
            <w:tcW w:w="2880" w:type="dxa"/>
          </w:tcPr>
          <w:p w14:paraId="6CF53284">
            <w:pPr>
              <w:spacing w:after="0" w:line="240" w:lineRule="auto"/>
            </w:pPr>
          </w:p>
        </w:tc>
        <w:tc>
          <w:tcPr>
            <w:tcW w:w="2880" w:type="dxa"/>
          </w:tcPr>
          <w:p w14:paraId="69A176A2">
            <w:pPr>
              <w:spacing w:after="0" w:line="240" w:lineRule="auto"/>
            </w:pPr>
            <w:r>
              <w:t>System.String</w:t>
            </w:r>
          </w:p>
        </w:tc>
      </w:tr>
      <w:tr w14:paraId="76FAEB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29A7F821">
            <w:pPr>
              <w:spacing w:after="0" w:line="240" w:lineRule="auto"/>
            </w:pPr>
            <w:r>
              <w:t>IFTRAN</w:t>
            </w:r>
          </w:p>
        </w:tc>
        <w:tc>
          <w:tcPr>
            <w:tcW w:w="2880" w:type="dxa"/>
          </w:tcPr>
          <w:p w14:paraId="2CCDE4EC">
            <w:pPr>
              <w:spacing w:after="0" w:line="240" w:lineRule="auto"/>
            </w:pPr>
          </w:p>
        </w:tc>
        <w:tc>
          <w:tcPr>
            <w:tcW w:w="2880" w:type="dxa"/>
          </w:tcPr>
          <w:p w14:paraId="611AC147">
            <w:pPr>
              <w:spacing w:after="0" w:line="240" w:lineRule="auto"/>
            </w:pPr>
            <w:r>
              <w:t>System.String</w:t>
            </w:r>
          </w:p>
        </w:tc>
      </w:tr>
      <w:tr w14:paraId="08AF12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1B67BF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03C5FC0F">
            <w:pPr>
              <w:spacing w:after="0" w:line="240" w:lineRule="auto"/>
            </w:pPr>
          </w:p>
        </w:tc>
        <w:tc>
          <w:tcPr>
            <w:tcW w:w="2880" w:type="dxa"/>
          </w:tcPr>
          <w:p w14:paraId="4FBCE0F0">
            <w:pPr>
              <w:spacing w:after="0" w:line="240" w:lineRule="auto"/>
            </w:pPr>
            <w:r>
              <w:t>System.String</w:t>
            </w:r>
          </w:p>
        </w:tc>
      </w:tr>
      <w:tr w14:paraId="5FBD4F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13B783">
            <w:pPr>
              <w:spacing w:after="0" w:line="240" w:lineRule="auto"/>
            </w:pPr>
            <w:r>
              <w:t>UNAVAILABLE</w:t>
            </w:r>
          </w:p>
        </w:tc>
        <w:tc>
          <w:tcPr>
            <w:tcW w:w="2880" w:type="dxa"/>
          </w:tcPr>
          <w:p w14:paraId="23D3F0E1">
            <w:pPr>
              <w:spacing w:after="0" w:line="240" w:lineRule="auto"/>
            </w:pPr>
          </w:p>
        </w:tc>
        <w:tc>
          <w:tcPr>
            <w:tcW w:w="2880" w:type="dxa"/>
          </w:tcPr>
          <w:p w14:paraId="037EA16A">
            <w:pPr>
              <w:spacing w:after="0" w:line="240" w:lineRule="auto"/>
            </w:pPr>
            <w:r>
              <w:t>System.String</w:t>
            </w:r>
          </w:p>
        </w:tc>
      </w:tr>
    </w:tbl>
    <w:p w14:paraId="7017B742"/>
    <w:p w14:paraId="4DD471FD">
      <w:pPr>
        <w:pStyle w:val="4"/>
      </w:pPr>
      <w:r>
        <w:t>表：t_vencus_class_base：t_vencus_class_base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B7B98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33417D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0369D6AB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73E4BAD3">
            <w:pPr>
              <w:spacing w:after="0" w:line="240" w:lineRule="auto"/>
            </w:pPr>
            <w:r>
              <w:t>字段类型（C#）</w:t>
            </w:r>
          </w:p>
        </w:tc>
      </w:tr>
      <w:tr w14:paraId="2DB447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5EA00A">
            <w:pPr>
              <w:spacing w:after="0" w:line="240" w:lineRule="auto"/>
            </w:pPr>
            <w:r>
              <w:t>CLASSCODE</w:t>
            </w:r>
          </w:p>
        </w:tc>
        <w:tc>
          <w:tcPr>
            <w:tcW w:w="2880" w:type="dxa"/>
          </w:tcPr>
          <w:p w14:paraId="0316ED55">
            <w:pPr>
              <w:spacing w:after="0" w:line="240" w:lineRule="auto"/>
            </w:pPr>
          </w:p>
        </w:tc>
        <w:tc>
          <w:tcPr>
            <w:tcW w:w="2880" w:type="dxa"/>
          </w:tcPr>
          <w:p w14:paraId="0ABF076C">
            <w:pPr>
              <w:spacing w:after="0" w:line="240" w:lineRule="auto"/>
            </w:pPr>
            <w:r>
              <w:t>System.String</w:t>
            </w:r>
          </w:p>
        </w:tc>
      </w:tr>
      <w:tr w14:paraId="25EBFF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8F5CBE">
            <w:pPr>
              <w:spacing w:after="0" w:line="240" w:lineRule="auto"/>
            </w:pPr>
            <w:r>
              <w:t>CLASSNAME</w:t>
            </w:r>
          </w:p>
        </w:tc>
        <w:tc>
          <w:tcPr>
            <w:tcW w:w="2880" w:type="dxa"/>
          </w:tcPr>
          <w:p w14:paraId="49DA8EAB">
            <w:pPr>
              <w:spacing w:after="0" w:line="240" w:lineRule="auto"/>
            </w:pPr>
          </w:p>
        </w:tc>
        <w:tc>
          <w:tcPr>
            <w:tcW w:w="2880" w:type="dxa"/>
          </w:tcPr>
          <w:p w14:paraId="39BBED3A">
            <w:pPr>
              <w:spacing w:after="0" w:line="240" w:lineRule="auto"/>
            </w:pPr>
            <w:r>
              <w:t>System.String</w:t>
            </w:r>
          </w:p>
        </w:tc>
      </w:tr>
      <w:tr w14:paraId="364261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B91894">
            <w:pPr>
              <w:spacing w:after="0" w:line="240" w:lineRule="auto"/>
            </w:pPr>
            <w:r>
              <w:t>LEVELS</w:t>
            </w:r>
          </w:p>
        </w:tc>
        <w:tc>
          <w:tcPr>
            <w:tcW w:w="2880" w:type="dxa"/>
          </w:tcPr>
          <w:p w14:paraId="0FFA5115">
            <w:pPr>
              <w:spacing w:after="0" w:line="240" w:lineRule="auto"/>
            </w:pPr>
          </w:p>
        </w:tc>
        <w:tc>
          <w:tcPr>
            <w:tcW w:w="2880" w:type="dxa"/>
          </w:tcPr>
          <w:p w14:paraId="7B8CF2A5">
            <w:pPr>
              <w:spacing w:after="0" w:line="240" w:lineRule="auto"/>
            </w:pPr>
            <w:r>
              <w:t>System.String</w:t>
            </w:r>
          </w:p>
        </w:tc>
      </w:tr>
      <w:tr w14:paraId="577749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F17A0B">
            <w:pPr>
              <w:spacing w:after="0" w:line="240" w:lineRule="auto"/>
            </w:pPr>
            <w:r>
              <w:t>CLASSGROUPNO</w:t>
            </w:r>
          </w:p>
        </w:tc>
        <w:tc>
          <w:tcPr>
            <w:tcW w:w="2880" w:type="dxa"/>
          </w:tcPr>
          <w:p w14:paraId="0683BE87">
            <w:pPr>
              <w:spacing w:after="0" w:line="240" w:lineRule="auto"/>
            </w:pPr>
          </w:p>
        </w:tc>
        <w:tc>
          <w:tcPr>
            <w:tcW w:w="2880" w:type="dxa"/>
          </w:tcPr>
          <w:p w14:paraId="79DE37CB">
            <w:pPr>
              <w:spacing w:after="0" w:line="240" w:lineRule="auto"/>
            </w:pPr>
            <w:r>
              <w:t>System.String</w:t>
            </w:r>
          </w:p>
        </w:tc>
      </w:tr>
      <w:tr w14:paraId="092E92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620A6D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73C8FE82">
            <w:pPr>
              <w:spacing w:after="0" w:line="240" w:lineRule="auto"/>
            </w:pPr>
          </w:p>
        </w:tc>
        <w:tc>
          <w:tcPr>
            <w:tcW w:w="2880" w:type="dxa"/>
          </w:tcPr>
          <w:p w14:paraId="362F1DC7">
            <w:pPr>
              <w:spacing w:after="0" w:line="240" w:lineRule="auto"/>
            </w:pPr>
            <w:r>
              <w:t>System.String</w:t>
            </w:r>
          </w:p>
        </w:tc>
      </w:tr>
      <w:tr w14:paraId="679330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9B6697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720189AA">
            <w:pPr>
              <w:spacing w:after="0" w:line="240" w:lineRule="auto"/>
            </w:pPr>
          </w:p>
        </w:tc>
        <w:tc>
          <w:tcPr>
            <w:tcW w:w="2880" w:type="dxa"/>
          </w:tcPr>
          <w:p w14:paraId="49A68E4D">
            <w:pPr>
              <w:spacing w:after="0" w:line="240" w:lineRule="auto"/>
            </w:pPr>
            <w:r>
              <w:t>System.String</w:t>
            </w:r>
          </w:p>
        </w:tc>
      </w:tr>
      <w:tr w14:paraId="48B675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54DC4E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034E0B5F">
            <w:pPr>
              <w:spacing w:after="0" w:line="240" w:lineRule="auto"/>
            </w:pPr>
          </w:p>
        </w:tc>
        <w:tc>
          <w:tcPr>
            <w:tcW w:w="2880" w:type="dxa"/>
          </w:tcPr>
          <w:p w14:paraId="0FC4B279">
            <w:pPr>
              <w:spacing w:after="0" w:line="240" w:lineRule="auto"/>
            </w:pPr>
            <w:r>
              <w:t>System.String</w:t>
            </w:r>
          </w:p>
        </w:tc>
      </w:tr>
      <w:tr w14:paraId="6FA23D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AA46D1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434D9DD1">
            <w:pPr>
              <w:spacing w:after="0" w:line="240" w:lineRule="auto"/>
            </w:pPr>
          </w:p>
        </w:tc>
        <w:tc>
          <w:tcPr>
            <w:tcW w:w="2880" w:type="dxa"/>
          </w:tcPr>
          <w:p w14:paraId="3CE6CB11">
            <w:pPr>
              <w:spacing w:after="0" w:line="240" w:lineRule="auto"/>
            </w:pPr>
            <w:r>
              <w:t>System.String</w:t>
            </w:r>
          </w:p>
        </w:tc>
      </w:tr>
      <w:tr w14:paraId="4B800E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9F225E">
            <w:pPr>
              <w:spacing w:after="0" w:line="240" w:lineRule="auto"/>
            </w:pPr>
            <w:r>
              <w:t>PARENTNO</w:t>
            </w:r>
          </w:p>
        </w:tc>
        <w:tc>
          <w:tcPr>
            <w:tcW w:w="2880" w:type="dxa"/>
          </w:tcPr>
          <w:p w14:paraId="5C1D2713">
            <w:pPr>
              <w:spacing w:after="0" w:line="240" w:lineRule="auto"/>
            </w:pPr>
          </w:p>
        </w:tc>
        <w:tc>
          <w:tcPr>
            <w:tcW w:w="2880" w:type="dxa"/>
          </w:tcPr>
          <w:p w14:paraId="6654287B">
            <w:pPr>
              <w:spacing w:after="0" w:line="240" w:lineRule="auto"/>
            </w:pPr>
            <w:r>
              <w:t>System.String</w:t>
            </w:r>
          </w:p>
        </w:tc>
      </w:tr>
    </w:tbl>
    <w:p w14:paraId="474B511D"/>
    <w:p w14:paraId="7E40B9A0">
      <w:pPr>
        <w:pStyle w:val="4"/>
      </w:pPr>
      <w:r>
        <w:t>表：t_vencus_class_set：t_vencus_class_set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FAF18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A802D5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3AA089DA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418896FC">
            <w:pPr>
              <w:spacing w:after="0" w:line="240" w:lineRule="auto"/>
            </w:pPr>
            <w:r>
              <w:t>字段类型（C#）</w:t>
            </w:r>
          </w:p>
        </w:tc>
      </w:tr>
      <w:tr w14:paraId="45B82B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570C20">
            <w:pPr>
              <w:spacing w:after="0" w:line="240" w:lineRule="auto"/>
            </w:pPr>
            <w:r>
              <w:t>VENCUSNO</w:t>
            </w:r>
          </w:p>
        </w:tc>
        <w:tc>
          <w:tcPr>
            <w:tcW w:w="2880" w:type="dxa"/>
          </w:tcPr>
          <w:p w14:paraId="28AE6D37">
            <w:pPr>
              <w:spacing w:after="0" w:line="240" w:lineRule="auto"/>
            </w:pPr>
          </w:p>
        </w:tc>
        <w:tc>
          <w:tcPr>
            <w:tcW w:w="2880" w:type="dxa"/>
          </w:tcPr>
          <w:p w14:paraId="78D8F7A2">
            <w:pPr>
              <w:spacing w:after="0" w:line="240" w:lineRule="auto"/>
            </w:pPr>
            <w:r>
              <w:t>System.String</w:t>
            </w:r>
          </w:p>
        </w:tc>
      </w:tr>
      <w:tr w14:paraId="56D933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FA62AF">
            <w:pPr>
              <w:spacing w:after="0" w:line="240" w:lineRule="auto"/>
            </w:pPr>
            <w:r>
              <w:t>CLASSGROUPNO</w:t>
            </w:r>
          </w:p>
        </w:tc>
        <w:tc>
          <w:tcPr>
            <w:tcW w:w="2880" w:type="dxa"/>
          </w:tcPr>
          <w:p w14:paraId="6049E5C1">
            <w:pPr>
              <w:spacing w:after="0" w:line="240" w:lineRule="auto"/>
            </w:pPr>
          </w:p>
        </w:tc>
        <w:tc>
          <w:tcPr>
            <w:tcW w:w="2880" w:type="dxa"/>
          </w:tcPr>
          <w:p w14:paraId="0EB874B4">
            <w:pPr>
              <w:spacing w:after="0" w:line="240" w:lineRule="auto"/>
            </w:pPr>
            <w:r>
              <w:t>System.String</w:t>
            </w:r>
          </w:p>
        </w:tc>
      </w:tr>
      <w:tr w14:paraId="60495B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4411CD">
            <w:pPr>
              <w:spacing w:after="0" w:line="240" w:lineRule="auto"/>
            </w:pPr>
            <w:r>
              <w:t>CLASSCODE</w:t>
            </w:r>
          </w:p>
        </w:tc>
        <w:tc>
          <w:tcPr>
            <w:tcW w:w="2880" w:type="dxa"/>
          </w:tcPr>
          <w:p w14:paraId="4AE389F6">
            <w:pPr>
              <w:spacing w:after="0" w:line="240" w:lineRule="auto"/>
            </w:pPr>
          </w:p>
        </w:tc>
        <w:tc>
          <w:tcPr>
            <w:tcW w:w="2880" w:type="dxa"/>
          </w:tcPr>
          <w:p w14:paraId="6EB9E2D7">
            <w:pPr>
              <w:spacing w:after="0" w:line="240" w:lineRule="auto"/>
            </w:pPr>
            <w:r>
              <w:t>System.String</w:t>
            </w:r>
          </w:p>
        </w:tc>
      </w:tr>
      <w:tr w14:paraId="7F64D6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358900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510F20BD">
            <w:pPr>
              <w:spacing w:after="0" w:line="240" w:lineRule="auto"/>
            </w:pPr>
          </w:p>
        </w:tc>
        <w:tc>
          <w:tcPr>
            <w:tcW w:w="2880" w:type="dxa"/>
          </w:tcPr>
          <w:p w14:paraId="6CB8C8AA">
            <w:pPr>
              <w:spacing w:after="0" w:line="240" w:lineRule="auto"/>
            </w:pPr>
            <w:r>
              <w:t>System.String</w:t>
            </w:r>
          </w:p>
        </w:tc>
      </w:tr>
      <w:tr w14:paraId="4A3EA8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E37D23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351863B9">
            <w:pPr>
              <w:spacing w:after="0" w:line="240" w:lineRule="auto"/>
            </w:pPr>
          </w:p>
        </w:tc>
        <w:tc>
          <w:tcPr>
            <w:tcW w:w="2880" w:type="dxa"/>
          </w:tcPr>
          <w:p w14:paraId="579DB07F">
            <w:pPr>
              <w:spacing w:after="0" w:line="240" w:lineRule="auto"/>
            </w:pPr>
            <w:r>
              <w:t>System.String</w:t>
            </w:r>
          </w:p>
        </w:tc>
      </w:tr>
      <w:tr w14:paraId="6B6214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5E0483AD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6BB8D9E8">
            <w:pPr>
              <w:spacing w:after="0" w:line="240" w:lineRule="auto"/>
            </w:pPr>
          </w:p>
        </w:tc>
        <w:tc>
          <w:tcPr>
            <w:tcW w:w="2880" w:type="dxa"/>
          </w:tcPr>
          <w:p w14:paraId="045C1AEA">
            <w:pPr>
              <w:spacing w:after="0" w:line="240" w:lineRule="auto"/>
            </w:pPr>
            <w:r>
              <w:t>System.String</w:t>
            </w:r>
          </w:p>
        </w:tc>
      </w:tr>
      <w:tr w14:paraId="0F9F23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D7E8BF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4957873E">
            <w:pPr>
              <w:spacing w:after="0" w:line="240" w:lineRule="auto"/>
            </w:pPr>
          </w:p>
        </w:tc>
        <w:tc>
          <w:tcPr>
            <w:tcW w:w="2880" w:type="dxa"/>
          </w:tcPr>
          <w:p w14:paraId="1098FE48">
            <w:pPr>
              <w:spacing w:after="0" w:line="240" w:lineRule="auto"/>
            </w:pPr>
            <w:r>
              <w:t>System.String</w:t>
            </w:r>
          </w:p>
        </w:tc>
      </w:tr>
      <w:tr w14:paraId="750871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A29E3A">
            <w:pPr>
              <w:spacing w:after="0" w:line="240" w:lineRule="auto"/>
            </w:pPr>
            <w:r>
              <w:t>NOW_COMPID</w:t>
            </w:r>
          </w:p>
        </w:tc>
        <w:tc>
          <w:tcPr>
            <w:tcW w:w="2880" w:type="dxa"/>
          </w:tcPr>
          <w:p w14:paraId="2F1C3ACB">
            <w:pPr>
              <w:spacing w:after="0" w:line="240" w:lineRule="auto"/>
            </w:pPr>
          </w:p>
        </w:tc>
        <w:tc>
          <w:tcPr>
            <w:tcW w:w="2880" w:type="dxa"/>
          </w:tcPr>
          <w:p w14:paraId="186BC886">
            <w:pPr>
              <w:spacing w:after="0" w:line="240" w:lineRule="auto"/>
            </w:pPr>
            <w:r>
              <w:t>System.String</w:t>
            </w:r>
          </w:p>
        </w:tc>
      </w:tr>
    </w:tbl>
    <w:p w14:paraId="4DBD3739"/>
    <w:p w14:paraId="1AA2F2B2">
      <w:pPr>
        <w:pStyle w:val="4"/>
      </w:pPr>
      <w:r>
        <w:t>表：t_vencus_subitem：t_vencus_subitem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D1376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AADC6B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2A6FD622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723D4A2C">
            <w:pPr>
              <w:spacing w:after="0" w:line="240" w:lineRule="auto"/>
            </w:pPr>
            <w:r>
              <w:t>字段类型（C#）</w:t>
            </w:r>
          </w:p>
        </w:tc>
      </w:tr>
      <w:tr w14:paraId="62C156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FF6237">
            <w:pPr>
              <w:spacing w:after="0" w:line="240" w:lineRule="auto"/>
            </w:pPr>
            <w:r>
              <w:t>VENCUSNO</w:t>
            </w:r>
          </w:p>
        </w:tc>
        <w:tc>
          <w:tcPr>
            <w:tcW w:w="2880" w:type="dxa"/>
          </w:tcPr>
          <w:p w14:paraId="174C5985">
            <w:pPr>
              <w:spacing w:after="0" w:line="240" w:lineRule="auto"/>
            </w:pPr>
          </w:p>
        </w:tc>
        <w:tc>
          <w:tcPr>
            <w:tcW w:w="2880" w:type="dxa"/>
          </w:tcPr>
          <w:p w14:paraId="4800AC98">
            <w:pPr>
              <w:spacing w:after="0" w:line="240" w:lineRule="auto"/>
            </w:pPr>
            <w:r>
              <w:t>System.String</w:t>
            </w:r>
          </w:p>
        </w:tc>
      </w:tr>
      <w:tr w14:paraId="22D7D4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8BAED6">
            <w:pPr>
              <w:spacing w:after="0" w:line="240" w:lineRule="auto"/>
            </w:pPr>
            <w:r>
              <w:t>SUBITEMID</w:t>
            </w:r>
          </w:p>
        </w:tc>
        <w:tc>
          <w:tcPr>
            <w:tcW w:w="2880" w:type="dxa"/>
          </w:tcPr>
          <w:p w14:paraId="257BDF15">
            <w:pPr>
              <w:spacing w:after="0" w:line="240" w:lineRule="auto"/>
            </w:pPr>
          </w:p>
        </w:tc>
        <w:tc>
          <w:tcPr>
            <w:tcW w:w="2880" w:type="dxa"/>
          </w:tcPr>
          <w:p w14:paraId="35FEC551">
            <w:pPr>
              <w:spacing w:after="0" w:line="240" w:lineRule="auto"/>
            </w:pPr>
            <w:r>
              <w:t>System.String</w:t>
            </w:r>
          </w:p>
        </w:tc>
      </w:tr>
      <w:tr w14:paraId="488628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DD26CE">
            <w:pPr>
              <w:spacing w:after="0" w:line="240" w:lineRule="auto"/>
            </w:pPr>
            <w:r>
              <w:t>SUBITEMNAME</w:t>
            </w:r>
          </w:p>
        </w:tc>
        <w:tc>
          <w:tcPr>
            <w:tcW w:w="2880" w:type="dxa"/>
          </w:tcPr>
          <w:p w14:paraId="36EBCE5E">
            <w:pPr>
              <w:spacing w:after="0" w:line="240" w:lineRule="auto"/>
            </w:pPr>
          </w:p>
        </w:tc>
        <w:tc>
          <w:tcPr>
            <w:tcW w:w="2880" w:type="dxa"/>
          </w:tcPr>
          <w:p w14:paraId="2EDADA0D">
            <w:pPr>
              <w:spacing w:after="0" w:line="240" w:lineRule="auto"/>
            </w:pPr>
            <w:r>
              <w:t>System.String</w:t>
            </w:r>
          </w:p>
        </w:tc>
      </w:tr>
      <w:tr w14:paraId="453DBC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267BE8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1FD79416">
            <w:pPr>
              <w:spacing w:after="0" w:line="240" w:lineRule="auto"/>
            </w:pPr>
          </w:p>
        </w:tc>
        <w:tc>
          <w:tcPr>
            <w:tcW w:w="2880" w:type="dxa"/>
          </w:tcPr>
          <w:p w14:paraId="7B3790D4">
            <w:pPr>
              <w:spacing w:after="0" w:line="240" w:lineRule="auto"/>
            </w:pPr>
            <w:r>
              <w:t>System.String</w:t>
            </w:r>
          </w:p>
        </w:tc>
      </w:tr>
      <w:tr w14:paraId="5247CC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9D9190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16FE0A07">
            <w:pPr>
              <w:spacing w:after="0" w:line="240" w:lineRule="auto"/>
            </w:pPr>
          </w:p>
        </w:tc>
        <w:tc>
          <w:tcPr>
            <w:tcW w:w="2880" w:type="dxa"/>
          </w:tcPr>
          <w:p w14:paraId="2E7CAC7D">
            <w:pPr>
              <w:spacing w:after="0" w:line="240" w:lineRule="auto"/>
            </w:pPr>
            <w:r>
              <w:t>System.String</w:t>
            </w:r>
          </w:p>
        </w:tc>
      </w:tr>
      <w:tr w14:paraId="1338D7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2D2003">
            <w:pPr>
              <w:spacing w:after="0" w:line="240" w:lineRule="auto"/>
            </w:pPr>
            <w:r>
              <w:t>ADDRESS</w:t>
            </w:r>
          </w:p>
        </w:tc>
        <w:tc>
          <w:tcPr>
            <w:tcW w:w="2880" w:type="dxa"/>
          </w:tcPr>
          <w:p w14:paraId="3F140115">
            <w:pPr>
              <w:spacing w:after="0" w:line="240" w:lineRule="auto"/>
            </w:pPr>
          </w:p>
        </w:tc>
        <w:tc>
          <w:tcPr>
            <w:tcW w:w="2880" w:type="dxa"/>
          </w:tcPr>
          <w:p w14:paraId="33E62A7C">
            <w:pPr>
              <w:spacing w:after="0" w:line="240" w:lineRule="auto"/>
            </w:pPr>
            <w:r>
              <w:t>System.String</w:t>
            </w:r>
          </w:p>
        </w:tc>
      </w:tr>
      <w:tr w14:paraId="5364B0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B93631">
            <w:pPr>
              <w:spacing w:after="0" w:line="240" w:lineRule="auto"/>
            </w:pPr>
            <w:r>
              <w:t>POSTCODE</w:t>
            </w:r>
          </w:p>
        </w:tc>
        <w:tc>
          <w:tcPr>
            <w:tcW w:w="2880" w:type="dxa"/>
          </w:tcPr>
          <w:p w14:paraId="4409638D">
            <w:pPr>
              <w:spacing w:after="0" w:line="240" w:lineRule="auto"/>
            </w:pPr>
          </w:p>
        </w:tc>
        <w:tc>
          <w:tcPr>
            <w:tcW w:w="2880" w:type="dxa"/>
          </w:tcPr>
          <w:p w14:paraId="3E2E48F0">
            <w:pPr>
              <w:spacing w:after="0" w:line="240" w:lineRule="auto"/>
            </w:pPr>
            <w:r>
              <w:t>System.String</w:t>
            </w:r>
          </w:p>
        </w:tc>
      </w:tr>
      <w:tr w14:paraId="497B03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C69CBC">
            <w:pPr>
              <w:spacing w:after="0" w:line="240" w:lineRule="auto"/>
            </w:pPr>
            <w:r>
              <w:t>CONTACT</w:t>
            </w:r>
          </w:p>
        </w:tc>
        <w:tc>
          <w:tcPr>
            <w:tcW w:w="2880" w:type="dxa"/>
          </w:tcPr>
          <w:p w14:paraId="48B5BEDB">
            <w:pPr>
              <w:spacing w:after="0" w:line="240" w:lineRule="auto"/>
            </w:pPr>
          </w:p>
        </w:tc>
        <w:tc>
          <w:tcPr>
            <w:tcW w:w="2880" w:type="dxa"/>
          </w:tcPr>
          <w:p w14:paraId="3F521FA9">
            <w:pPr>
              <w:spacing w:after="0" w:line="240" w:lineRule="auto"/>
            </w:pPr>
            <w:r>
              <w:t>System.String</w:t>
            </w:r>
          </w:p>
        </w:tc>
      </w:tr>
      <w:tr w14:paraId="0E5E0E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C13BC7">
            <w:pPr>
              <w:spacing w:after="0" w:line="240" w:lineRule="auto"/>
            </w:pPr>
            <w:r>
              <w:t>PHONE</w:t>
            </w:r>
          </w:p>
        </w:tc>
        <w:tc>
          <w:tcPr>
            <w:tcW w:w="2880" w:type="dxa"/>
          </w:tcPr>
          <w:p w14:paraId="3512BD98">
            <w:pPr>
              <w:spacing w:after="0" w:line="240" w:lineRule="auto"/>
            </w:pPr>
          </w:p>
        </w:tc>
        <w:tc>
          <w:tcPr>
            <w:tcW w:w="2880" w:type="dxa"/>
          </w:tcPr>
          <w:p w14:paraId="27088A92">
            <w:pPr>
              <w:spacing w:after="0" w:line="240" w:lineRule="auto"/>
            </w:pPr>
            <w:r>
              <w:t>System.String</w:t>
            </w:r>
          </w:p>
        </w:tc>
      </w:tr>
      <w:tr w14:paraId="0DB534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4D2824">
            <w:pPr>
              <w:spacing w:after="0" w:line="240" w:lineRule="auto"/>
            </w:pPr>
            <w:r>
              <w:t>FAX</w:t>
            </w:r>
          </w:p>
        </w:tc>
        <w:tc>
          <w:tcPr>
            <w:tcW w:w="2880" w:type="dxa"/>
          </w:tcPr>
          <w:p w14:paraId="70104A23">
            <w:pPr>
              <w:spacing w:after="0" w:line="240" w:lineRule="auto"/>
            </w:pPr>
          </w:p>
        </w:tc>
        <w:tc>
          <w:tcPr>
            <w:tcW w:w="2880" w:type="dxa"/>
          </w:tcPr>
          <w:p w14:paraId="6F3ECC0C">
            <w:pPr>
              <w:spacing w:after="0" w:line="240" w:lineRule="auto"/>
            </w:pPr>
            <w:r>
              <w:t>System.String</w:t>
            </w:r>
          </w:p>
        </w:tc>
      </w:tr>
      <w:tr w14:paraId="4A3BA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F3DB76">
            <w:pPr>
              <w:spacing w:after="0" w:line="240" w:lineRule="auto"/>
            </w:pPr>
            <w:r>
              <w:t>MOBILE</w:t>
            </w:r>
          </w:p>
        </w:tc>
        <w:tc>
          <w:tcPr>
            <w:tcW w:w="2880" w:type="dxa"/>
          </w:tcPr>
          <w:p w14:paraId="54C2261D">
            <w:pPr>
              <w:spacing w:after="0" w:line="240" w:lineRule="auto"/>
            </w:pPr>
          </w:p>
        </w:tc>
        <w:tc>
          <w:tcPr>
            <w:tcW w:w="2880" w:type="dxa"/>
          </w:tcPr>
          <w:p w14:paraId="3ED4DCB2">
            <w:pPr>
              <w:spacing w:after="0" w:line="240" w:lineRule="auto"/>
            </w:pPr>
            <w:r>
              <w:t>System.String</w:t>
            </w:r>
          </w:p>
        </w:tc>
      </w:tr>
      <w:tr w14:paraId="5F5F2B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987BE3">
            <w:pPr>
              <w:spacing w:after="0" w:line="240" w:lineRule="auto"/>
            </w:pPr>
            <w:r>
              <w:t>EMAIL</w:t>
            </w:r>
          </w:p>
        </w:tc>
        <w:tc>
          <w:tcPr>
            <w:tcW w:w="2880" w:type="dxa"/>
          </w:tcPr>
          <w:p w14:paraId="14453C1C">
            <w:pPr>
              <w:spacing w:after="0" w:line="240" w:lineRule="auto"/>
            </w:pPr>
          </w:p>
        </w:tc>
        <w:tc>
          <w:tcPr>
            <w:tcW w:w="2880" w:type="dxa"/>
          </w:tcPr>
          <w:p w14:paraId="43445309">
            <w:pPr>
              <w:spacing w:after="0" w:line="240" w:lineRule="auto"/>
            </w:pPr>
            <w:r>
              <w:t>System.String</w:t>
            </w:r>
          </w:p>
        </w:tc>
      </w:tr>
      <w:tr w14:paraId="1DF662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C3F226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5A26447B">
            <w:pPr>
              <w:spacing w:after="0" w:line="240" w:lineRule="auto"/>
            </w:pPr>
          </w:p>
        </w:tc>
        <w:tc>
          <w:tcPr>
            <w:tcW w:w="2880" w:type="dxa"/>
          </w:tcPr>
          <w:p w14:paraId="003250C1">
            <w:pPr>
              <w:spacing w:after="0" w:line="240" w:lineRule="auto"/>
            </w:pPr>
            <w:r>
              <w:t>System.String</w:t>
            </w:r>
          </w:p>
        </w:tc>
      </w:tr>
      <w:tr w14:paraId="524878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C97D81">
            <w:pPr>
              <w:spacing w:after="0" w:line="240" w:lineRule="auto"/>
            </w:pPr>
            <w:r>
              <w:t>ISDEFAULT</w:t>
            </w:r>
          </w:p>
        </w:tc>
        <w:tc>
          <w:tcPr>
            <w:tcW w:w="2880" w:type="dxa"/>
          </w:tcPr>
          <w:p w14:paraId="3BA96499">
            <w:pPr>
              <w:spacing w:after="0" w:line="240" w:lineRule="auto"/>
            </w:pPr>
          </w:p>
        </w:tc>
        <w:tc>
          <w:tcPr>
            <w:tcW w:w="2880" w:type="dxa"/>
          </w:tcPr>
          <w:p w14:paraId="64DC75A2">
            <w:pPr>
              <w:spacing w:after="0" w:line="240" w:lineRule="auto"/>
            </w:pPr>
            <w:r>
              <w:t>System.String</w:t>
            </w:r>
          </w:p>
        </w:tc>
      </w:tr>
      <w:tr w14:paraId="3CE204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94B00A">
            <w:pPr>
              <w:spacing w:after="0" w:line="240" w:lineRule="auto"/>
            </w:pPr>
            <w:r>
              <w:t>C_SUBITEMID</w:t>
            </w:r>
          </w:p>
        </w:tc>
        <w:tc>
          <w:tcPr>
            <w:tcW w:w="2880" w:type="dxa"/>
          </w:tcPr>
          <w:p w14:paraId="19927CF3">
            <w:pPr>
              <w:spacing w:after="0" w:line="240" w:lineRule="auto"/>
            </w:pPr>
          </w:p>
        </w:tc>
        <w:tc>
          <w:tcPr>
            <w:tcW w:w="2880" w:type="dxa"/>
          </w:tcPr>
          <w:p w14:paraId="7A80A50A">
            <w:pPr>
              <w:spacing w:after="0" w:line="240" w:lineRule="auto"/>
            </w:pPr>
            <w:r>
              <w:t>System.String</w:t>
            </w:r>
          </w:p>
        </w:tc>
      </w:tr>
      <w:tr w14:paraId="2BA6B2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EBD4AF">
            <w:pPr>
              <w:spacing w:after="0" w:line="240" w:lineRule="auto"/>
            </w:pPr>
            <w:r>
              <w:t>C_VENCUSNO</w:t>
            </w:r>
          </w:p>
        </w:tc>
        <w:tc>
          <w:tcPr>
            <w:tcW w:w="2880" w:type="dxa"/>
          </w:tcPr>
          <w:p w14:paraId="164CAAA1">
            <w:pPr>
              <w:spacing w:after="0" w:line="240" w:lineRule="auto"/>
            </w:pPr>
          </w:p>
        </w:tc>
        <w:tc>
          <w:tcPr>
            <w:tcW w:w="2880" w:type="dxa"/>
          </w:tcPr>
          <w:p w14:paraId="238CA6A8">
            <w:pPr>
              <w:spacing w:after="0" w:line="240" w:lineRule="auto"/>
            </w:pPr>
            <w:r>
              <w:t>System.String</w:t>
            </w:r>
          </w:p>
        </w:tc>
      </w:tr>
      <w:tr w14:paraId="1707B1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CF092D">
            <w:pPr>
              <w:spacing w:after="0" w:line="240" w:lineRule="auto"/>
            </w:pPr>
            <w:r>
              <w:t>INVOICEDATE</w:t>
            </w:r>
          </w:p>
        </w:tc>
        <w:tc>
          <w:tcPr>
            <w:tcW w:w="2880" w:type="dxa"/>
          </w:tcPr>
          <w:p w14:paraId="7319A72E">
            <w:pPr>
              <w:spacing w:after="0" w:line="240" w:lineRule="auto"/>
            </w:pPr>
          </w:p>
        </w:tc>
        <w:tc>
          <w:tcPr>
            <w:tcW w:w="2880" w:type="dxa"/>
          </w:tcPr>
          <w:p w14:paraId="2507536A">
            <w:pPr>
              <w:spacing w:after="0" w:line="240" w:lineRule="auto"/>
            </w:pPr>
            <w:r>
              <w:t>System.String</w:t>
            </w:r>
          </w:p>
        </w:tc>
      </w:tr>
      <w:tr w14:paraId="68310D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921BEC">
            <w:pPr>
              <w:spacing w:after="0" w:line="240" w:lineRule="auto"/>
            </w:pPr>
            <w:r>
              <w:t>PAY_DATETYPE</w:t>
            </w:r>
          </w:p>
        </w:tc>
        <w:tc>
          <w:tcPr>
            <w:tcW w:w="2880" w:type="dxa"/>
          </w:tcPr>
          <w:p w14:paraId="3717800C">
            <w:pPr>
              <w:spacing w:after="0" w:line="240" w:lineRule="auto"/>
            </w:pPr>
          </w:p>
        </w:tc>
        <w:tc>
          <w:tcPr>
            <w:tcW w:w="2880" w:type="dxa"/>
          </w:tcPr>
          <w:p w14:paraId="653ABB89">
            <w:pPr>
              <w:spacing w:after="0" w:line="240" w:lineRule="auto"/>
            </w:pPr>
            <w:r>
              <w:t>System.String</w:t>
            </w:r>
          </w:p>
        </w:tc>
      </w:tr>
      <w:tr w14:paraId="32C0C9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782836">
            <w:pPr>
              <w:spacing w:after="0" w:line="240" w:lineRule="auto"/>
            </w:pPr>
            <w:r>
              <w:t>INVALIDAY</w:t>
            </w:r>
          </w:p>
        </w:tc>
        <w:tc>
          <w:tcPr>
            <w:tcW w:w="2880" w:type="dxa"/>
          </w:tcPr>
          <w:p w14:paraId="6B992F6D">
            <w:pPr>
              <w:spacing w:after="0" w:line="240" w:lineRule="auto"/>
            </w:pPr>
          </w:p>
        </w:tc>
        <w:tc>
          <w:tcPr>
            <w:tcW w:w="2880" w:type="dxa"/>
          </w:tcPr>
          <w:p w14:paraId="195B2403">
            <w:pPr>
              <w:spacing w:after="0" w:line="240" w:lineRule="auto"/>
            </w:pPr>
            <w:r>
              <w:t>System.String</w:t>
            </w:r>
          </w:p>
        </w:tc>
      </w:tr>
      <w:tr w14:paraId="44C717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4FEF6E">
            <w:pPr>
              <w:spacing w:after="0" w:line="240" w:lineRule="auto"/>
            </w:pPr>
            <w:r>
              <w:t>PICKUPTYPE</w:t>
            </w:r>
          </w:p>
        </w:tc>
        <w:tc>
          <w:tcPr>
            <w:tcW w:w="2880" w:type="dxa"/>
          </w:tcPr>
          <w:p w14:paraId="5BA632EF">
            <w:pPr>
              <w:spacing w:after="0" w:line="240" w:lineRule="auto"/>
            </w:pPr>
          </w:p>
        </w:tc>
        <w:tc>
          <w:tcPr>
            <w:tcW w:w="2880" w:type="dxa"/>
          </w:tcPr>
          <w:p w14:paraId="61A6CF22">
            <w:pPr>
              <w:spacing w:after="0" w:line="240" w:lineRule="auto"/>
            </w:pPr>
            <w:r>
              <w:t>System.String</w:t>
            </w:r>
          </w:p>
        </w:tc>
      </w:tr>
      <w:tr w14:paraId="3713DE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957258">
            <w:pPr>
              <w:spacing w:after="0" w:line="240" w:lineRule="auto"/>
            </w:pPr>
            <w:r>
              <w:t>SELECTBAT_RULE</w:t>
            </w:r>
          </w:p>
        </w:tc>
        <w:tc>
          <w:tcPr>
            <w:tcW w:w="2880" w:type="dxa"/>
          </w:tcPr>
          <w:p w14:paraId="176602EA">
            <w:pPr>
              <w:spacing w:after="0" w:line="240" w:lineRule="auto"/>
            </w:pPr>
          </w:p>
        </w:tc>
        <w:tc>
          <w:tcPr>
            <w:tcW w:w="2880" w:type="dxa"/>
          </w:tcPr>
          <w:p w14:paraId="3E50DF40">
            <w:pPr>
              <w:spacing w:after="0" w:line="240" w:lineRule="auto"/>
            </w:pPr>
            <w:r>
              <w:t>System.String</w:t>
            </w:r>
          </w:p>
        </w:tc>
      </w:tr>
      <w:tr w14:paraId="6482E2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BD857F">
            <w:pPr>
              <w:spacing w:after="0" w:line="240" w:lineRule="auto"/>
            </w:pPr>
            <w:r>
              <w:t>WHOLEZERO_RULE</w:t>
            </w:r>
          </w:p>
        </w:tc>
        <w:tc>
          <w:tcPr>
            <w:tcW w:w="2880" w:type="dxa"/>
          </w:tcPr>
          <w:p w14:paraId="11F78B2F">
            <w:pPr>
              <w:spacing w:after="0" w:line="240" w:lineRule="auto"/>
            </w:pPr>
          </w:p>
        </w:tc>
        <w:tc>
          <w:tcPr>
            <w:tcW w:w="2880" w:type="dxa"/>
          </w:tcPr>
          <w:p w14:paraId="783DF3A0">
            <w:pPr>
              <w:spacing w:after="0" w:line="240" w:lineRule="auto"/>
            </w:pPr>
            <w:r>
              <w:t>System.String</w:t>
            </w:r>
          </w:p>
        </w:tc>
      </w:tr>
      <w:tr w14:paraId="7FD777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C8FFA6">
            <w:pPr>
              <w:spacing w:after="0" w:line="240" w:lineRule="auto"/>
            </w:pPr>
            <w:r>
              <w:t>WAREGSP</w:t>
            </w:r>
          </w:p>
        </w:tc>
        <w:tc>
          <w:tcPr>
            <w:tcW w:w="2880" w:type="dxa"/>
          </w:tcPr>
          <w:p w14:paraId="27BFE4B2">
            <w:pPr>
              <w:spacing w:after="0" w:line="240" w:lineRule="auto"/>
            </w:pPr>
          </w:p>
        </w:tc>
        <w:tc>
          <w:tcPr>
            <w:tcW w:w="2880" w:type="dxa"/>
          </w:tcPr>
          <w:p w14:paraId="50E68BF4">
            <w:pPr>
              <w:spacing w:after="0" w:line="240" w:lineRule="auto"/>
            </w:pPr>
            <w:r>
              <w:t>System.String</w:t>
            </w:r>
          </w:p>
        </w:tc>
      </w:tr>
      <w:tr w14:paraId="7F864B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020691">
            <w:pPr>
              <w:spacing w:after="0" w:line="240" w:lineRule="auto"/>
            </w:pPr>
            <w:r>
              <w:t>PAYMENT_DAYS</w:t>
            </w:r>
          </w:p>
        </w:tc>
        <w:tc>
          <w:tcPr>
            <w:tcW w:w="2880" w:type="dxa"/>
          </w:tcPr>
          <w:p w14:paraId="225147C0">
            <w:pPr>
              <w:spacing w:after="0" w:line="240" w:lineRule="auto"/>
            </w:pPr>
          </w:p>
        </w:tc>
        <w:tc>
          <w:tcPr>
            <w:tcW w:w="2880" w:type="dxa"/>
          </w:tcPr>
          <w:p w14:paraId="0F1AAE69">
            <w:pPr>
              <w:spacing w:after="0" w:line="240" w:lineRule="auto"/>
            </w:pPr>
            <w:r>
              <w:t>System.String</w:t>
            </w:r>
          </w:p>
        </w:tc>
      </w:tr>
      <w:tr w14:paraId="533080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1D5858">
            <w:pPr>
              <w:spacing w:after="0" w:line="240" w:lineRule="auto"/>
            </w:pPr>
            <w:r>
              <w:t>BUSINESS_PROMISE_DAYS</w:t>
            </w:r>
          </w:p>
        </w:tc>
        <w:tc>
          <w:tcPr>
            <w:tcW w:w="2880" w:type="dxa"/>
          </w:tcPr>
          <w:p w14:paraId="6A004FA0">
            <w:pPr>
              <w:spacing w:after="0" w:line="240" w:lineRule="auto"/>
            </w:pPr>
          </w:p>
        </w:tc>
        <w:tc>
          <w:tcPr>
            <w:tcW w:w="2880" w:type="dxa"/>
          </w:tcPr>
          <w:p w14:paraId="1A35B862">
            <w:pPr>
              <w:spacing w:after="0" w:line="240" w:lineRule="auto"/>
            </w:pPr>
            <w:r>
              <w:t>System.String</w:t>
            </w:r>
          </w:p>
        </w:tc>
      </w:tr>
      <w:tr w14:paraId="61D09A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4C8EB7">
            <w:pPr>
              <w:spacing w:after="0" w:line="240" w:lineRule="auto"/>
            </w:pPr>
            <w:r>
              <w:t>CREDIT_DAYS</w:t>
            </w:r>
          </w:p>
        </w:tc>
        <w:tc>
          <w:tcPr>
            <w:tcW w:w="2880" w:type="dxa"/>
          </w:tcPr>
          <w:p w14:paraId="6B2CA668">
            <w:pPr>
              <w:spacing w:after="0" w:line="240" w:lineRule="auto"/>
            </w:pPr>
          </w:p>
        </w:tc>
        <w:tc>
          <w:tcPr>
            <w:tcW w:w="2880" w:type="dxa"/>
          </w:tcPr>
          <w:p w14:paraId="139F6605">
            <w:pPr>
              <w:spacing w:after="0" w:line="240" w:lineRule="auto"/>
            </w:pPr>
            <w:r>
              <w:t>System.String</w:t>
            </w:r>
          </w:p>
        </w:tc>
      </w:tr>
      <w:tr w14:paraId="39B9EC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AFB74B">
            <w:pPr>
              <w:spacing w:after="0" w:line="240" w:lineRule="auto"/>
            </w:pPr>
            <w:r>
              <w:t>HLI_FLAG</w:t>
            </w:r>
          </w:p>
        </w:tc>
        <w:tc>
          <w:tcPr>
            <w:tcW w:w="2880" w:type="dxa"/>
          </w:tcPr>
          <w:p w14:paraId="30EB3F8B">
            <w:pPr>
              <w:spacing w:after="0" w:line="240" w:lineRule="auto"/>
            </w:pPr>
          </w:p>
        </w:tc>
        <w:tc>
          <w:tcPr>
            <w:tcW w:w="2880" w:type="dxa"/>
          </w:tcPr>
          <w:p w14:paraId="7BE60338">
            <w:pPr>
              <w:spacing w:after="0" w:line="240" w:lineRule="auto"/>
            </w:pPr>
            <w:r>
              <w:t>System.String</w:t>
            </w:r>
          </w:p>
        </w:tc>
      </w:tr>
      <w:tr w14:paraId="34B2C4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155483">
            <w:pPr>
              <w:spacing w:after="0" w:line="240" w:lineRule="auto"/>
            </w:pPr>
            <w:r>
              <w:t>HLI_START_DATE</w:t>
            </w:r>
          </w:p>
        </w:tc>
        <w:tc>
          <w:tcPr>
            <w:tcW w:w="2880" w:type="dxa"/>
          </w:tcPr>
          <w:p w14:paraId="7219E1D2">
            <w:pPr>
              <w:spacing w:after="0" w:line="240" w:lineRule="auto"/>
            </w:pPr>
          </w:p>
        </w:tc>
        <w:tc>
          <w:tcPr>
            <w:tcW w:w="2880" w:type="dxa"/>
          </w:tcPr>
          <w:p w14:paraId="1F4060DE">
            <w:pPr>
              <w:spacing w:after="0" w:line="240" w:lineRule="auto"/>
            </w:pPr>
            <w:r>
              <w:t>System.String</w:t>
            </w:r>
          </w:p>
        </w:tc>
      </w:tr>
      <w:tr w14:paraId="5B8F24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FE5265">
            <w:pPr>
              <w:spacing w:after="0" w:line="240" w:lineRule="auto"/>
            </w:pPr>
            <w:r>
              <w:t>NHLI_FLAG</w:t>
            </w:r>
          </w:p>
        </w:tc>
        <w:tc>
          <w:tcPr>
            <w:tcW w:w="2880" w:type="dxa"/>
          </w:tcPr>
          <w:p w14:paraId="2711EF7B">
            <w:pPr>
              <w:spacing w:after="0" w:line="240" w:lineRule="auto"/>
            </w:pPr>
          </w:p>
        </w:tc>
        <w:tc>
          <w:tcPr>
            <w:tcW w:w="2880" w:type="dxa"/>
          </w:tcPr>
          <w:p w14:paraId="7F3DFB7C">
            <w:pPr>
              <w:spacing w:after="0" w:line="240" w:lineRule="auto"/>
            </w:pPr>
            <w:r>
              <w:t>System.String</w:t>
            </w:r>
          </w:p>
        </w:tc>
      </w:tr>
      <w:tr w14:paraId="0B014E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6544AC">
            <w:pPr>
              <w:spacing w:after="0" w:line="240" w:lineRule="auto"/>
            </w:pPr>
            <w:r>
              <w:t>NHLI_START_DATE</w:t>
            </w:r>
          </w:p>
        </w:tc>
        <w:tc>
          <w:tcPr>
            <w:tcW w:w="2880" w:type="dxa"/>
          </w:tcPr>
          <w:p w14:paraId="2257D45C">
            <w:pPr>
              <w:spacing w:after="0" w:line="240" w:lineRule="auto"/>
            </w:pPr>
          </w:p>
        </w:tc>
        <w:tc>
          <w:tcPr>
            <w:tcW w:w="2880" w:type="dxa"/>
          </w:tcPr>
          <w:p w14:paraId="75F2249A">
            <w:pPr>
              <w:spacing w:after="0" w:line="240" w:lineRule="auto"/>
            </w:pPr>
            <w:r>
              <w:t>System.String</w:t>
            </w:r>
          </w:p>
        </w:tc>
      </w:tr>
      <w:tr w14:paraId="5558AF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5C899F15">
            <w:pPr>
              <w:spacing w:after="0" w:line="240" w:lineRule="auto"/>
            </w:pPr>
            <w:r>
              <w:t>JICAI_FLAG</w:t>
            </w:r>
          </w:p>
        </w:tc>
        <w:tc>
          <w:tcPr>
            <w:tcW w:w="2880" w:type="dxa"/>
          </w:tcPr>
          <w:p w14:paraId="742DA669">
            <w:pPr>
              <w:spacing w:after="0" w:line="240" w:lineRule="auto"/>
            </w:pPr>
          </w:p>
        </w:tc>
        <w:tc>
          <w:tcPr>
            <w:tcW w:w="2880" w:type="dxa"/>
          </w:tcPr>
          <w:p w14:paraId="3776FD9F">
            <w:pPr>
              <w:spacing w:after="0" w:line="240" w:lineRule="auto"/>
            </w:pPr>
            <w:r>
              <w:t>System.String</w:t>
            </w:r>
          </w:p>
        </w:tc>
      </w:tr>
      <w:tr w14:paraId="30C0C6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42AE1C">
            <w:pPr>
              <w:spacing w:after="0" w:line="240" w:lineRule="auto"/>
            </w:pPr>
            <w:r>
              <w:t>JICAI_START_DATE</w:t>
            </w:r>
          </w:p>
        </w:tc>
        <w:tc>
          <w:tcPr>
            <w:tcW w:w="2880" w:type="dxa"/>
          </w:tcPr>
          <w:p w14:paraId="6D84F0F2">
            <w:pPr>
              <w:spacing w:after="0" w:line="240" w:lineRule="auto"/>
            </w:pPr>
          </w:p>
        </w:tc>
        <w:tc>
          <w:tcPr>
            <w:tcW w:w="2880" w:type="dxa"/>
          </w:tcPr>
          <w:p w14:paraId="02DA51E7">
            <w:pPr>
              <w:spacing w:after="0" w:line="240" w:lineRule="auto"/>
            </w:pPr>
            <w:r>
              <w:t>System.String</w:t>
            </w:r>
          </w:p>
        </w:tc>
      </w:tr>
      <w:tr w14:paraId="2E399B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128DD1">
            <w:pPr>
              <w:spacing w:after="0" w:line="240" w:lineRule="auto"/>
            </w:pPr>
            <w:r>
              <w:t>CASHTYPE</w:t>
            </w:r>
          </w:p>
        </w:tc>
        <w:tc>
          <w:tcPr>
            <w:tcW w:w="2880" w:type="dxa"/>
          </w:tcPr>
          <w:p w14:paraId="2A2EC65F">
            <w:pPr>
              <w:spacing w:after="0" w:line="240" w:lineRule="auto"/>
            </w:pPr>
          </w:p>
        </w:tc>
        <w:tc>
          <w:tcPr>
            <w:tcW w:w="2880" w:type="dxa"/>
          </w:tcPr>
          <w:p w14:paraId="2E12B8E6">
            <w:pPr>
              <w:spacing w:after="0" w:line="240" w:lineRule="auto"/>
            </w:pPr>
            <w:r>
              <w:t>System.String</w:t>
            </w:r>
          </w:p>
        </w:tc>
      </w:tr>
      <w:tr w14:paraId="2CDA47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50A65D">
            <w:pPr>
              <w:spacing w:after="0" w:line="240" w:lineRule="auto"/>
            </w:pPr>
            <w:r>
              <w:t>PAYTYPE</w:t>
            </w:r>
          </w:p>
        </w:tc>
        <w:tc>
          <w:tcPr>
            <w:tcW w:w="2880" w:type="dxa"/>
          </w:tcPr>
          <w:p w14:paraId="08AD401B">
            <w:pPr>
              <w:spacing w:after="0" w:line="240" w:lineRule="auto"/>
            </w:pPr>
          </w:p>
        </w:tc>
        <w:tc>
          <w:tcPr>
            <w:tcW w:w="2880" w:type="dxa"/>
          </w:tcPr>
          <w:p w14:paraId="1EFD561E">
            <w:pPr>
              <w:spacing w:after="0" w:line="240" w:lineRule="auto"/>
            </w:pPr>
            <w:r>
              <w:t>System.String</w:t>
            </w:r>
          </w:p>
        </w:tc>
      </w:tr>
      <w:tr w14:paraId="2077B7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FBF442">
            <w:pPr>
              <w:spacing w:after="0" w:line="240" w:lineRule="auto"/>
            </w:pPr>
            <w:r>
              <w:t>SUBITEM_STATUS</w:t>
            </w:r>
          </w:p>
        </w:tc>
        <w:tc>
          <w:tcPr>
            <w:tcW w:w="2880" w:type="dxa"/>
          </w:tcPr>
          <w:p w14:paraId="5BF99F10">
            <w:pPr>
              <w:spacing w:after="0" w:line="240" w:lineRule="auto"/>
            </w:pPr>
          </w:p>
        </w:tc>
        <w:tc>
          <w:tcPr>
            <w:tcW w:w="2880" w:type="dxa"/>
          </w:tcPr>
          <w:p w14:paraId="66CA4BB0">
            <w:pPr>
              <w:spacing w:after="0" w:line="240" w:lineRule="auto"/>
            </w:pPr>
            <w:r>
              <w:t>System.String</w:t>
            </w:r>
          </w:p>
        </w:tc>
      </w:tr>
      <w:tr w14:paraId="4D7BE2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58CC07">
            <w:pPr>
              <w:spacing w:after="0" w:line="240" w:lineRule="auto"/>
            </w:pPr>
            <w:r>
              <w:t>INVOICEFLAG</w:t>
            </w:r>
          </w:p>
        </w:tc>
        <w:tc>
          <w:tcPr>
            <w:tcW w:w="2880" w:type="dxa"/>
          </w:tcPr>
          <w:p w14:paraId="331E17D7">
            <w:pPr>
              <w:spacing w:after="0" w:line="240" w:lineRule="auto"/>
            </w:pPr>
          </w:p>
        </w:tc>
        <w:tc>
          <w:tcPr>
            <w:tcW w:w="2880" w:type="dxa"/>
          </w:tcPr>
          <w:p w14:paraId="592AECF5">
            <w:pPr>
              <w:spacing w:after="0" w:line="240" w:lineRule="auto"/>
            </w:pPr>
            <w:r>
              <w:t>System.String</w:t>
            </w:r>
          </w:p>
        </w:tc>
      </w:tr>
      <w:tr w14:paraId="6A30B4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530999">
            <w:pPr>
              <w:spacing w:after="0" w:line="240" w:lineRule="auto"/>
            </w:pPr>
            <w:r>
              <w:t>PRINT_NO</w:t>
            </w:r>
          </w:p>
        </w:tc>
        <w:tc>
          <w:tcPr>
            <w:tcW w:w="2880" w:type="dxa"/>
          </w:tcPr>
          <w:p w14:paraId="40651B85">
            <w:pPr>
              <w:spacing w:after="0" w:line="240" w:lineRule="auto"/>
            </w:pPr>
          </w:p>
        </w:tc>
        <w:tc>
          <w:tcPr>
            <w:tcW w:w="2880" w:type="dxa"/>
          </w:tcPr>
          <w:p w14:paraId="2EE62523">
            <w:pPr>
              <w:spacing w:after="0" w:line="240" w:lineRule="auto"/>
            </w:pPr>
            <w:r>
              <w:t>System.String</w:t>
            </w:r>
          </w:p>
        </w:tc>
      </w:tr>
      <w:tr w14:paraId="7035A9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816D45">
            <w:pPr>
              <w:spacing w:after="0" w:line="240" w:lineRule="auto"/>
            </w:pPr>
            <w:r>
              <w:t>MUTUAL_CLIENT</w:t>
            </w:r>
          </w:p>
        </w:tc>
        <w:tc>
          <w:tcPr>
            <w:tcW w:w="2880" w:type="dxa"/>
          </w:tcPr>
          <w:p w14:paraId="49158335">
            <w:pPr>
              <w:spacing w:after="0" w:line="240" w:lineRule="auto"/>
            </w:pPr>
          </w:p>
        </w:tc>
        <w:tc>
          <w:tcPr>
            <w:tcW w:w="2880" w:type="dxa"/>
          </w:tcPr>
          <w:p w14:paraId="0B3ED01D">
            <w:pPr>
              <w:spacing w:after="0" w:line="240" w:lineRule="auto"/>
            </w:pPr>
            <w:r>
              <w:t>System.String</w:t>
            </w:r>
          </w:p>
        </w:tc>
      </w:tr>
      <w:tr w14:paraId="2B7F9F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A897EF">
            <w:pPr>
              <w:spacing w:after="0" w:line="240" w:lineRule="auto"/>
            </w:pPr>
            <w:r>
              <w:t>TAXHEADER</w:t>
            </w:r>
          </w:p>
        </w:tc>
        <w:tc>
          <w:tcPr>
            <w:tcW w:w="2880" w:type="dxa"/>
          </w:tcPr>
          <w:p w14:paraId="611DB8CD">
            <w:pPr>
              <w:spacing w:after="0" w:line="240" w:lineRule="auto"/>
            </w:pPr>
          </w:p>
        </w:tc>
        <w:tc>
          <w:tcPr>
            <w:tcW w:w="2880" w:type="dxa"/>
          </w:tcPr>
          <w:p w14:paraId="3AD4464F">
            <w:pPr>
              <w:spacing w:after="0" w:line="240" w:lineRule="auto"/>
            </w:pPr>
            <w:r>
              <w:t>System.String</w:t>
            </w:r>
          </w:p>
        </w:tc>
      </w:tr>
      <w:tr w14:paraId="4226F6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8D00C7">
            <w:pPr>
              <w:spacing w:after="0" w:line="240" w:lineRule="auto"/>
            </w:pPr>
            <w:r>
              <w:t>CLASSCODE</w:t>
            </w:r>
          </w:p>
        </w:tc>
        <w:tc>
          <w:tcPr>
            <w:tcW w:w="2880" w:type="dxa"/>
          </w:tcPr>
          <w:p w14:paraId="05F6D035">
            <w:pPr>
              <w:spacing w:after="0" w:line="240" w:lineRule="auto"/>
            </w:pPr>
          </w:p>
        </w:tc>
        <w:tc>
          <w:tcPr>
            <w:tcW w:w="2880" w:type="dxa"/>
          </w:tcPr>
          <w:p w14:paraId="5B8B0B31">
            <w:pPr>
              <w:spacing w:after="0" w:line="240" w:lineRule="auto"/>
            </w:pPr>
            <w:r>
              <w:t>System.String</w:t>
            </w:r>
          </w:p>
        </w:tc>
      </w:tr>
      <w:tr w14:paraId="6C9C25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3A478F">
            <w:pPr>
              <w:spacing w:after="0" w:line="240" w:lineRule="auto"/>
            </w:pPr>
            <w:r>
              <w:t>INVALIDATE</w:t>
            </w:r>
          </w:p>
        </w:tc>
        <w:tc>
          <w:tcPr>
            <w:tcW w:w="2880" w:type="dxa"/>
          </w:tcPr>
          <w:p w14:paraId="3A703B9D">
            <w:pPr>
              <w:spacing w:after="0" w:line="240" w:lineRule="auto"/>
            </w:pPr>
          </w:p>
        </w:tc>
        <w:tc>
          <w:tcPr>
            <w:tcW w:w="2880" w:type="dxa"/>
          </w:tcPr>
          <w:p w14:paraId="786A0E89">
            <w:pPr>
              <w:spacing w:after="0" w:line="240" w:lineRule="auto"/>
            </w:pPr>
            <w:r>
              <w:t>System.String</w:t>
            </w:r>
          </w:p>
        </w:tc>
      </w:tr>
      <w:tr w14:paraId="1D6191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28BA1F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5E8FB665">
            <w:pPr>
              <w:spacing w:after="0" w:line="240" w:lineRule="auto"/>
            </w:pPr>
          </w:p>
        </w:tc>
        <w:tc>
          <w:tcPr>
            <w:tcW w:w="2880" w:type="dxa"/>
          </w:tcPr>
          <w:p w14:paraId="35A37526">
            <w:pPr>
              <w:spacing w:after="0" w:line="240" w:lineRule="auto"/>
            </w:pPr>
            <w:r>
              <w:t>System.String</w:t>
            </w:r>
          </w:p>
        </w:tc>
      </w:tr>
      <w:tr w14:paraId="5AD78E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5A9C7B">
            <w:pPr>
              <w:spacing w:after="0" w:line="240" w:lineRule="auto"/>
            </w:pPr>
            <w:r>
              <w:t>SUB_BUSNO</w:t>
            </w:r>
          </w:p>
        </w:tc>
        <w:tc>
          <w:tcPr>
            <w:tcW w:w="2880" w:type="dxa"/>
          </w:tcPr>
          <w:p w14:paraId="4E4AAB8E">
            <w:pPr>
              <w:spacing w:after="0" w:line="240" w:lineRule="auto"/>
            </w:pPr>
          </w:p>
        </w:tc>
        <w:tc>
          <w:tcPr>
            <w:tcW w:w="2880" w:type="dxa"/>
          </w:tcPr>
          <w:p w14:paraId="08370275">
            <w:pPr>
              <w:spacing w:after="0" w:line="240" w:lineRule="auto"/>
            </w:pPr>
            <w:r>
              <w:t>System.String</w:t>
            </w:r>
          </w:p>
        </w:tc>
      </w:tr>
      <w:tr w14:paraId="6D13ED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8F0889">
            <w:pPr>
              <w:spacing w:after="0" w:line="240" w:lineRule="auto"/>
            </w:pPr>
            <w:r>
              <w:t>SUB_COMPID</w:t>
            </w:r>
          </w:p>
        </w:tc>
        <w:tc>
          <w:tcPr>
            <w:tcW w:w="2880" w:type="dxa"/>
          </w:tcPr>
          <w:p w14:paraId="084A06FD">
            <w:pPr>
              <w:spacing w:after="0" w:line="240" w:lineRule="auto"/>
            </w:pPr>
          </w:p>
        </w:tc>
        <w:tc>
          <w:tcPr>
            <w:tcW w:w="2880" w:type="dxa"/>
          </w:tcPr>
          <w:p w14:paraId="51AC2C33">
            <w:pPr>
              <w:spacing w:after="0" w:line="240" w:lineRule="auto"/>
            </w:pPr>
            <w:r>
              <w:t>System.String</w:t>
            </w:r>
          </w:p>
        </w:tc>
      </w:tr>
    </w:tbl>
    <w:p w14:paraId="0490A0F5"/>
    <w:p w14:paraId="0FA3C4EE">
      <w:pPr>
        <w:pStyle w:val="4"/>
      </w:pPr>
      <w:r>
        <w:t>表：t_ware：t_ware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02A15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D4D3E8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7E8AA7FF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344ECD31">
            <w:pPr>
              <w:spacing w:after="0" w:line="240" w:lineRule="auto"/>
            </w:pPr>
            <w:r>
              <w:t>字段类型（C#）</w:t>
            </w:r>
          </w:p>
        </w:tc>
      </w:tr>
      <w:tr w14:paraId="6787D5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561570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18ADF8FF">
            <w:pPr>
              <w:spacing w:after="0" w:line="240" w:lineRule="auto"/>
            </w:pPr>
          </w:p>
        </w:tc>
        <w:tc>
          <w:tcPr>
            <w:tcW w:w="2880" w:type="dxa"/>
          </w:tcPr>
          <w:p w14:paraId="03E8BE4B">
            <w:pPr>
              <w:spacing w:after="0" w:line="240" w:lineRule="auto"/>
            </w:pPr>
            <w:r>
              <w:t>System.String</w:t>
            </w:r>
          </w:p>
        </w:tc>
      </w:tr>
      <w:tr w14:paraId="2C3663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2166B3">
            <w:pPr>
              <w:spacing w:after="0" w:line="240" w:lineRule="auto"/>
            </w:pPr>
            <w:r>
              <w:t>WAREID</w:t>
            </w:r>
          </w:p>
        </w:tc>
        <w:tc>
          <w:tcPr>
            <w:tcW w:w="2880" w:type="dxa"/>
          </w:tcPr>
          <w:p w14:paraId="5FDDDF8E">
            <w:pPr>
              <w:spacing w:after="0" w:line="240" w:lineRule="auto"/>
            </w:pPr>
          </w:p>
        </w:tc>
        <w:tc>
          <w:tcPr>
            <w:tcW w:w="2880" w:type="dxa"/>
          </w:tcPr>
          <w:p w14:paraId="250EBA7E">
            <w:pPr>
              <w:spacing w:after="0" w:line="240" w:lineRule="auto"/>
            </w:pPr>
            <w:r>
              <w:t>System.String</w:t>
            </w:r>
          </w:p>
        </w:tc>
      </w:tr>
      <w:tr w14:paraId="1262BC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0573C8">
            <w:pPr>
              <w:spacing w:after="0" w:line="240" w:lineRule="auto"/>
            </w:pPr>
            <w:r>
              <w:t>BARCODE</w:t>
            </w:r>
          </w:p>
        </w:tc>
        <w:tc>
          <w:tcPr>
            <w:tcW w:w="2880" w:type="dxa"/>
          </w:tcPr>
          <w:p w14:paraId="598375BF">
            <w:pPr>
              <w:spacing w:after="0" w:line="240" w:lineRule="auto"/>
            </w:pPr>
          </w:p>
        </w:tc>
        <w:tc>
          <w:tcPr>
            <w:tcW w:w="2880" w:type="dxa"/>
          </w:tcPr>
          <w:p w14:paraId="40F3D860">
            <w:pPr>
              <w:spacing w:after="0" w:line="240" w:lineRule="auto"/>
            </w:pPr>
            <w:r>
              <w:t>System.String</w:t>
            </w:r>
          </w:p>
        </w:tc>
      </w:tr>
      <w:tr w14:paraId="617CA9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4BEAF4">
            <w:pPr>
              <w:spacing w:after="0" w:line="240" w:lineRule="auto"/>
            </w:pPr>
            <w:r>
              <w:t>WAREABC</w:t>
            </w:r>
          </w:p>
        </w:tc>
        <w:tc>
          <w:tcPr>
            <w:tcW w:w="2880" w:type="dxa"/>
          </w:tcPr>
          <w:p w14:paraId="54852596">
            <w:pPr>
              <w:spacing w:after="0" w:line="240" w:lineRule="auto"/>
            </w:pPr>
          </w:p>
        </w:tc>
        <w:tc>
          <w:tcPr>
            <w:tcW w:w="2880" w:type="dxa"/>
          </w:tcPr>
          <w:p w14:paraId="7008B15F">
            <w:pPr>
              <w:spacing w:after="0" w:line="240" w:lineRule="auto"/>
            </w:pPr>
            <w:r>
              <w:t>System.String</w:t>
            </w:r>
          </w:p>
        </w:tc>
      </w:tr>
      <w:tr w14:paraId="552B85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65D6A6">
            <w:pPr>
              <w:spacing w:after="0" w:line="240" w:lineRule="auto"/>
            </w:pPr>
            <w:r>
              <w:t>WARENAME</w:t>
            </w:r>
          </w:p>
        </w:tc>
        <w:tc>
          <w:tcPr>
            <w:tcW w:w="2880" w:type="dxa"/>
          </w:tcPr>
          <w:p w14:paraId="164170C6">
            <w:pPr>
              <w:spacing w:after="0" w:line="240" w:lineRule="auto"/>
            </w:pPr>
          </w:p>
        </w:tc>
        <w:tc>
          <w:tcPr>
            <w:tcW w:w="2880" w:type="dxa"/>
          </w:tcPr>
          <w:p w14:paraId="3B2BDBA0">
            <w:pPr>
              <w:spacing w:after="0" w:line="240" w:lineRule="auto"/>
            </w:pPr>
            <w:r>
              <w:t>System.String</w:t>
            </w:r>
          </w:p>
        </w:tc>
      </w:tr>
      <w:tr w14:paraId="6481EA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643BD514">
            <w:pPr>
              <w:spacing w:after="0" w:line="240" w:lineRule="auto"/>
            </w:pPr>
            <w:r>
              <w:t>WAREGENERALNAME</w:t>
            </w:r>
          </w:p>
        </w:tc>
        <w:tc>
          <w:tcPr>
            <w:tcW w:w="2880" w:type="dxa"/>
          </w:tcPr>
          <w:p w14:paraId="7ECFAFE1">
            <w:pPr>
              <w:spacing w:after="0" w:line="240" w:lineRule="auto"/>
            </w:pPr>
          </w:p>
        </w:tc>
        <w:tc>
          <w:tcPr>
            <w:tcW w:w="2880" w:type="dxa"/>
          </w:tcPr>
          <w:p w14:paraId="4411FE9B">
            <w:pPr>
              <w:spacing w:after="0" w:line="240" w:lineRule="auto"/>
            </w:pPr>
            <w:r>
              <w:t>System.String</w:t>
            </w:r>
          </w:p>
        </w:tc>
      </w:tr>
      <w:tr w14:paraId="7C0668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DA5C46">
            <w:pPr>
              <w:spacing w:after="0" w:line="240" w:lineRule="auto"/>
            </w:pPr>
            <w:r>
              <w:t>WARESPEC</w:t>
            </w:r>
          </w:p>
        </w:tc>
        <w:tc>
          <w:tcPr>
            <w:tcW w:w="2880" w:type="dxa"/>
          </w:tcPr>
          <w:p w14:paraId="730F1FE1">
            <w:pPr>
              <w:spacing w:after="0" w:line="240" w:lineRule="auto"/>
            </w:pPr>
          </w:p>
        </w:tc>
        <w:tc>
          <w:tcPr>
            <w:tcW w:w="2880" w:type="dxa"/>
          </w:tcPr>
          <w:p w14:paraId="0CEA46DE">
            <w:pPr>
              <w:spacing w:after="0" w:line="240" w:lineRule="auto"/>
            </w:pPr>
            <w:r>
              <w:t>System.String</w:t>
            </w:r>
          </w:p>
        </w:tc>
      </w:tr>
      <w:tr w14:paraId="6C7B7C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17158D">
            <w:pPr>
              <w:spacing w:after="0" w:line="240" w:lineRule="auto"/>
            </w:pPr>
            <w:r>
              <w:t>FACTORYID</w:t>
            </w:r>
          </w:p>
        </w:tc>
        <w:tc>
          <w:tcPr>
            <w:tcW w:w="2880" w:type="dxa"/>
          </w:tcPr>
          <w:p w14:paraId="218C829B">
            <w:pPr>
              <w:spacing w:after="0" w:line="240" w:lineRule="auto"/>
            </w:pPr>
          </w:p>
        </w:tc>
        <w:tc>
          <w:tcPr>
            <w:tcW w:w="2880" w:type="dxa"/>
          </w:tcPr>
          <w:p w14:paraId="6B900474">
            <w:pPr>
              <w:spacing w:after="0" w:line="240" w:lineRule="auto"/>
            </w:pPr>
            <w:r>
              <w:t>System.String</w:t>
            </w:r>
          </w:p>
        </w:tc>
      </w:tr>
      <w:tr w14:paraId="087A4E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29E77B">
            <w:pPr>
              <w:spacing w:after="0" w:line="240" w:lineRule="auto"/>
            </w:pPr>
            <w:r>
              <w:t>WAREKIND</w:t>
            </w:r>
          </w:p>
        </w:tc>
        <w:tc>
          <w:tcPr>
            <w:tcW w:w="2880" w:type="dxa"/>
          </w:tcPr>
          <w:p w14:paraId="46131DF2">
            <w:pPr>
              <w:spacing w:after="0" w:line="240" w:lineRule="auto"/>
            </w:pPr>
          </w:p>
        </w:tc>
        <w:tc>
          <w:tcPr>
            <w:tcW w:w="2880" w:type="dxa"/>
          </w:tcPr>
          <w:p w14:paraId="1237F8E5">
            <w:pPr>
              <w:spacing w:after="0" w:line="240" w:lineRule="auto"/>
            </w:pPr>
            <w:r>
              <w:t>System.String</w:t>
            </w:r>
          </w:p>
        </w:tc>
      </w:tr>
      <w:tr w14:paraId="10103E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8A8EB0">
            <w:pPr>
              <w:spacing w:after="0" w:line="240" w:lineRule="auto"/>
            </w:pPr>
            <w:r>
              <w:t>WAREUNIT</w:t>
            </w:r>
          </w:p>
        </w:tc>
        <w:tc>
          <w:tcPr>
            <w:tcW w:w="2880" w:type="dxa"/>
          </w:tcPr>
          <w:p w14:paraId="25EDB537">
            <w:pPr>
              <w:spacing w:after="0" w:line="240" w:lineRule="auto"/>
            </w:pPr>
          </w:p>
        </w:tc>
        <w:tc>
          <w:tcPr>
            <w:tcW w:w="2880" w:type="dxa"/>
          </w:tcPr>
          <w:p w14:paraId="16C0CD16">
            <w:pPr>
              <w:spacing w:after="0" w:line="240" w:lineRule="auto"/>
            </w:pPr>
            <w:r>
              <w:t>System.String</w:t>
            </w:r>
          </w:p>
        </w:tc>
      </w:tr>
      <w:tr w14:paraId="6A8EDF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EEEC5D">
            <w:pPr>
              <w:spacing w:after="0" w:line="240" w:lineRule="auto"/>
            </w:pPr>
            <w:r>
              <w:t>WAREMARK</w:t>
            </w:r>
          </w:p>
        </w:tc>
        <w:tc>
          <w:tcPr>
            <w:tcW w:w="2880" w:type="dxa"/>
          </w:tcPr>
          <w:p w14:paraId="28B76CEF">
            <w:pPr>
              <w:spacing w:after="0" w:line="240" w:lineRule="auto"/>
            </w:pPr>
          </w:p>
        </w:tc>
        <w:tc>
          <w:tcPr>
            <w:tcW w:w="2880" w:type="dxa"/>
          </w:tcPr>
          <w:p w14:paraId="76269B1A">
            <w:pPr>
              <w:spacing w:after="0" w:line="240" w:lineRule="auto"/>
            </w:pPr>
            <w:r>
              <w:t>System.String</w:t>
            </w:r>
          </w:p>
        </w:tc>
      </w:tr>
      <w:tr w14:paraId="60B9C8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C3641B">
            <w:pPr>
              <w:spacing w:after="0" w:line="240" w:lineRule="auto"/>
            </w:pPr>
            <w:r>
              <w:t>MAXQTY</w:t>
            </w:r>
          </w:p>
        </w:tc>
        <w:tc>
          <w:tcPr>
            <w:tcW w:w="2880" w:type="dxa"/>
          </w:tcPr>
          <w:p w14:paraId="67A54950">
            <w:pPr>
              <w:spacing w:after="0" w:line="240" w:lineRule="auto"/>
            </w:pPr>
          </w:p>
        </w:tc>
        <w:tc>
          <w:tcPr>
            <w:tcW w:w="2880" w:type="dxa"/>
          </w:tcPr>
          <w:p w14:paraId="554053EC">
            <w:pPr>
              <w:spacing w:after="0" w:line="240" w:lineRule="auto"/>
            </w:pPr>
            <w:r>
              <w:t>System.String</w:t>
            </w:r>
          </w:p>
        </w:tc>
      </w:tr>
      <w:tr w14:paraId="5904D7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441787">
            <w:pPr>
              <w:spacing w:after="0" w:line="240" w:lineRule="auto"/>
            </w:pPr>
            <w:r>
              <w:t>MIDQTY</w:t>
            </w:r>
          </w:p>
        </w:tc>
        <w:tc>
          <w:tcPr>
            <w:tcW w:w="2880" w:type="dxa"/>
          </w:tcPr>
          <w:p w14:paraId="57938AE3">
            <w:pPr>
              <w:spacing w:after="0" w:line="240" w:lineRule="auto"/>
            </w:pPr>
          </w:p>
        </w:tc>
        <w:tc>
          <w:tcPr>
            <w:tcW w:w="2880" w:type="dxa"/>
          </w:tcPr>
          <w:p w14:paraId="6E07405B">
            <w:pPr>
              <w:spacing w:after="0" w:line="240" w:lineRule="auto"/>
            </w:pPr>
            <w:r>
              <w:t>System.String</w:t>
            </w:r>
          </w:p>
        </w:tc>
      </w:tr>
      <w:tr w14:paraId="087F82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F40843">
            <w:pPr>
              <w:spacing w:after="0" w:line="240" w:lineRule="auto"/>
            </w:pPr>
            <w:r>
              <w:t>MINUNIT</w:t>
            </w:r>
          </w:p>
        </w:tc>
        <w:tc>
          <w:tcPr>
            <w:tcW w:w="2880" w:type="dxa"/>
          </w:tcPr>
          <w:p w14:paraId="6F911C4A">
            <w:pPr>
              <w:spacing w:after="0" w:line="240" w:lineRule="auto"/>
            </w:pPr>
          </w:p>
        </w:tc>
        <w:tc>
          <w:tcPr>
            <w:tcW w:w="2880" w:type="dxa"/>
          </w:tcPr>
          <w:p w14:paraId="78B687B0">
            <w:pPr>
              <w:spacing w:after="0" w:line="240" w:lineRule="auto"/>
            </w:pPr>
            <w:r>
              <w:t>System.String</w:t>
            </w:r>
          </w:p>
        </w:tc>
      </w:tr>
      <w:tr w14:paraId="6DD9A3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824A08">
            <w:pPr>
              <w:spacing w:after="0" w:line="240" w:lineRule="auto"/>
            </w:pPr>
            <w:r>
              <w:t>MINQTY</w:t>
            </w:r>
          </w:p>
        </w:tc>
        <w:tc>
          <w:tcPr>
            <w:tcW w:w="2880" w:type="dxa"/>
          </w:tcPr>
          <w:p w14:paraId="1A35B855">
            <w:pPr>
              <w:spacing w:after="0" w:line="240" w:lineRule="auto"/>
            </w:pPr>
          </w:p>
        </w:tc>
        <w:tc>
          <w:tcPr>
            <w:tcW w:w="2880" w:type="dxa"/>
          </w:tcPr>
          <w:p w14:paraId="7133B28B">
            <w:pPr>
              <w:spacing w:after="0" w:line="240" w:lineRule="auto"/>
            </w:pPr>
            <w:r>
              <w:t>System.String</w:t>
            </w:r>
          </w:p>
        </w:tc>
      </w:tr>
      <w:tr w14:paraId="313254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AED8FB">
            <w:pPr>
              <w:spacing w:after="0" w:line="240" w:lineRule="auto"/>
            </w:pPr>
            <w:r>
              <w:t>WARNINGDAYS</w:t>
            </w:r>
          </w:p>
        </w:tc>
        <w:tc>
          <w:tcPr>
            <w:tcW w:w="2880" w:type="dxa"/>
          </w:tcPr>
          <w:p w14:paraId="0C542A39">
            <w:pPr>
              <w:spacing w:after="0" w:line="240" w:lineRule="auto"/>
            </w:pPr>
          </w:p>
        </w:tc>
        <w:tc>
          <w:tcPr>
            <w:tcW w:w="2880" w:type="dxa"/>
          </w:tcPr>
          <w:p w14:paraId="21D1D052">
            <w:pPr>
              <w:spacing w:after="0" w:line="240" w:lineRule="auto"/>
            </w:pPr>
            <w:r>
              <w:t>System.String</w:t>
            </w:r>
          </w:p>
        </w:tc>
      </w:tr>
      <w:tr w14:paraId="14EEA1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E2ED27">
            <w:pPr>
              <w:spacing w:after="0" w:line="240" w:lineRule="auto"/>
            </w:pPr>
            <w:r>
              <w:t>SALETAX</w:t>
            </w:r>
          </w:p>
        </w:tc>
        <w:tc>
          <w:tcPr>
            <w:tcW w:w="2880" w:type="dxa"/>
          </w:tcPr>
          <w:p w14:paraId="7243FEE1">
            <w:pPr>
              <w:spacing w:after="0" w:line="240" w:lineRule="auto"/>
            </w:pPr>
          </w:p>
        </w:tc>
        <w:tc>
          <w:tcPr>
            <w:tcW w:w="2880" w:type="dxa"/>
          </w:tcPr>
          <w:p w14:paraId="3CE420AF">
            <w:pPr>
              <w:spacing w:after="0" w:line="240" w:lineRule="auto"/>
            </w:pPr>
            <w:r>
              <w:t>System.String</w:t>
            </w:r>
          </w:p>
        </w:tc>
      </w:tr>
      <w:tr w14:paraId="75BACF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CA9574">
            <w:pPr>
              <w:spacing w:after="0" w:line="240" w:lineRule="auto"/>
            </w:pPr>
            <w:r>
              <w:t>INITTIME</w:t>
            </w:r>
          </w:p>
        </w:tc>
        <w:tc>
          <w:tcPr>
            <w:tcW w:w="2880" w:type="dxa"/>
          </w:tcPr>
          <w:p w14:paraId="6948A89A">
            <w:pPr>
              <w:spacing w:after="0" w:line="240" w:lineRule="auto"/>
            </w:pPr>
          </w:p>
        </w:tc>
        <w:tc>
          <w:tcPr>
            <w:tcW w:w="2880" w:type="dxa"/>
          </w:tcPr>
          <w:p w14:paraId="2683D745">
            <w:pPr>
              <w:spacing w:after="0" w:line="240" w:lineRule="auto"/>
            </w:pPr>
            <w:r>
              <w:t>System.String</w:t>
            </w:r>
          </w:p>
        </w:tc>
      </w:tr>
      <w:tr w14:paraId="1AB133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44B63E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052CA35C">
            <w:pPr>
              <w:spacing w:after="0" w:line="240" w:lineRule="auto"/>
            </w:pPr>
          </w:p>
        </w:tc>
        <w:tc>
          <w:tcPr>
            <w:tcW w:w="2880" w:type="dxa"/>
          </w:tcPr>
          <w:p w14:paraId="4E98EFDF">
            <w:pPr>
              <w:spacing w:after="0" w:line="240" w:lineRule="auto"/>
            </w:pPr>
            <w:r>
              <w:t>System.String</w:t>
            </w:r>
          </w:p>
        </w:tc>
      </w:tr>
      <w:tr w14:paraId="304128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8E0385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528FF237">
            <w:pPr>
              <w:spacing w:after="0" w:line="240" w:lineRule="auto"/>
            </w:pPr>
          </w:p>
        </w:tc>
        <w:tc>
          <w:tcPr>
            <w:tcW w:w="2880" w:type="dxa"/>
          </w:tcPr>
          <w:p w14:paraId="5A6D0137">
            <w:pPr>
              <w:spacing w:after="0" w:line="240" w:lineRule="auto"/>
            </w:pPr>
            <w:r>
              <w:t>System.String</w:t>
            </w:r>
          </w:p>
        </w:tc>
      </w:tr>
      <w:tr w14:paraId="2302E0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1D3823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77DBE168">
            <w:pPr>
              <w:spacing w:after="0" w:line="240" w:lineRule="auto"/>
            </w:pPr>
          </w:p>
        </w:tc>
        <w:tc>
          <w:tcPr>
            <w:tcW w:w="2880" w:type="dxa"/>
          </w:tcPr>
          <w:p w14:paraId="1E280299">
            <w:pPr>
              <w:spacing w:after="0" w:line="240" w:lineRule="auto"/>
            </w:pPr>
            <w:r>
              <w:t>System.String</w:t>
            </w:r>
          </w:p>
        </w:tc>
      </w:tr>
      <w:tr w14:paraId="36D95E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223C97">
            <w:pPr>
              <w:spacing w:after="0" w:line="240" w:lineRule="auto"/>
            </w:pPr>
            <w:r>
              <w:t>PILE</w:t>
            </w:r>
          </w:p>
        </w:tc>
        <w:tc>
          <w:tcPr>
            <w:tcW w:w="2880" w:type="dxa"/>
          </w:tcPr>
          <w:p w14:paraId="100BE1C4">
            <w:pPr>
              <w:spacing w:after="0" w:line="240" w:lineRule="auto"/>
            </w:pPr>
          </w:p>
        </w:tc>
        <w:tc>
          <w:tcPr>
            <w:tcW w:w="2880" w:type="dxa"/>
          </w:tcPr>
          <w:p w14:paraId="4EF419CC">
            <w:pPr>
              <w:spacing w:after="0" w:line="240" w:lineRule="auto"/>
            </w:pPr>
            <w:r>
              <w:t>System.String</w:t>
            </w:r>
          </w:p>
        </w:tc>
      </w:tr>
      <w:tr w14:paraId="0D65E4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0A6204">
            <w:pPr>
              <w:spacing w:after="0" w:line="240" w:lineRule="auto"/>
            </w:pPr>
            <w:r>
              <w:t>ADVSALEPRICE</w:t>
            </w:r>
          </w:p>
        </w:tc>
        <w:tc>
          <w:tcPr>
            <w:tcW w:w="2880" w:type="dxa"/>
          </w:tcPr>
          <w:p w14:paraId="18130C55">
            <w:pPr>
              <w:spacing w:after="0" w:line="240" w:lineRule="auto"/>
            </w:pPr>
          </w:p>
        </w:tc>
        <w:tc>
          <w:tcPr>
            <w:tcW w:w="2880" w:type="dxa"/>
          </w:tcPr>
          <w:p w14:paraId="4A53EA37">
            <w:pPr>
              <w:spacing w:after="0" w:line="240" w:lineRule="auto"/>
            </w:pPr>
            <w:r>
              <w:t>System.String</w:t>
            </w:r>
          </w:p>
        </w:tc>
      </w:tr>
      <w:tr w14:paraId="1F2F42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DD14EB">
            <w:pPr>
              <w:spacing w:after="0" w:line="240" w:lineRule="auto"/>
            </w:pPr>
            <w:r>
              <w:t>MINBARCODE</w:t>
            </w:r>
          </w:p>
        </w:tc>
        <w:tc>
          <w:tcPr>
            <w:tcW w:w="2880" w:type="dxa"/>
          </w:tcPr>
          <w:p w14:paraId="0AA5F574">
            <w:pPr>
              <w:spacing w:after="0" w:line="240" w:lineRule="auto"/>
            </w:pPr>
          </w:p>
        </w:tc>
        <w:tc>
          <w:tcPr>
            <w:tcW w:w="2880" w:type="dxa"/>
          </w:tcPr>
          <w:p w14:paraId="63170DB1">
            <w:pPr>
              <w:spacing w:after="0" w:line="240" w:lineRule="auto"/>
            </w:pPr>
            <w:r>
              <w:t>System.String</w:t>
            </w:r>
          </w:p>
        </w:tc>
      </w:tr>
      <w:tr w14:paraId="1DB2A7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8938A3">
            <w:pPr>
              <w:spacing w:after="0" w:line="240" w:lineRule="auto"/>
            </w:pPr>
            <w:r>
              <w:t>TRADEMARK</w:t>
            </w:r>
          </w:p>
        </w:tc>
        <w:tc>
          <w:tcPr>
            <w:tcW w:w="2880" w:type="dxa"/>
          </w:tcPr>
          <w:p w14:paraId="4044EA97">
            <w:pPr>
              <w:spacing w:after="0" w:line="240" w:lineRule="auto"/>
            </w:pPr>
          </w:p>
        </w:tc>
        <w:tc>
          <w:tcPr>
            <w:tcW w:w="2880" w:type="dxa"/>
          </w:tcPr>
          <w:p w14:paraId="5DEE3B20">
            <w:pPr>
              <w:spacing w:after="0" w:line="240" w:lineRule="auto"/>
            </w:pPr>
            <w:r>
              <w:t>System.String</w:t>
            </w:r>
          </w:p>
        </w:tc>
      </w:tr>
      <w:tr w14:paraId="24B8C7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B9FED0">
            <w:pPr>
              <w:spacing w:after="0" w:line="240" w:lineRule="auto"/>
            </w:pPr>
            <w:r>
              <w:t>STORE_REQ</w:t>
            </w:r>
          </w:p>
        </w:tc>
        <w:tc>
          <w:tcPr>
            <w:tcW w:w="2880" w:type="dxa"/>
          </w:tcPr>
          <w:p w14:paraId="0707DD91">
            <w:pPr>
              <w:spacing w:after="0" w:line="240" w:lineRule="auto"/>
            </w:pPr>
          </w:p>
        </w:tc>
        <w:tc>
          <w:tcPr>
            <w:tcW w:w="2880" w:type="dxa"/>
          </w:tcPr>
          <w:p w14:paraId="65A94537">
            <w:pPr>
              <w:spacing w:after="0" w:line="240" w:lineRule="auto"/>
            </w:pPr>
            <w:r>
              <w:t>System.String</w:t>
            </w:r>
          </w:p>
        </w:tc>
      </w:tr>
      <w:tr w14:paraId="6CBDE2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642AD2">
            <w:pPr>
              <w:spacing w:after="0" w:line="240" w:lineRule="auto"/>
            </w:pPr>
            <w:r>
              <w:t>EXTNO</w:t>
            </w:r>
          </w:p>
        </w:tc>
        <w:tc>
          <w:tcPr>
            <w:tcW w:w="2880" w:type="dxa"/>
          </w:tcPr>
          <w:p w14:paraId="2D33FB44">
            <w:pPr>
              <w:spacing w:after="0" w:line="240" w:lineRule="auto"/>
            </w:pPr>
          </w:p>
        </w:tc>
        <w:tc>
          <w:tcPr>
            <w:tcW w:w="2880" w:type="dxa"/>
          </w:tcPr>
          <w:p w14:paraId="24B1E932">
            <w:pPr>
              <w:spacing w:after="0" w:line="240" w:lineRule="auto"/>
            </w:pPr>
            <w:r>
              <w:t>System.String</w:t>
            </w:r>
          </w:p>
        </w:tc>
      </w:tr>
      <w:tr w14:paraId="311D43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55D2DD">
            <w:pPr>
              <w:spacing w:after="0" w:line="240" w:lineRule="auto"/>
            </w:pPr>
            <w:r>
              <w:t>ISINSURANCE</w:t>
            </w:r>
          </w:p>
        </w:tc>
        <w:tc>
          <w:tcPr>
            <w:tcW w:w="2880" w:type="dxa"/>
          </w:tcPr>
          <w:p w14:paraId="650CD5E1">
            <w:pPr>
              <w:spacing w:after="0" w:line="240" w:lineRule="auto"/>
            </w:pPr>
          </w:p>
        </w:tc>
        <w:tc>
          <w:tcPr>
            <w:tcW w:w="2880" w:type="dxa"/>
          </w:tcPr>
          <w:p w14:paraId="36196925">
            <w:pPr>
              <w:spacing w:after="0" w:line="240" w:lineRule="auto"/>
            </w:pPr>
            <w:r>
              <w:t>System.String</w:t>
            </w:r>
          </w:p>
        </w:tc>
      </w:tr>
      <w:tr w14:paraId="4CC08D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1FA245">
            <w:pPr>
              <w:spacing w:after="0" w:line="240" w:lineRule="auto"/>
            </w:pPr>
            <w:r>
              <w:t>INSURANCENO</w:t>
            </w:r>
          </w:p>
        </w:tc>
        <w:tc>
          <w:tcPr>
            <w:tcW w:w="2880" w:type="dxa"/>
          </w:tcPr>
          <w:p w14:paraId="23513EE1">
            <w:pPr>
              <w:spacing w:after="0" w:line="240" w:lineRule="auto"/>
            </w:pPr>
          </w:p>
        </w:tc>
        <w:tc>
          <w:tcPr>
            <w:tcW w:w="2880" w:type="dxa"/>
          </w:tcPr>
          <w:p w14:paraId="239D41E8">
            <w:pPr>
              <w:spacing w:after="0" w:line="240" w:lineRule="auto"/>
            </w:pPr>
            <w:r>
              <w:t>System.String</w:t>
            </w:r>
          </w:p>
        </w:tc>
      </w:tr>
      <w:tr w14:paraId="6B7149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9D0077">
            <w:pPr>
              <w:spacing w:after="0" w:line="240" w:lineRule="auto"/>
            </w:pPr>
            <w:r>
              <w:t>INSURANCENAME</w:t>
            </w:r>
          </w:p>
        </w:tc>
        <w:tc>
          <w:tcPr>
            <w:tcW w:w="2880" w:type="dxa"/>
          </w:tcPr>
          <w:p w14:paraId="07E1B2F1">
            <w:pPr>
              <w:spacing w:after="0" w:line="240" w:lineRule="auto"/>
            </w:pPr>
          </w:p>
        </w:tc>
        <w:tc>
          <w:tcPr>
            <w:tcW w:w="2880" w:type="dxa"/>
          </w:tcPr>
          <w:p w14:paraId="2C4B4516">
            <w:pPr>
              <w:spacing w:after="0" w:line="240" w:lineRule="auto"/>
            </w:pPr>
            <w:r>
              <w:t>System.String</w:t>
            </w:r>
          </w:p>
        </w:tc>
      </w:tr>
      <w:tr w14:paraId="051D73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D054BD">
            <w:pPr>
              <w:spacing w:after="0" w:line="240" w:lineRule="auto"/>
            </w:pPr>
            <w:r>
              <w:t>LASTPURPRICE</w:t>
            </w:r>
          </w:p>
        </w:tc>
        <w:tc>
          <w:tcPr>
            <w:tcW w:w="2880" w:type="dxa"/>
          </w:tcPr>
          <w:p w14:paraId="3009E1B3">
            <w:pPr>
              <w:spacing w:after="0" w:line="240" w:lineRule="auto"/>
            </w:pPr>
          </w:p>
        </w:tc>
        <w:tc>
          <w:tcPr>
            <w:tcW w:w="2880" w:type="dxa"/>
          </w:tcPr>
          <w:p w14:paraId="6C71C578">
            <w:pPr>
              <w:spacing w:after="0" w:line="240" w:lineRule="auto"/>
            </w:pPr>
            <w:r>
              <w:t>System.String</w:t>
            </w:r>
          </w:p>
        </w:tc>
      </w:tr>
      <w:tr w14:paraId="5A82FB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B571D4">
            <w:pPr>
              <w:spacing w:after="0" w:line="240" w:lineRule="auto"/>
            </w:pPr>
            <w:r>
              <w:t>LASTSETPURPRICE1</w:t>
            </w:r>
          </w:p>
        </w:tc>
        <w:tc>
          <w:tcPr>
            <w:tcW w:w="2880" w:type="dxa"/>
          </w:tcPr>
          <w:p w14:paraId="31A64E1C">
            <w:pPr>
              <w:spacing w:after="0" w:line="240" w:lineRule="auto"/>
            </w:pPr>
          </w:p>
        </w:tc>
        <w:tc>
          <w:tcPr>
            <w:tcW w:w="2880" w:type="dxa"/>
          </w:tcPr>
          <w:p w14:paraId="1E2DFD34">
            <w:pPr>
              <w:spacing w:after="0" w:line="240" w:lineRule="auto"/>
            </w:pPr>
            <w:r>
              <w:t>System.String</w:t>
            </w:r>
          </w:p>
        </w:tc>
      </w:tr>
      <w:tr w14:paraId="63953C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0C0951">
            <w:pPr>
              <w:spacing w:after="0" w:line="240" w:lineRule="auto"/>
            </w:pPr>
            <w:r>
              <w:t>LASTSETPURPRICE2</w:t>
            </w:r>
          </w:p>
        </w:tc>
        <w:tc>
          <w:tcPr>
            <w:tcW w:w="2880" w:type="dxa"/>
          </w:tcPr>
          <w:p w14:paraId="632E6AF0">
            <w:pPr>
              <w:spacing w:after="0" w:line="240" w:lineRule="auto"/>
            </w:pPr>
          </w:p>
        </w:tc>
        <w:tc>
          <w:tcPr>
            <w:tcW w:w="2880" w:type="dxa"/>
          </w:tcPr>
          <w:p w14:paraId="3ADE606F">
            <w:pPr>
              <w:spacing w:after="0" w:line="240" w:lineRule="auto"/>
            </w:pPr>
            <w:r>
              <w:t>System.String</w:t>
            </w:r>
          </w:p>
        </w:tc>
      </w:tr>
      <w:tr w14:paraId="1F04EE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7506A1">
            <w:pPr>
              <w:spacing w:after="0" w:line="240" w:lineRule="auto"/>
            </w:pPr>
            <w:r>
              <w:t>LASTVENCUSNO</w:t>
            </w:r>
          </w:p>
        </w:tc>
        <w:tc>
          <w:tcPr>
            <w:tcW w:w="2880" w:type="dxa"/>
          </w:tcPr>
          <w:p w14:paraId="3FF2EC8F">
            <w:pPr>
              <w:spacing w:after="0" w:line="240" w:lineRule="auto"/>
            </w:pPr>
          </w:p>
        </w:tc>
        <w:tc>
          <w:tcPr>
            <w:tcW w:w="2880" w:type="dxa"/>
          </w:tcPr>
          <w:p w14:paraId="57AC8EEC">
            <w:pPr>
              <w:spacing w:after="0" w:line="240" w:lineRule="auto"/>
            </w:pPr>
            <w:r>
              <w:t>System.String</w:t>
            </w:r>
          </w:p>
        </w:tc>
      </w:tr>
      <w:tr w14:paraId="76DEB0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C98A69">
            <w:pPr>
              <w:spacing w:after="0" w:line="240" w:lineRule="auto"/>
            </w:pPr>
            <w:r>
              <w:t>LASTSALEPRICE</w:t>
            </w:r>
          </w:p>
        </w:tc>
        <w:tc>
          <w:tcPr>
            <w:tcW w:w="2880" w:type="dxa"/>
          </w:tcPr>
          <w:p w14:paraId="344F27E7">
            <w:pPr>
              <w:spacing w:after="0" w:line="240" w:lineRule="auto"/>
            </w:pPr>
          </w:p>
        </w:tc>
        <w:tc>
          <w:tcPr>
            <w:tcW w:w="2880" w:type="dxa"/>
          </w:tcPr>
          <w:p w14:paraId="67587242">
            <w:pPr>
              <w:spacing w:after="0" w:line="240" w:lineRule="auto"/>
            </w:pPr>
            <w:r>
              <w:t>System.String</w:t>
            </w:r>
          </w:p>
        </w:tc>
      </w:tr>
      <w:tr w14:paraId="3D3B72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1DC86F">
            <w:pPr>
              <w:spacing w:after="0" w:line="240" w:lineRule="auto"/>
            </w:pPr>
            <w:r>
              <w:t>WARECODE</w:t>
            </w:r>
          </w:p>
        </w:tc>
        <w:tc>
          <w:tcPr>
            <w:tcW w:w="2880" w:type="dxa"/>
          </w:tcPr>
          <w:p w14:paraId="059447B7">
            <w:pPr>
              <w:spacing w:after="0" w:line="240" w:lineRule="auto"/>
            </w:pPr>
          </w:p>
        </w:tc>
        <w:tc>
          <w:tcPr>
            <w:tcW w:w="2880" w:type="dxa"/>
          </w:tcPr>
          <w:p w14:paraId="03445562">
            <w:pPr>
              <w:spacing w:after="0" w:line="240" w:lineRule="auto"/>
            </w:pPr>
            <w:r>
              <w:t>System.String</w:t>
            </w:r>
          </w:p>
        </w:tc>
      </w:tr>
      <w:tr w14:paraId="1E507C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7C0083">
            <w:pPr>
              <w:spacing w:after="0" w:line="240" w:lineRule="auto"/>
            </w:pPr>
            <w:r>
              <w:t>PURTAX</w:t>
            </w:r>
          </w:p>
        </w:tc>
        <w:tc>
          <w:tcPr>
            <w:tcW w:w="2880" w:type="dxa"/>
          </w:tcPr>
          <w:p w14:paraId="5380B668">
            <w:pPr>
              <w:spacing w:after="0" w:line="240" w:lineRule="auto"/>
            </w:pPr>
          </w:p>
        </w:tc>
        <w:tc>
          <w:tcPr>
            <w:tcW w:w="2880" w:type="dxa"/>
          </w:tcPr>
          <w:p w14:paraId="34E9CEA3">
            <w:pPr>
              <w:spacing w:after="0" w:line="240" w:lineRule="auto"/>
            </w:pPr>
            <w:r>
              <w:t>System.String</w:t>
            </w:r>
          </w:p>
        </w:tc>
      </w:tr>
      <w:tr w14:paraId="02E566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D81325">
            <w:pPr>
              <w:spacing w:after="0" w:line="240" w:lineRule="auto"/>
            </w:pPr>
            <w:r>
              <w:t>SCAN_FLAG</w:t>
            </w:r>
          </w:p>
        </w:tc>
        <w:tc>
          <w:tcPr>
            <w:tcW w:w="2880" w:type="dxa"/>
          </w:tcPr>
          <w:p w14:paraId="5E1F4930">
            <w:pPr>
              <w:spacing w:after="0" w:line="240" w:lineRule="auto"/>
            </w:pPr>
          </w:p>
        </w:tc>
        <w:tc>
          <w:tcPr>
            <w:tcW w:w="2880" w:type="dxa"/>
          </w:tcPr>
          <w:p w14:paraId="381D3435">
            <w:pPr>
              <w:spacing w:after="0" w:line="240" w:lineRule="auto"/>
            </w:pPr>
            <w:r>
              <w:t>System.String</w:t>
            </w:r>
          </w:p>
        </w:tc>
      </w:tr>
      <w:tr w14:paraId="31B6A1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7FB7E5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69EE8B0A">
            <w:pPr>
              <w:spacing w:after="0" w:line="240" w:lineRule="auto"/>
            </w:pPr>
          </w:p>
        </w:tc>
        <w:tc>
          <w:tcPr>
            <w:tcW w:w="2880" w:type="dxa"/>
          </w:tcPr>
          <w:p w14:paraId="0A508F94">
            <w:pPr>
              <w:spacing w:after="0" w:line="240" w:lineRule="auto"/>
            </w:pPr>
            <w:r>
              <w:t>System.String</w:t>
            </w:r>
          </w:p>
        </w:tc>
      </w:tr>
      <w:tr w14:paraId="792539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236E44">
            <w:pPr>
              <w:spacing w:after="0" w:line="240" w:lineRule="auto"/>
            </w:pPr>
            <w:r>
              <w:t>LEASTPRICE</w:t>
            </w:r>
          </w:p>
        </w:tc>
        <w:tc>
          <w:tcPr>
            <w:tcW w:w="2880" w:type="dxa"/>
          </w:tcPr>
          <w:p w14:paraId="4EA724F5">
            <w:pPr>
              <w:spacing w:after="0" w:line="240" w:lineRule="auto"/>
            </w:pPr>
          </w:p>
        </w:tc>
        <w:tc>
          <w:tcPr>
            <w:tcW w:w="2880" w:type="dxa"/>
          </w:tcPr>
          <w:p w14:paraId="3287618F">
            <w:pPr>
              <w:spacing w:after="0" w:line="240" w:lineRule="auto"/>
            </w:pPr>
            <w:r>
              <w:t>System.String</w:t>
            </w:r>
          </w:p>
        </w:tc>
      </w:tr>
      <w:tr w14:paraId="60B12A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34A422">
            <w:pPr>
              <w:spacing w:after="0" w:line="240" w:lineRule="auto"/>
            </w:pPr>
            <w:r>
              <w:t>BUYER</w:t>
            </w:r>
          </w:p>
        </w:tc>
        <w:tc>
          <w:tcPr>
            <w:tcW w:w="2880" w:type="dxa"/>
          </w:tcPr>
          <w:p w14:paraId="13E35B32">
            <w:pPr>
              <w:spacing w:after="0" w:line="240" w:lineRule="auto"/>
            </w:pPr>
          </w:p>
        </w:tc>
        <w:tc>
          <w:tcPr>
            <w:tcW w:w="2880" w:type="dxa"/>
          </w:tcPr>
          <w:p w14:paraId="1E79F10F">
            <w:pPr>
              <w:spacing w:after="0" w:line="240" w:lineRule="auto"/>
            </w:pPr>
            <w:r>
              <w:t>System.String</w:t>
            </w:r>
          </w:p>
        </w:tc>
      </w:tr>
      <w:tr w14:paraId="7063F8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0F5523">
            <w:pPr>
              <w:spacing w:after="0" w:line="240" w:lineRule="auto"/>
            </w:pPr>
            <w:r>
              <w:t>SPECIALFLAG</w:t>
            </w:r>
          </w:p>
        </w:tc>
        <w:tc>
          <w:tcPr>
            <w:tcW w:w="2880" w:type="dxa"/>
          </w:tcPr>
          <w:p w14:paraId="671D754E">
            <w:pPr>
              <w:spacing w:after="0" w:line="240" w:lineRule="auto"/>
            </w:pPr>
          </w:p>
        </w:tc>
        <w:tc>
          <w:tcPr>
            <w:tcW w:w="2880" w:type="dxa"/>
          </w:tcPr>
          <w:p w14:paraId="24C42E79">
            <w:pPr>
              <w:spacing w:after="0" w:line="240" w:lineRule="auto"/>
            </w:pPr>
            <w:r>
              <w:t>System.String</w:t>
            </w:r>
          </w:p>
        </w:tc>
      </w:tr>
      <w:tr w14:paraId="5C950C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56275A">
            <w:pPr>
              <w:spacing w:after="0" w:line="240" w:lineRule="auto"/>
            </w:pPr>
            <w:r>
              <w:t>INITUSER</w:t>
            </w:r>
          </w:p>
        </w:tc>
        <w:tc>
          <w:tcPr>
            <w:tcW w:w="2880" w:type="dxa"/>
          </w:tcPr>
          <w:p w14:paraId="6D4592C7">
            <w:pPr>
              <w:spacing w:after="0" w:line="240" w:lineRule="auto"/>
            </w:pPr>
          </w:p>
        </w:tc>
        <w:tc>
          <w:tcPr>
            <w:tcW w:w="2880" w:type="dxa"/>
          </w:tcPr>
          <w:p w14:paraId="7B8DB3C6">
            <w:pPr>
              <w:spacing w:after="0" w:line="240" w:lineRule="auto"/>
            </w:pPr>
            <w:r>
              <w:t>System.String</w:t>
            </w:r>
          </w:p>
        </w:tc>
      </w:tr>
      <w:tr w14:paraId="5E452A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87DE8F">
            <w:pPr>
              <w:spacing w:after="0" w:line="240" w:lineRule="auto"/>
            </w:pPr>
            <w:r>
              <w:t>FIRSTACCDATE</w:t>
            </w:r>
          </w:p>
        </w:tc>
        <w:tc>
          <w:tcPr>
            <w:tcW w:w="2880" w:type="dxa"/>
          </w:tcPr>
          <w:p w14:paraId="784074B3">
            <w:pPr>
              <w:spacing w:after="0" w:line="240" w:lineRule="auto"/>
            </w:pPr>
          </w:p>
        </w:tc>
        <w:tc>
          <w:tcPr>
            <w:tcW w:w="2880" w:type="dxa"/>
          </w:tcPr>
          <w:p w14:paraId="147552D2">
            <w:pPr>
              <w:spacing w:after="0" w:line="240" w:lineRule="auto"/>
            </w:pPr>
            <w:r>
              <w:t>System.String</w:t>
            </w:r>
          </w:p>
        </w:tc>
      </w:tr>
      <w:tr w14:paraId="1A19CE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B21A99">
            <w:pPr>
              <w:spacing w:after="0" w:line="240" w:lineRule="auto"/>
            </w:pPr>
            <w:r>
              <w:t>LASTACCDATE</w:t>
            </w:r>
          </w:p>
        </w:tc>
        <w:tc>
          <w:tcPr>
            <w:tcW w:w="2880" w:type="dxa"/>
          </w:tcPr>
          <w:p w14:paraId="03487D31">
            <w:pPr>
              <w:spacing w:after="0" w:line="240" w:lineRule="auto"/>
            </w:pPr>
          </w:p>
        </w:tc>
        <w:tc>
          <w:tcPr>
            <w:tcW w:w="2880" w:type="dxa"/>
          </w:tcPr>
          <w:p w14:paraId="0FA7D3D1">
            <w:pPr>
              <w:spacing w:after="0" w:line="240" w:lineRule="auto"/>
            </w:pPr>
            <w:r>
              <w:t>System.String</w:t>
            </w:r>
          </w:p>
        </w:tc>
      </w:tr>
      <w:tr w14:paraId="0A92FA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73E27B">
            <w:pPr>
              <w:spacing w:after="0" w:line="240" w:lineRule="auto"/>
            </w:pPr>
            <w:r>
              <w:t>AREACODE</w:t>
            </w:r>
          </w:p>
        </w:tc>
        <w:tc>
          <w:tcPr>
            <w:tcW w:w="2880" w:type="dxa"/>
          </w:tcPr>
          <w:p w14:paraId="0CC18CD5">
            <w:pPr>
              <w:spacing w:after="0" w:line="240" w:lineRule="auto"/>
            </w:pPr>
          </w:p>
        </w:tc>
        <w:tc>
          <w:tcPr>
            <w:tcW w:w="2880" w:type="dxa"/>
          </w:tcPr>
          <w:p w14:paraId="3DE944FF">
            <w:pPr>
              <w:spacing w:after="0" w:line="240" w:lineRule="auto"/>
            </w:pPr>
            <w:r>
              <w:t>System.String</w:t>
            </w:r>
          </w:p>
        </w:tc>
      </w:tr>
      <w:tr w14:paraId="26175E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35927B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46BC7B65">
            <w:pPr>
              <w:spacing w:after="0" w:line="240" w:lineRule="auto"/>
            </w:pPr>
          </w:p>
        </w:tc>
        <w:tc>
          <w:tcPr>
            <w:tcW w:w="2880" w:type="dxa"/>
          </w:tcPr>
          <w:p w14:paraId="46147DFF">
            <w:pPr>
              <w:spacing w:after="0" w:line="240" w:lineRule="auto"/>
            </w:pPr>
            <w:r>
              <w:t>System.String</w:t>
            </w:r>
          </w:p>
        </w:tc>
      </w:tr>
      <w:tr w14:paraId="178A4B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7396FB">
            <w:pPr>
              <w:spacing w:after="0" w:line="240" w:lineRule="auto"/>
            </w:pPr>
            <w:r>
              <w:t>DISTTYPE</w:t>
            </w:r>
          </w:p>
        </w:tc>
        <w:tc>
          <w:tcPr>
            <w:tcW w:w="2880" w:type="dxa"/>
          </w:tcPr>
          <w:p w14:paraId="75D8487F">
            <w:pPr>
              <w:spacing w:after="0" w:line="240" w:lineRule="auto"/>
            </w:pPr>
          </w:p>
        </w:tc>
        <w:tc>
          <w:tcPr>
            <w:tcW w:w="2880" w:type="dxa"/>
          </w:tcPr>
          <w:p w14:paraId="59050AA0">
            <w:pPr>
              <w:spacing w:after="0" w:line="240" w:lineRule="auto"/>
            </w:pPr>
            <w:r>
              <w:t>System.String</w:t>
            </w:r>
          </w:p>
        </w:tc>
      </w:tr>
      <w:tr w14:paraId="767CDE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69D561">
            <w:pPr>
              <w:spacing w:after="0" w:line="240" w:lineRule="auto"/>
            </w:pPr>
            <w:r>
              <w:t>PURSTATUS</w:t>
            </w:r>
          </w:p>
        </w:tc>
        <w:tc>
          <w:tcPr>
            <w:tcW w:w="2880" w:type="dxa"/>
          </w:tcPr>
          <w:p w14:paraId="00345E23">
            <w:pPr>
              <w:spacing w:after="0" w:line="240" w:lineRule="auto"/>
            </w:pPr>
          </w:p>
        </w:tc>
        <w:tc>
          <w:tcPr>
            <w:tcW w:w="2880" w:type="dxa"/>
          </w:tcPr>
          <w:p w14:paraId="1F7D61EC">
            <w:pPr>
              <w:spacing w:after="0" w:line="240" w:lineRule="auto"/>
            </w:pPr>
            <w:r>
              <w:t>System.String</w:t>
            </w:r>
          </w:p>
        </w:tc>
      </w:tr>
      <w:tr w14:paraId="7BA2DE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CD0913">
            <w:pPr>
              <w:spacing w:after="0" w:line="240" w:lineRule="auto"/>
            </w:pPr>
            <w:r>
              <w:t>SALESTATUS</w:t>
            </w:r>
          </w:p>
        </w:tc>
        <w:tc>
          <w:tcPr>
            <w:tcW w:w="2880" w:type="dxa"/>
          </w:tcPr>
          <w:p w14:paraId="60155C62">
            <w:pPr>
              <w:spacing w:after="0" w:line="240" w:lineRule="auto"/>
            </w:pPr>
          </w:p>
        </w:tc>
        <w:tc>
          <w:tcPr>
            <w:tcW w:w="2880" w:type="dxa"/>
          </w:tcPr>
          <w:p w14:paraId="241E0A46">
            <w:pPr>
              <w:spacing w:after="0" w:line="240" w:lineRule="auto"/>
            </w:pPr>
            <w:r>
              <w:t>System.String</w:t>
            </w:r>
          </w:p>
        </w:tc>
      </w:tr>
      <w:tr w14:paraId="5C7B09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2804E9">
            <w:pPr>
              <w:spacing w:after="0" w:line="240" w:lineRule="auto"/>
            </w:pPr>
            <w:r>
              <w:t>LEASTSALEPRICE</w:t>
            </w:r>
          </w:p>
        </w:tc>
        <w:tc>
          <w:tcPr>
            <w:tcW w:w="2880" w:type="dxa"/>
          </w:tcPr>
          <w:p w14:paraId="7FF8959B">
            <w:pPr>
              <w:spacing w:after="0" w:line="240" w:lineRule="auto"/>
            </w:pPr>
          </w:p>
        </w:tc>
        <w:tc>
          <w:tcPr>
            <w:tcW w:w="2880" w:type="dxa"/>
          </w:tcPr>
          <w:p w14:paraId="60B22D2B">
            <w:pPr>
              <w:spacing w:after="0" w:line="240" w:lineRule="auto"/>
            </w:pPr>
            <w:r>
              <w:t>System.String</w:t>
            </w:r>
          </w:p>
        </w:tc>
      </w:tr>
      <w:tr w14:paraId="201D3B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A51F53">
            <w:pPr>
              <w:spacing w:after="0" w:line="240" w:lineRule="auto"/>
            </w:pPr>
            <w:r>
              <w:t>MAXWHLPRICE</w:t>
            </w:r>
          </w:p>
        </w:tc>
        <w:tc>
          <w:tcPr>
            <w:tcW w:w="2880" w:type="dxa"/>
          </w:tcPr>
          <w:p w14:paraId="3A2A6C32">
            <w:pPr>
              <w:spacing w:after="0" w:line="240" w:lineRule="auto"/>
            </w:pPr>
          </w:p>
        </w:tc>
        <w:tc>
          <w:tcPr>
            <w:tcW w:w="2880" w:type="dxa"/>
          </w:tcPr>
          <w:p w14:paraId="1DE0210E">
            <w:pPr>
              <w:spacing w:after="0" w:line="240" w:lineRule="auto"/>
            </w:pPr>
            <w:r>
              <w:t>System.String</w:t>
            </w:r>
          </w:p>
        </w:tc>
      </w:tr>
      <w:tr w14:paraId="3F2584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CD7337">
            <w:pPr>
              <w:spacing w:after="0" w:line="240" w:lineRule="auto"/>
            </w:pPr>
            <w:r>
              <w:t>MAXSALEPRICE</w:t>
            </w:r>
          </w:p>
        </w:tc>
        <w:tc>
          <w:tcPr>
            <w:tcW w:w="2880" w:type="dxa"/>
          </w:tcPr>
          <w:p w14:paraId="2959FE84">
            <w:pPr>
              <w:spacing w:after="0" w:line="240" w:lineRule="auto"/>
            </w:pPr>
          </w:p>
        </w:tc>
        <w:tc>
          <w:tcPr>
            <w:tcW w:w="2880" w:type="dxa"/>
          </w:tcPr>
          <w:p w14:paraId="2DF126AB">
            <w:pPr>
              <w:spacing w:after="0" w:line="240" w:lineRule="auto"/>
            </w:pPr>
            <w:r>
              <w:t>System.String</w:t>
            </w:r>
          </w:p>
        </w:tc>
      </w:tr>
      <w:tr w14:paraId="325CF7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B88409">
            <w:pPr>
              <w:spacing w:after="0" w:line="240" w:lineRule="auto"/>
            </w:pPr>
            <w:r>
              <w:t>VOIDREASON</w:t>
            </w:r>
          </w:p>
        </w:tc>
        <w:tc>
          <w:tcPr>
            <w:tcW w:w="2880" w:type="dxa"/>
          </w:tcPr>
          <w:p w14:paraId="6416AB59">
            <w:pPr>
              <w:spacing w:after="0" w:line="240" w:lineRule="auto"/>
            </w:pPr>
          </w:p>
        </w:tc>
        <w:tc>
          <w:tcPr>
            <w:tcW w:w="2880" w:type="dxa"/>
          </w:tcPr>
          <w:p w14:paraId="066E3268">
            <w:pPr>
              <w:spacing w:after="0" w:line="240" w:lineRule="auto"/>
            </w:pPr>
            <w:r>
              <w:t>System.String</w:t>
            </w:r>
          </w:p>
        </w:tc>
      </w:tr>
      <w:tr w14:paraId="52F846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9E9EE0">
            <w:pPr>
              <w:spacing w:after="0" w:line="240" w:lineRule="auto"/>
            </w:pPr>
            <w:r>
              <w:t>DATA_SRC</w:t>
            </w:r>
          </w:p>
        </w:tc>
        <w:tc>
          <w:tcPr>
            <w:tcW w:w="2880" w:type="dxa"/>
          </w:tcPr>
          <w:p w14:paraId="6A04E233">
            <w:pPr>
              <w:spacing w:after="0" w:line="240" w:lineRule="auto"/>
            </w:pPr>
          </w:p>
        </w:tc>
        <w:tc>
          <w:tcPr>
            <w:tcW w:w="2880" w:type="dxa"/>
          </w:tcPr>
          <w:p w14:paraId="687EC830">
            <w:pPr>
              <w:spacing w:after="0" w:line="240" w:lineRule="auto"/>
            </w:pPr>
            <w:r>
              <w:t>System.String</w:t>
            </w:r>
          </w:p>
        </w:tc>
      </w:tr>
      <w:tr w14:paraId="188111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62A936">
            <w:pPr>
              <w:spacing w:after="0" w:line="240" w:lineRule="auto"/>
            </w:pPr>
            <w:r>
              <w:t>VOIDUSER</w:t>
            </w:r>
          </w:p>
        </w:tc>
        <w:tc>
          <w:tcPr>
            <w:tcW w:w="2880" w:type="dxa"/>
          </w:tcPr>
          <w:p w14:paraId="18CE95AC">
            <w:pPr>
              <w:spacing w:after="0" w:line="240" w:lineRule="auto"/>
            </w:pPr>
          </w:p>
        </w:tc>
        <w:tc>
          <w:tcPr>
            <w:tcW w:w="2880" w:type="dxa"/>
          </w:tcPr>
          <w:p w14:paraId="17B67630">
            <w:pPr>
              <w:spacing w:after="0" w:line="240" w:lineRule="auto"/>
            </w:pPr>
            <w:r>
              <w:t>System.String</w:t>
            </w:r>
          </w:p>
        </w:tc>
      </w:tr>
      <w:tr w14:paraId="01BB42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FA8E0E">
            <w:pPr>
              <w:spacing w:after="0" w:line="240" w:lineRule="auto"/>
            </w:pPr>
            <w:r>
              <w:t>VOIDTIME</w:t>
            </w:r>
          </w:p>
        </w:tc>
        <w:tc>
          <w:tcPr>
            <w:tcW w:w="2880" w:type="dxa"/>
          </w:tcPr>
          <w:p w14:paraId="515D6691">
            <w:pPr>
              <w:spacing w:after="0" w:line="240" w:lineRule="auto"/>
            </w:pPr>
          </w:p>
        </w:tc>
        <w:tc>
          <w:tcPr>
            <w:tcW w:w="2880" w:type="dxa"/>
          </w:tcPr>
          <w:p w14:paraId="7F52D4EE">
            <w:pPr>
              <w:spacing w:after="0" w:line="240" w:lineRule="auto"/>
            </w:pPr>
            <w:r>
              <w:t>System.String</w:t>
            </w:r>
          </w:p>
        </w:tc>
      </w:tr>
      <w:tr w14:paraId="200CDF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EA4DA0">
            <w:pPr>
              <w:spacing w:after="0" w:line="240" w:lineRule="auto"/>
            </w:pPr>
            <w:r>
              <w:t>MAX_DESCODE</w:t>
            </w:r>
          </w:p>
        </w:tc>
        <w:tc>
          <w:tcPr>
            <w:tcW w:w="2880" w:type="dxa"/>
          </w:tcPr>
          <w:p w14:paraId="6E2D6FE8">
            <w:pPr>
              <w:spacing w:after="0" w:line="240" w:lineRule="auto"/>
            </w:pPr>
          </w:p>
        </w:tc>
        <w:tc>
          <w:tcPr>
            <w:tcW w:w="2880" w:type="dxa"/>
          </w:tcPr>
          <w:p w14:paraId="7F2DF6D5">
            <w:pPr>
              <w:spacing w:after="0" w:line="240" w:lineRule="auto"/>
            </w:pPr>
            <w:r>
              <w:t>System.String</w:t>
            </w:r>
          </w:p>
        </w:tc>
      </w:tr>
      <w:tr w14:paraId="6F9EAE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3B0C25">
            <w:pPr>
              <w:spacing w:after="0" w:line="240" w:lineRule="auto"/>
            </w:pPr>
            <w:r>
              <w:t>MID_DESCODE</w:t>
            </w:r>
          </w:p>
        </w:tc>
        <w:tc>
          <w:tcPr>
            <w:tcW w:w="2880" w:type="dxa"/>
          </w:tcPr>
          <w:p w14:paraId="730CF859">
            <w:pPr>
              <w:spacing w:after="0" w:line="240" w:lineRule="auto"/>
            </w:pPr>
          </w:p>
        </w:tc>
        <w:tc>
          <w:tcPr>
            <w:tcW w:w="2880" w:type="dxa"/>
          </w:tcPr>
          <w:p w14:paraId="4644B7FA">
            <w:pPr>
              <w:spacing w:after="0" w:line="240" w:lineRule="auto"/>
            </w:pPr>
            <w:r>
              <w:t>System.String</w:t>
            </w:r>
          </w:p>
        </w:tc>
      </w:tr>
      <w:tr w14:paraId="1317FD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D49762">
            <w:pPr>
              <w:spacing w:after="0" w:line="240" w:lineRule="auto"/>
            </w:pPr>
            <w:r>
              <w:t>MIN_DESCODE</w:t>
            </w:r>
          </w:p>
        </w:tc>
        <w:tc>
          <w:tcPr>
            <w:tcW w:w="2880" w:type="dxa"/>
          </w:tcPr>
          <w:p w14:paraId="67B730A3">
            <w:pPr>
              <w:spacing w:after="0" w:line="240" w:lineRule="auto"/>
            </w:pPr>
          </w:p>
        </w:tc>
        <w:tc>
          <w:tcPr>
            <w:tcW w:w="2880" w:type="dxa"/>
          </w:tcPr>
          <w:p w14:paraId="367F2F7F">
            <w:pPr>
              <w:spacing w:after="0" w:line="240" w:lineRule="auto"/>
            </w:pPr>
            <w:r>
              <w:t>System.String</w:t>
            </w:r>
          </w:p>
        </w:tc>
      </w:tr>
      <w:tr w14:paraId="6AEB4B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9A0AB1">
            <w:pPr>
              <w:spacing w:after="0" w:line="240" w:lineRule="auto"/>
            </w:pPr>
            <w:r>
              <w:t>PURDATE</w:t>
            </w:r>
          </w:p>
        </w:tc>
        <w:tc>
          <w:tcPr>
            <w:tcW w:w="2880" w:type="dxa"/>
          </w:tcPr>
          <w:p w14:paraId="360C9888">
            <w:pPr>
              <w:spacing w:after="0" w:line="240" w:lineRule="auto"/>
            </w:pPr>
          </w:p>
        </w:tc>
        <w:tc>
          <w:tcPr>
            <w:tcW w:w="2880" w:type="dxa"/>
          </w:tcPr>
          <w:p w14:paraId="5439298A">
            <w:pPr>
              <w:spacing w:after="0" w:line="240" w:lineRule="auto"/>
            </w:pPr>
            <w:r>
              <w:t>System.String</w:t>
            </w:r>
          </w:p>
        </w:tc>
      </w:tr>
      <w:tr w14:paraId="5E487C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A09260">
            <w:pPr>
              <w:spacing w:after="0" w:line="240" w:lineRule="auto"/>
            </w:pPr>
            <w:r>
              <w:t>WARE_TYPE</w:t>
            </w:r>
          </w:p>
        </w:tc>
        <w:tc>
          <w:tcPr>
            <w:tcW w:w="2880" w:type="dxa"/>
          </w:tcPr>
          <w:p w14:paraId="559EA262">
            <w:pPr>
              <w:spacing w:after="0" w:line="240" w:lineRule="auto"/>
            </w:pPr>
          </w:p>
        </w:tc>
        <w:tc>
          <w:tcPr>
            <w:tcW w:w="2880" w:type="dxa"/>
          </w:tcPr>
          <w:p w14:paraId="6E39978E">
            <w:pPr>
              <w:spacing w:after="0" w:line="240" w:lineRule="auto"/>
            </w:pPr>
            <w:r>
              <w:t>System.String</w:t>
            </w:r>
          </w:p>
        </w:tc>
      </w:tr>
      <w:tr w14:paraId="7D5105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8B67BD">
            <w:pPr>
              <w:spacing w:after="0" w:line="240" w:lineRule="auto"/>
            </w:pPr>
            <w:r>
              <w:t>DISTFLAG</w:t>
            </w:r>
          </w:p>
        </w:tc>
        <w:tc>
          <w:tcPr>
            <w:tcW w:w="2880" w:type="dxa"/>
          </w:tcPr>
          <w:p w14:paraId="6AFD61DB">
            <w:pPr>
              <w:spacing w:after="0" w:line="240" w:lineRule="auto"/>
            </w:pPr>
          </w:p>
        </w:tc>
        <w:tc>
          <w:tcPr>
            <w:tcW w:w="2880" w:type="dxa"/>
          </w:tcPr>
          <w:p w14:paraId="14ABDB75">
            <w:pPr>
              <w:spacing w:after="0" w:line="240" w:lineRule="auto"/>
            </w:pPr>
            <w:r>
              <w:t>System.String</w:t>
            </w:r>
          </w:p>
        </w:tc>
      </w:tr>
      <w:tr w14:paraId="0BFB7C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2B3D3D">
            <w:pPr>
              <w:spacing w:after="0" w:line="240" w:lineRule="auto"/>
            </w:pPr>
            <w:r>
              <w:t>LASTWHLPRICE</w:t>
            </w:r>
          </w:p>
        </w:tc>
        <w:tc>
          <w:tcPr>
            <w:tcW w:w="2880" w:type="dxa"/>
          </w:tcPr>
          <w:p w14:paraId="7F01344F">
            <w:pPr>
              <w:spacing w:after="0" w:line="240" w:lineRule="auto"/>
            </w:pPr>
          </w:p>
        </w:tc>
        <w:tc>
          <w:tcPr>
            <w:tcW w:w="2880" w:type="dxa"/>
          </w:tcPr>
          <w:p w14:paraId="00F43F61">
            <w:pPr>
              <w:spacing w:after="0" w:line="240" w:lineRule="auto"/>
            </w:pPr>
            <w:r>
              <w:t>System.String</w:t>
            </w:r>
          </w:p>
        </w:tc>
      </w:tr>
      <w:tr w14:paraId="1F339F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9026BD">
            <w:pPr>
              <w:spacing w:after="0" w:line="240" w:lineRule="auto"/>
            </w:pPr>
            <w:r>
              <w:t>BANDCODE</w:t>
            </w:r>
          </w:p>
        </w:tc>
        <w:tc>
          <w:tcPr>
            <w:tcW w:w="2880" w:type="dxa"/>
          </w:tcPr>
          <w:p w14:paraId="5E2C96D2">
            <w:pPr>
              <w:spacing w:after="0" w:line="240" w:lineRule="auto"/>
            </w:pPr>
          </w:p>
        </w:tc>
        <w:tc>
          <w:tcPr>
            <w:tcW w:w="2880" w:type="dxa"/>
          </w:tcPr>
          <w:p w14:paraId="2F7C761E">
            <w:pPr>
              <w:spacing w:after="0" w:line="240" w:lineRule="auto"/>
            </w:pPr>
            <w:r>
              <w:t>System.String</w:t>
            </w:r>
          </w:p>
        </w:tc>
      </w:tr>
      <w:tr w14:paraId="11E07D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EBB351">
            <w:pPr>
              <w:spacing w:after="0" w:line="240" w:lineRule="auto"/>
            </w:pPr>
            <w:r>
              <w:t>FACTORYNAME</w:t>
            </w:r>
          </w:p>
        </w:tc>
        <w:tc>
          <w:tcPr>
            <w:tcW w:w="2880" w:type="dxa"/>
          </w:tcPr>
          <w:p w14:paraId="34079459">
            <w:pPr>
              <w:spacing w:after="0" w:line="240" w:lineRule="auto"/>
            </w:pPr>
          </w:p>
        </w:tc>
        <w:tc>
          <w:tcPr>
            <w:tcW w:w="2880" w:type="dxa"/>
          </w:tcPr>
          <w:p w14:paraId="036922C5">
            <w:pPr>
              <w:spacing w:after="0" w:line="240" w:lineRule="auto"/>
            </w:pPr>
            <w:r>
              <w:t>System.String</w:t>
            </w:r>
          </w:p>
        </w:tc>
      </w:tr>
      <w:tr w14:paraId="2EDE25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7AE4C4">
            <w:pPr>
              <w:spacing w:after="0" w:line="240" w:lineRule="auto"/>
            </w:pPr>
            <w:r>
              <w:t>PARITYWARE</w:t>
            </w:r>
          </w:p>
        </w:tc>
        <w:tc>
          <w:tcPr>
            <w:tcW w:w="2880" w:type="dxa"/>
          </w:tcPr>
          <w:p w14:paraId="53DD0421">
            <w:pPr>
              <w:spacing w:after="0" w:line="240" w:lineRule="auto"/>
            </w:pPr>
          </w:p>
        </w:tc>
        <w:tc>
          <w:tcPr>
            <w:tcW w:w="2880" w:type="dxa"/>
          </w:tcPr>
          <w:p w14:paraId="4F52F17F">
            <w:pPr>
              <w:spacing w:after="0" w:line="240" w:lineRule="auto"/>
            </w:pPr>
            <w:r>
              <w:t>System.String</w:t>
            </w:r>
          </w:p>
        </w:tc>
      </w:tr>
      <w:tr w14:paraId="23EC87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57D0DE">
            <w:pPr>
              <w:spacing w:after="0" w:line="240" w:lineRule="auto"/>
            </w:pPr>
            <w:r>
              <w:t>PARITYWARE_WARECODE</w:t>
            </w:r>
          </w:p>
        </w:tc>
        <w:tc>
          <w:tcPr>
            <w:tcW w:w="2880" w:type="dxa"/>
          </w:tcPr>
          <w:p w14:paraId="61338F9C">
            <w:pPr>
              <w:spacing w:after="0" w:line="240" w:lineRule="auto"/>
            </w:pPr>
          </w:p>
        </w:tc>
        <w:tc>
          <w:tcPr>
            <w:tcW w:w="2880" w:type="dxa"/>
          </w:tcPr>
          <w:p w14:paraId="676E1F8F">
            <w:pPr>
              <w:spacing w:after="0" w:line="240" w:lineRule="auto"/>
            </w:pPr>
            <w:r>
              <w:t>System.String</w:t>
            </w:r>
          </w:p>
        </w:tc>
      </w:tr>
      <w:tr w14:paraId="081143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F9294E">
            <w:pPr>
              <w:spacing w:after="0" w:line="240" w:lineRule="auto"/>
            </w:pPr>
            <w:r>
              <w:t>LEASTPURPRICE</w:t>
            </w:r>
          </w:p>
        </w:tc>
        <w:tc>
          <w:tcPr>
            <w:tcW w:w="2880" w:type="dxa"/>
          </w:tcPr>
          <w:p w14:paraId="26BDF5F2">
            <w:pPr>
              <w:spacing w:after="0" w:line="240" w:lineRule="auto"/>
            </w:pPr>
          </w:p>
        </w:tc>
        <w:tc>
          <w:tcPr>
            <w:tcW w:w="2880" w:type="dxa"/>
          </w:tcPr>
          <w:p w14:paraId="1A8757A4">
            <w:pPr>
              <w:spacing w:after="0" w:line="240" w:lineRule="auto"/>
            </w:pPr>
            <w:r>
              <w:t>System.String</w:t>
            </w:r>
          </w:p>
        </w:tc>
      </w:tr>
      <w:tr w14:paraId="02E274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ED7F95">
            <w:pPr>
              <w:spacing w:after="0" w:line="240" w:lineRule="auto"/>
            </w:pPr>
            <w:r>
              <w:t>ISRETURN</w:t>
            </w:r>
          </w:p>
        </w:tc>
        <w:tc>
          <w:tcPr>
            <w:tcW w:w="2880" w:type="dxa"/>
          </w:tcPr>
          <w:p w14:paraId="2AEECF4C">
            <w:pPr>
              <w:spacing w:after="0" w:line="240" w:lineRule="auto"/>
            </w:pPr>
          </w:p>
        </w:tc>
        <w:tc>
          <w:tcPr>
            <w:tcW w:w="2880" w:type="dxa"/>
          </w:tcPr>
          <w:p w14:paraId="6C0DD04D">
            <w:pPr>
              <w:spacing w:after="0" w:line="240" w:lineRule="auto"/>
            </w:pPr>
            <w:r>
              <w:t>System.String</w:t>
            </w:r>
          </w:p>
        </w:tc>
      </w:tr>
      <w:tr w14:paraId="590E4B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FE1FB7">
            <w:pPr>
              <w:spacing w:after="0" w:line="240" w:lineRule="auto"/>
            </w:pPr>
            <w:r>
              <w:t>WMARK</w:t>
            </w:r>
          </w:p>
        </w:tc>
        <w:tc>
          <w:tcPr>
            <w:tcW w:w="2880" w:type="dxa"/>
          </w:tcPr>
          <w:p w14:paraId="57A80034">
            <w:pPr>
              <w:spacing w:after="0" w:line="240" w:lineRule="auto"/>
            </w:pPr>
          </w:p>
        </w:tc>
        <w:tc>
          <w:tcPr>
            <w:tcW w:w="2880" w:type="dxa"/>
          </w:tcPr>
          <w:p w14:paraId="1BF728E5">
            <w:pPr>
              <w:spacing w:after="0" w:line="240" w:lineRule="auto"/>
            </w:pPr>
            <w:r>
              <w:t>System.String</w:t>
            </w:r>
          </w:p>
        </w:tc>
      </w:tr>
      <w:tr w14:paraId="141622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79B2A3">
            <w:pPr>
              <w:spacing w:after="0" w:line="240" w:lineRule="auto"/>
            </w:pPr>
            <w:r>
              <w:t>ISBATMODE</w:t>
            </w:r>
          </w:p>
        </w:tc>
        <w:tc>
          <w:tcPr>
            <w:tcW w:w="2880" w:type="dxa"/>
          </w:tcPr>
          <w:p w14:paraId="06586AD2">
            <w:pPr>
              <w:spacing w:after="0" w:line="240" w:lineRule="auto"/>
            </w:pPr>
          </w:p>
        </w:tc>
        <w:tc>
          <w:tcPr>
            <w:tcW w:w="2880" w:type="dxa"/>
          </w:tcPr>
          <w:p w14:paraId="78CEE990">
            <w:pPr>
              <w:spacing w:after="0" w:line="240" w:lineRule="auto"/>
            </w:pPr>
            <w:r>
              <w:t>System.String</w:t>
            </w:r>
          </w:p>
        </w:tc>
      </w:tr>
      <w:tr w14:paraId="42833C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0D4723">
            <w:pPr>
              <w:spacing w:after="0" w:line="240" w:lineRule="auto"/>
            </w:pPr>
            <w:r>
              <w:t>WAREFOLLOWFLAG</w:t>
            </w:r>
          </w:p>
        </w:tc>
        <w:tc>
          <w:tcPr>
            <w:tcW w:w="2880" w:type="dxa"/>
          </w:tcPr>
          <w:p w14:paraId="501ADFE5">
            <w:pPr>
              <w:spacing w:after="0" w:line="240" w:lineRule="auto"/>
            </w:pPr>
          </w:p>
        </w:tc>
        <w:tc>
          <w:tcPr>
            <w:tcW w:w="2880" w:type="dxa"/>
          </w:tcPr>
          <w:p w14:paraId="31986626">
            <w:pPr>
              <w:spacing w:after="0" w:line="240" w:lineRule="auto"/>
            </w:pPr>
            <w:r>
              <w:t>System.String</w:t>
            </w:r>
          </w:p>
        </w:tc>
      </w:tr>
      <w:tr w14:paraId="50BA35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7E611E">
            <w:pPr>
              <w:spacing w:after="0" w:line="240" w:lineRule="auto"/>
            </w:pPr>
            <w:r>
              <w:t>WAREFOLLOWDAY</w:t>
            </w:r>
          </w:p>
        </w:tc>
        <w:tc>
          <w:tcPr>
            <w:tcW w:w="2880" w:type="dxa"/>
          </w:tcPr>
          <w:p w14:paraId="6CCB8010">
            <w:pPr>
              <w:spacing w:after="0" w:line="240" w:lineRule="auto"/>
            </w:pPr>
          </w:p>
        </w:tc>
        <w:tc>
          <w:tcPr>
            <w:tcW w:w="2880" w:type="dxa"/>
          </w:tcPr>
          <w:p w14:paraId="3D20A153">
            <w:pPr>
              <w:spacing w:after="0" w:line="240" w:lineRule="auto"/>
            </w:pPr>
            <w:r>
              <w:t>System.String</w:t>
            </w:r>
          </w:p>
        </w:tc>
      </w:tr>
      <w:tr w14:paraId="1CD04A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FC6E3F">
            <w:pPr>
              <w:spacing w:after="0" w:line="240" w:lineRule="auto"/>
            </w:pPr>
            <w:r>
              <w:t>WARETARGET</w:t>
            </w:r>
          </w:p>
        </w:tc>
        <w:tc>
          <w:tcPr>
            <w:tcW w:w="2880" w:type="dxa"/>
          </w:tcPr>
          <w:p w14:paraId="15CCA065">
            <w:pPr>
              <w:spacing w:after="0" w:line="240" w:lineRule="auto"/>
            </w:pPr>
          </w:p>
        </w:tc>
        <w:tc>
          <w:tcPr>
            <w:tcW w:w="2880" w:type="dxa"/>
          </w:tcPr>
          <w:p w14:paraId="27EE3D88">
            <w:pPr>
              <w:spacing w:after="0" w:line="240" w:lineRule="auto"/>
            </w:pPr>
            <w:r>
              <w:t>System.String</w:t>
            </w:r>
          </w:p>
        </w:tc>
      </w:tr>
      <w:tr w14:paraId="0868B6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0984AE">
            <w:pPr>
              <w:spacing w:after="0" w:line="240" w:lineRule="auto"/>
            </w:pPr>
            <w:r>
              <w:t>INVALIDDAYS</w:t>
            </w:r>
          </w:p>
        </w:tc>
        <w:tc>
          <w:tcPr>
            <w:tcW w:w="2880" w:type="dxa"/>
          </w:tcPr>
          <w:p w14:paraId="0581F8CC">
            <w:pPr>
              <w:spacing w:after="0" w:line="240" w:lineRule="auto"/>
            </w:pPr>
          </w:p>
        </w:tc>
        <w:tc>
          <w:tcPr>
            <w:tcW w:w="2880" w:type="dxa"/>
          </w:tcPr>
          <w:p w14:paraId="1D34141B">
            <w:pPr>
              <w:spacing w:after="0" w:line="240" w:lineRule="auto"/>
            </w:pPr>
            <w:r>
              <w:t>System.String</w:t>
            </w:r>
          </w:p>
        </w:tc>
      </w:tr>
      <w:tr w14:paraId="79C971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D65BD0">
            <w:pPr>
              <w:spacing w:after="0" w:line="240" w:lineRule="auto"/>
            </w:pPr>
            <w:r>
              <w:t>TWOCARD_FLAG</w:t>
            </w:r>
          </w:p>
        </w:tc>
        <w:tc>
          <w:tcPr>
            <w:tcW w:w="2880" w:type="dxa"/>
          </w:tcPr>
          <w:p w14:paraId="5F0D28A6">
            <w:pPr>
              <w:spacing w:after="0" w:line="240" w:lineRule="auto"/>
            </w:pPr>
          </w:p>
        </w:tc>
        <w:tc>
          <w:tcPr>
            <w:tcW w:w="2880" w:type="dxa"/>
          </w:tcPr>
          <w:p w14:paraId="55525109">
            <w:pPr>
              <w:spacing w:after="0" w:line="240" w:lineRule="auto"/>
            </w:pPr>
            <w:r>
              <w:t>System.String</w:t>
            </w:r>
          </w:p>
        </w:tc>
      </w:tr>
      <w:tr w14:paraId="381464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6A69E7">
            <w:pPr>
              <w:spacing w:after="0" w:line="240" w:lineRule="auto"/>
            </w:pPr>
            <w:r>
              <w:t>FILENO</w:t>
            </w:r>
          </w:p>
        </w:tc>
        <w:tc>
          <w:tcPr>
            <w:tcW w:w="2880" w:type="dxa"/>
          </w:tcPr>
          <w:p w14:paraId="72826E5C">
            <w:pPr>
              <w:spacing w:after="0" w:line="240" w:lineRule="auto"/>
            </w:pPr>
          </w:p>
        </w:tc>
        <w:tc>
          <w:tcPr>
            <w:tcW w:w="2880" w:type="dxa"/>
          </w:tcPr>
          <w:p w14:paraId="664CED88">
            <w:pPr>
              <w:spacing w:after="0" w:line="240" w:lineRule="auto"/>
            </w:pPr>
            <w:r>
              <w:t>System.String</w:t>
            </w:r>
          </w:p>
        </w:tc>
      </w:tr>
      <w:tr w14:paraId="4CD21A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8D76F8">
            <w:pPr>
              <w:spacing w:after="0" w:line="240" w:lineRule="auto"/>
            </w:pPr>
            <w:r>
              <w:t>ISPSSTATUS</w:t>
            </w:r>
          </w:p>
        </w:tc>
        <w:tc>
          <w:tcPr>
            <w:tcW w:w="2880" w:type="dxa"/>
          </w:tcPr>
          <w:p w14:paraId="613A26C6">
            <w:pPr>
              <w:spacing w:after="0" w:line="240" w:lineRule="auto"/>
            </w:pPr>
          </w:p>
        </w:tc>
        <w:tc>
          <w:tcPr>
            <w:tcW w:w="2880" w:type="dxa"/>
          </w:tcPr>
          <w:p w14:paraId="583EAF84">
            <w:pPr>
              <w:spacing w:after="0" w:line="240" w:lineRule="auto"/>
            </w:pPr>
            <w:r>
              <w:t>System.String</w:t>
            </w:r>
          </w:p>
        </w:tc>
      </w:tr>
      <w:tr w14:paraId="3C1C86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1754D0">
            <w:pPr>
              <w:spacing w:after="0" w:line="240" w:lineRule="auto"/>
            </w:pPr>
            <w:r>
              <w:t>PWARECODE</w:t>
            </w:r>
          </w:p>
        </w:tc>
        <w:tc>
          <w:tcPr>
            <w:tcW w:w="2880" w:type="dxa"/>
          </w:tcPr>
          <w:p w14:paraId="0FEC6B5C">
            <w:pPr>
              <w:spacing w:after="0" w:line="240" w:lineRule="auto"/>
            </w:pPr>
          </w:p>
        </w:tc>
        <w:tc>
          <w:tcPr>
            <w:tcW w:w="2880" w:type="dxa"/>
          </w:tcPr>
          <w:p w14:paraId="430838FF">
            <w:pPr>
              <w:spacing w:after="0" w:line="240" w:lineRule="auto"/>
            </w:pPr>
            <w:r>
              <w:t>System.String</w:t>
            </w:r>
          </w:p>
        </w:tc>
      </w:tr>
      <w:tr w14:paraId="5F8D3F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9DB309">
            <w:pPr>
              <w:spacing w:after="0" w:line="240" w:lineRule="auto"/>
            </w:pPr>
            <w:r>
              <w:t>CONTENTSPEC</w:t>
            </w:r>
          </w:p>
        </w:tc>
        <w:tc>
          <w:tcPr>
            <w:tcW w:w="2880" w:type="dxa"/>
          </w:tcPr>
          <w:p w14:paraId="7C738D9E">
            <w:pPr>
              <w:spacing w:after="0" w:line="240" w:lineRule="auto"/>
            </w:pPr>
          </w:p>
        </w:tc>
        <w:tc>
          <w:tcPr>
            <w:tcW w:w="2880" w:type="dxa"/>
          </w:tcPr>
          <w:p w14:paraId="1EBDC254">
            <w:pPr>
              <w:spacing w:after="0" w:line="240" w:lineRule="auto"/>
            </w:pPr>
            <w:r>
              <w:t>System.String</w:t>
            </w:r>
          </w:p>
        </w:tc>
      </w:tr>
      <w:tr w14:paraId="47FA8A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CA3194">
            <w:pPr>
              <w:spacing w:after="0" w:line="240" w:lineRule="auto"/>
            </w:pPr>
            <w:r>
              <w:t>MINOUTQTY</w:t>
            </w:r>
          </w:p>
        </w:tc>
        <w:tc>
          <w:tcPr>
            <w:tcW w:w="2880" w:type="dxa"/>
          </w:tcPr>
          <w:p w14:paraId="08973717">
            <w:pPr>
              <w:spacing w:after="0" w:line="240" w:lineRule="auto"/>
            </w:pPr>
          </w:p>
        </w:tc>
        <w:tc>
          <w:tcPr>
            <w:tcW w:w="2880" w:type="dxa"/>
          </w:tcPr>
          <w:p w14:paraId="7A7D1F8F">
            <w:pPr>
              <w:spacing w:after="0" w:line="240" w:lineRule="auto"/>
            </w:pPr>
            <w:r>
              <w:t>System.String</w:t>
            </w:r>
          </w:p>
        </w:tc>
      </w:tr>
      <w:tr w14:paraId="686F95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B88C4B">
            <w:pPr>
              <w:spacing w:after="0" w:line="240" w:lineRule="auto"/>
            </w:pPr>
            <w:r>
              <w:t>IS_YAOLIAN</w:t>
            </w:r>
          </w:p>
        </w:tc>
        <w:tc>
          <w:tcPr>
            <w:tcW w:w="2880" w:type="dxa"/>
          </w:tcPr>
          <w:p w14:paraId="1AE89B73">
            <w:pPr>
              <w:spacing w:after="0" w:line="240" w:lineRule="auto"/>
            </w:pPr>
          </w:p>
        </w:tc>
        <w:tc>
          <w:tcPr>
            <w:tcW w:w="2880" w:type="dxa"/>
          </w:tcPr>
          <w:p w14:paraId="1A997A69">
            <w:pPr>
              <w:spacing w:after="0" w:line="240" w:lineRule="auto"/>
            </w:pPr>
            <w:r>
              <w:t>System.String</w:t>
            </w:r>
          </w:p>
        </w:tc>
      </w:tr>
      <w:tr w14:paraId="5A92EE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CD882C">
            <w:pPr>
              <w:spacing w:after="0" w:line="240" w:lineRule="auto"/>
            </w:pPr>
            <w:r>
              <w:t>LISTING_HOLDER</w:t>
            </w:r>
          </w:p>
        </w:tc>
        <w:tc>
          <w:tcPr>
            <w:tcW w:w="2880" w:type="dxa"/>
          </w:tcPr>
          <w:p w14:paraId="2410944F">
            <w:pPr>
              <w:spacing w:after="0" w:line="240" w:lineRule="auto"/>
            </w:pPr>
          </w:p>
        </w:tc>
        <w:tc>
          <w:tcPr>
            <w:tcW w:w="2880" w:type="dxa"/>
          </w:tcPr>
          <w:p w14:paraId="2F874455">
            <w:pPr>
              <w:spacing w:after="0" w:line="240" w:lineRule="auto"/>
            </w:pPr>
            <w:r>
              <w:t>System.String</w:t>
            </w:r>
          </w:p>
        </w:tc>
      </w:tr>
      <w:tr w14:paraId="518D92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C300B8">
            <w:pPr>
              <w:spacing w:after="0" w:line="240" w:lineRule="auto"/>
            </w:pPr>
            <w:r>
              <w:t>HOLD_VALID_DATE</w:t>
            </w:r>
          </w:p>
        </w:tc>
        <w:tc>
          <w:tcPr>
            <w:tcW w:w="2880" w:type="dxa"/>
          </w:tcPr>
          <w:p w14:paraId="576EC3C1">
            <w:pPr>
              <w:spacing w:after="0" w:line="240" w:lineRule="auto"/>
            </w:pPr>
          </w:p>
        </w:tc>
        <w:tc>
          <w:tcPr>
            <w:tcW w:w="2880" w:type="dxa"/>
          </w:tcPr>
          <w:p w14:paraId="5DD6A7C2">
            <w:pPr>
              <w:spacing w:after="0" w:line="240" w:lineRule="auto"/>
            </w:pPr>
            <w:r>
              <w:t>System.String</w:t>
            </w:r>
          </w:p>
        </w:tc>
      </w:tr>
      <w:tr w14:paraId="4D197C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358EFC">
            <w:pPr>
              <w:spacing w:after="0" w:line="240" w:lineRule="auto"/>
            </w:pPr>
            <w:r>
              <w:t>AREANAME</w:t>
            </w:r>
          </w:p>
        </w:tc>
        <w:tc>
          <w:tcPr>
            <w:tcW w:w="2880" w:type="dxa"/>
          </w:tcPr>
          <w:p w14:paraId="1AA6A90D">
            <w:pPr>
              <w:spacing w:after="0" w:line="240" w:lineRule="auto"/>
            </w:pPr>
          </w:p>
        </w:tc>
        <w:tc>
          <w:tcPr>
            <w:tcW w:w="2880" w:type="dxa"/>
          </w:tcPr>
          <w:p w14:paraId="46ACFB14">
            <w:pPr>
              <w:spacing w:after="0" w:line="240" w:lineRule="auto"/>
            </w:pPr>
            <w:r>
              <w:t>System.String</w:t>
            </w:r>
          </w:p>
        </w:tc>
      </w:tr>
      <w:tr w14:paraId="369288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7F2C20">
            <w:pPr>
              <w:spacing w:after="0" w:line="240" w:lineRule="auto"/>
            </w:pPr>
            <w:r>
              <w:t>WARENAME_BAK</w:t>
            </w:r>
          </w:p>
        </w:tc>
        <w:tc>
          <w:tcPr>
            <w:tcW w:w="2880" w:type="dxa"/>
          </w:tcPr>
          <w:p w14:paraId="413873BA">
            <w:pPr>
              <w:spacing w:after="0" w:line="240" w:lineRule="auto"/>
            </w:pPr>
          </w:p>
        </w:tc>
        <w:tc>
          <w:tcPr>
            <w:tcW w:w="2880" w:type="dxa"/>
          </w:tcPr>
          <w:p w14:paraId="3EEB99BB">
            <w:pPr>
              <w:spacing w:after="0" w:line="240" w:lineRule="auto"/>
            </w:pPr>
            <w:r>
              <w:t>System.String</w:t>
            </w:r>
          </w:p>
        </w:tc>
      </w:tr>
      <w:tr w14:paraId="2EBF85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547EEE">
            <w:pPr>
              <w:spacing w:after="0" w:line="240" w:lineRule="auto"/>
            </w:pPr>
            <w:r>
              <w:t>WAREGENERALNAME_BAK</w:t>
            </w:r>
          </w:p>
        </w:tc>
        <w:tc>
          <w:tcPr>
            <w:tcW w:w="2880" w:type="dxa"/>
          </w:tcPr>
          <w:p w14:paraId="5EF3DB1B">
            <w:pPr>
              <w:spacing w:after="0" w:line="240" w:lineRule="auto"/>
            </w:pPr>
          </w:p>
        </w:tc>
        <w:tc>
          <w:tcPr>
            <w:tcW w:w="2880" w:type="dxa"/>
          </w:tcPr>
          <w:p w14:paraId="28F59897">
            <w:pPr>
              <w:spacing w:after="0" w:line="240" w:lineRule="auto"/>
            </w:pPr>
            <w:r>
              <w:t>System.String</w:t>
            </w:r>
          </w:p>
        </w:tc>
      </w:tr>
      <w:tr w14:paraId="672496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C1DD9A">
            <w:pPr>
              <w:spacing w:after="0" w:line="240" w:lineRule="auto"/>
            </w:pPr>
            <w:r>
              <w:t>COMP_WARESTATUS</w:t>
            </w:r>
          </w:p>
        </w:tc>
        <w:tc>
          <w:tcPr>
            <w:tcW w:w="2880" w:type="dxa"/>
          </w:tcPr>
          <w:p w14:paraId="6CC347A3">
            <w:pPr>
              <w:spacing w:after="0" w:line="240" w:lineRule="auto"/>
            </w:pPr>
          </w:p>
        </w:tc>
        <w:tc>
          <w:tcPr>
            <w:tcW w:w="2880" w:type="dxa"/>
          </w:tcPr>
          <w:p w14:paraId="40E1591C">
            <w:pPr>
              <w:spacing w:after="0" w:line="240" w:lineRule="auto"/>
            </w:pPr>
            <w:r>
              <w:t>System.String</w:t>
            </w:r>
          </w:p>
        </w:tc>
      </w:tr>
      <w:tr w14:paraId="371C09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93F74D">
            <w:pPr>
              <w:spacing w:after="0" w:line="240" w:lineRule="auto"/>
            </w:pPr>
            <w:r>
              <w:t>BUSI_TRACKDAYS</w:t>
            </w:r>
          </w:p>
        </w:tc>
        <w:tc>
          <w:tcPr>
            <w:tcW w:w="2880" w:type="dxa"/>
          </w:tcPr>
          <w:p w14:paraId="12BCD6D8">
            <w:pPr>
              <w:spacing w:after="0" w:line="240" w:lineRule="auto"/>
            </w:pPr>
          </w:p>
        </w:tc>
        <w:tc>
          <w:tcPr>
            <w:tcW w:w="2880" w:type="dxa"/>
          </w:tcPr>
          <w:p w14:paraId="5D42A216">
            <w:pPr>
              <w:spacing w:after="0" w:line="240" w:lineRule="auto"/>
            </w:pPr>
            <w:r>
              <w:t>System.String</w:t>
            </w:r>
          </w:p>
        </w:tc>
      </w:tr>
      <w:tr w14:paraId="3D52E4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3A6005">
            <w:pPr>
              <w:spacing w:after="0" w:line="240" w:lineRule="auto"/>
            </w:pPr>
            <w:r>
              <w:t>LASTSUBITEMID</w:t>
            </w:r>
          </w:p>
        </w:tc>
        <w:tc>
          <w:tcPr>
            <w:tcW w:w="2880" w:type="dxa"/>
          </w:tcPr>
          <w:p w14:paraId="0928E7DD">
            <w:pPr>
              <w:spacing w:after="0" w:line="240" w:lineRule="auto"/>
            </w:pPr>
          </w:p>
        </w:tc>
        <w:tc>
          <w:tcPr>
            <w:tcW w:w="2880" w:type="dxa"/>
          </w:tcPr>
          <w:p w14:paraId="302180C9">
            <w:pPr>
              <w:spacing w:after="0" w:line="240" w:lineRule="auto"/>
            </w:pPr>
            <w:r>
              <w:t>System.String</w:t>
            </w:r>
          </w:p>
        </w:tc>
      </w:tr>
      <w:tr w14:paraId="11E765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729820">
            <w:pPr>
              <w:spacing w:after="0" w:line="240" w:lineRule="auto"/>
            </w:pPr>
            <w:r>
              <w:t>KEYWARE_FLAG</w:t>
            </w:r>
          </w:p>
        </w:tc>
        <w:tc>
          <w:tcPr>
            <w:tcW w:w="2880" w:type="dxa"/>
          </w:tcPr>
          <w:p w14:paraId="462FBCDD">
            <w:pPr>
              <w:spacing w:after="0" w:line="240" w:lineRule="auto"/>
            </w:pPr>
          </w:p>
        </w:tc>
        <w:tc>
          <w:tcPr>
            <w:tcW w:w="2880" w:type="dxa"/>
          </w:tcPr>
          <w:p w14:paraId="3894E0F9">
            <w:pPr>
              <w:spacing w:after="0" w:line="240" w:lineRule="auto"/>
            </w:pPr>
            <w:r>
              <w:t>System.String</w:t>
            </w:r>
          </w:p>
        </w:tc>
      </w:tr>
      <w:tr w14:paraId="2EC3F8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802710">
            <w:pPr>
              <w:spacing w:after="0" w:line="240" w:lineRule="auto"/>
            </w:pPr>
            <w:r>
              <w:t>MID_WAREUNIT</w:t>
            </w:r>
          </w:p>
        </w:tc>
        <w:tc>
          <w:tcPr>
            <w:tcW w:w="2880" w:type="dxa"/>
          </w:tcPr>
          <w:p w14:paraId="6B2AD61E">
            <w:pPr>
              <w:spacing w:after="0" w:line="240" w:lineRule="auto"/>
            </w:pPr>
          </w:p>
        </w:tc>
        <w:tc>
          <w:tcPr>
            <w:tcW w:w="2880" w:type="dxa"/>
          </w:tcPr>
          <w:p w14:paraId="6A0CE3C7">
            <w:pPr>
              <w:spacing w:after="0" w:line="240" w:lineRule="auto"/>
            </w:pPr>
            <w:r>
              <w:t>System.String</w:t>
            </w:r>
          </w:p>
        </w:tc>
      </w:tr>
      <w:tr w14:paraId="0E86B3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317896">
            <w:pPr>
              <w:spacing w:after="0" w:line="240" w:lineRule="auto"/>
            </w:pPr>
            <w:r>
              <w:t>MAX_WAREUNIT</w:t>
            </w:r>
          </w:p>
        </w:tc>
        <w:tc>
          <w:tcPr>
            <w:tcW w:w="2880" w:type="dxa"/>
          </w:tcPr>
          <w:p w14:paraId="7609454A">
            <w:pPr>
              <w:spacing w:after="0" w:line="240" w:lineRule="auto"/>
            </w:pPr>
          </w:p>
        </w:tc>
        <w:tc>
          <w:tcPr>
            <w:tcW w:w="2880" w:type="dxa"/>
          </w:tcPr>
          <w:p w14:paraId="10BE7D34">
            <w:pPr>
              <w:spacing w:after="0" w:line="240" w:lineRule="auto"/>
            </w:pPr>
            <w:r>
              <w:t>System.String</w:t>
            </w:r>
          </w:p>
        </w:tc>
      </w:tr>
      <w:tr w14:paraId="04734F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308F7C">
            <w:pPr>
              <w:spacing w:after="0" w:line="240" w:lineRule="auto"/>
            </w:pPr>
            <w:r>
              <w:t>MID_BARCODE</w:t>
            </w:r>
          </w:p>
        </w:tc>
        <w:tc>
          <w:tcPr>
            <w:tcW w:w="2880" w:type="dxa"/>
          </w:tcPr>
          <w:p w14:paraId="4E057EF6">
            <w:pPr>
              <w:spacing w:after="0" w:line="240" w:lineRule="auto"/>
            </w:pPr>
          </w:p>
        </w:tc>
        <w:tc>
          <w:tcPr>
            <w:tcW w:w="2880" w:type="dxa"/>
          </w:tcPr>
          <w:p w14:paraId="367258BE">
            <w:pPr>
              <w:spacing w:after="0" w:line="240" w:lineRule="auto"/>
            </w:pPr>
            <w:r>
              <w:t>System.String</w:t>
            </w:r>
          </w:p>
        </w:tc>
      </w:tr>
      <w:tr w14:paraId="6B983A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6117FC">
            <w:pPr>
              <w:spacing w:after="0" w:line="240" w:lineRule="auto"/>
            </w:pPr>
            <w:r>
              <w:t>MAX_BARCODE</w:t>
            </w:r>
          </w:p>
        </w:tc>
        <w:tc>
          <w:tcPr>
            <w:tcW w:w="2880" w:type="dxa"/>
          </w:tcPr>
          <w:p w14:paraId="622136AC">
            <w:pPr>
              <w:spacing w:after="0" w:line="240" w:lineRule="auto"/>
            </w:pPr>
          </w:p>
        </w:tc>
        <w:tc>
          <w:tcPr>
            <w:tcW w:w="2880" w:type="dxa"/>
          </w:tcPr>
          <w:p w14:paraId="5E1C45D1">
            <w:pPr>
              <w:spacing w:after="0" w:line="240" w:lineRule="auto"/>
            </w:pPr>
            <w:r>
              <w:t>System.String</w:t>
            </w:r>
          </w:p>
        </w:tc>
      </w:tr>
      <w:tr w14:paraId="34117E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6D2BDC">
            <w:pPr>
              <w:spacing w:after="0" w:line="240" w:lineRule="auto"/>
            </w:pPr>
            <w:r>
              <w:t>MIN_LASTSALEPRICE</w:t>
            </w:r>
          </w:p>
        </w:tc>
        <w:tc>
          <w:tcPr>
            <w:tcW w:w="2880" w:type="dxa"/>
          </w:tcPr>
          <w:p w14:paraId="79E6F28D">
            <w:pPr>
              <w:spacing w:after="0" w:line="240" w:lineRule="auto"/>
            </w:pPr>
          </w:p>
        </w:tc>
        <w:tc>
          <w:tcPr>
            <w:tcW w:w="2880" w:type="dxa"/>
          </w:tcPr>
          <w:p w14:paraId="3691573A">
            <w:pPr>
              <w:spacing w:after="0" w:line="240" w:lineRule="auto"/>
            </w:pPr>
            <w:r>
              <w:t>System.String</w:t>
            </w:r>
          </w:p>
        </w:tc>
      </w:tr>
      <w:tr w14:paraId="31AFA5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E88727">
            <w:pPr>
              <w:spacing w:after="0" w:line="240" w:lineRule="auto"/>
            </w:pPr>
            <w:r>
              <w:t>MIN_ADVSALEPRICE</w:t>
            </w:r>
          </w:p>
        </w:tc>
        <w:tc>
          <w:tcPr>
            <w:tcW w:w="2880" w:type="dxa"/>
          </w:tcPr>
          <w:p w14:paraId="7AEED180">
            <w:pPr>
              <w:spacing w:after="0" w:line="240" w:lineRule="auto"/>
            </w:pPr>
          </w:p>
        </w:tc>
        <w:tc>
          <w:tcPr>
            <w:tcW w:w="2880" w:type="dxa"/>
          </w:tcPr>
          <w:p w14:paraId="0535E7F1">
            <w:pPr>
              <w:spacing w:after="0" w:line="240" w:lineRule="auto"/>
            </w:pPr>
            <w:r>
              <w:t>System.String</w:t>
            </w:r>
          </w:p>
        </w:tc>
      </w:tr>
      <w:tr w14:paraId="4BFB54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B32543">
            <w:pPr>
              <w:spacing w:after="0" w:line="240" w:lineRule="auto"/>
            </w:pPr>
            <w:r>
              <w:t>MEMADVSALEPRICE</w:t>
            </w:r>
          </w:p>
        </w:tc>
        <w:tc>
          <w:tcPr>
            <w:tcW w:w="2880" w:type="dxa"/>
          </w:tcPr>
          <w:p w14:paraId="2EE7A9AB">
            <w:pPr>
              <w:spacing w:after="0" w:line="240" w:lineRule="auto"/>
            </w:pPr>
          </w:p>
        </w:tc>
        <w:tc>
          <w:tcPr>
            <w:tcW w:w="2880" w:type="dxa"/>
          </w:tcPr>
          <w:p w14:paraId="6FE8D878">
            <w:pPr>
              <w:spacing w:after="0" w:line="240" w:lineRule="auto"/>
            </w:pPr>
            <w:r>
              <w:t>System.String</w:t>
            </w:r>
          </w:p>
        </w:tc>
      </w:tr>
      <w:tr w14:paraId="43D89C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9D9898">
            <w:pPr>
              <w:spacing w:after="0" w:line="240" w:lineRule="auto"/>
            </w:pPr>
            <w:r>
              <w:t>MIN_MEMADVSALEPRICE</w:t>
            </w:r>
          </w:p>
        </w:tc>
        <w:tc>
          <w:tcPr>
            <w:tcW w:w="2880" w:type="dxa"/>
          </w:tcPr>
          <w:p w14:paraId="73EA7127">
            <w:pPr>
              <w:spacing w:after="0" w:line="240" w:lineRule="auto"/>
            </w:pPr>
          </w:p>
        </w:tc>
        <w:tc>
          <w:tcPr>
            <w:tcW w:w="2880" w:type="dxa"/>
          </w:tcPr>
          <w:p w14:paraId="162379C9">
            <w:pPr>
              <w:spacing w:after="0" w:line="240" w:lineRule="auto"/>
            </w:pPr>
            <w:r>
              <w:t>System.String</w:t>
            </w:r>
          </w:p>
        </w:tc>
      </w:tr>
      <w:tr w14:paraId="1F48B2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AD54BE">
            <w:pPr>
              <w:spacing w:after="0" w:line="240" w:lineRule="auto"/>
            </w:pPr>
            <w:r>
              <w:t>MIN_STOCK</w:t>
            </w:r>
          </w:p>
        </w:tc>
        <w:tc>
          <w:tcPr>
            <w:tcW w:w="2880" w:type="dxa"/>
          </w:tcPr>
          <w:p w14:paraId="3B320831">
            <w:pPr>
              <w:spacing w:after="0" w:line="240" w:lineRule="auto"/>
            </w:pPr>
          </w:p>
        </w:tc>
        <w:tc>
          <w:tcPr>
            <w:tcW w:w="2880" w:type="dxa"/>
          </w:tcPr>
          <w:p w14:paraId="0B30DE34">
            <w:pPr>
              <w:spacing w:after="0" w:line="240" w:lineRule="auto"/>
            </w:pPr>
            <w:r>
              <w:t>System.String</w:t>
            </w:r>
          </w:p>
        </w:tc>
      </w:tr>
      <w:tr w14:paraId="0D1D5E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0051AE">
            <w:pPr>
              <w:spacing w:after="0" w:line="240" w:lineRule="auto"/>
            </w:pPr>
            <w:r>
              <w:t>MAX_STOCK</w:t>
            </w:r>
          </w:p>
        </w:tc>
        <w:tc>
          <w:tcPr>
            <w:tcW w:w="2880" w:type="dxa"/>
          </w:tcPr>
          <w:p w14:paraId="3989290A">
            <w:pPr>
              <w:spacing w:after="0" w:line="240" w:lineRule="auto"/>
            </w:pPr>
          </w:p>
        </w:tc>
        <w:tc>
          <w:tcPr>
            <w:tcW w:w="2880" w:type="dxa"/>
          </w:tcPr>
          <w:p w14:paraId="5647B5B5">
            <w:pPr>
              <w:spacing w:after="0" w:line="240" w:lineRule="auto"/>
            </w:pPr>
            <w:r>
              <w:t>System.String</w:t>
            </w:r>
          </w:p>
        </w:tc>
      </w:tr>
      <w:tr w14:paraId="1B0E86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6BBCC3">
            <w:pPr>
              <w:spacing w:after="0" w:line="240" w:lineRule="auto"/>
            </w:pPr>
            <w:r>
              <w:t>SAFE_STOCK</w:t>
            </w:r>
          </w:p>
        </w:tc>
        <w:tc>
          <w:tcPr>
            <w:tcW w:w="2880" w:type="dxa"/>
          </w:tcPr>
          <w:p w14:paraId="1F328191">
            <w:pPr>
              <w:spacing w:after="0" w:line="240" w:lineRule="auto"/>
            </w:pPr>
          </w:p>
        </w:tc>
        <w:tc>
          <w:tcPr>
            <w:tcW w:w="2880" w:type="dxa"/>
          </w:tcPr>
          <w:p w14:paraId="00120E19">
            <w:pPr>
              <w:spacing w:after="0" w:line="240" w:lineRule="auto"/>
            </w:pPr>
            <w:r>
              <w:t>System.String</w:t>
            </w:r>
          </w:p>
        </w:tc>
      </w:tr>
      <w:tr w14:paraId="09B781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3C6DD3">
            <w:pPr>
              <w:spacing w:after="0" w:line="240" w:lineRule="auto"/>
            </w:pPr>
            <w:r>
              <w:t>TEMPERATURE</w:t>
            </w:r>
          </w:p>
        </w:tc>
        <w:tc>
          <w:tcPr>
            <w:tcW w:w="2880" w:type="dxa"/>
          </w:tcPr>
          <w:p w14:paraId="59BA8FE4">
            <w:pPr>
              <w:spacing w:after="0" w:line="240" w:lineRule="auto"/>
            </w:pPr>
          </w:p>
        </w:tc>
        <w:tc>
          <w:tcPr>
            <w:tcW w:w="2880" w:type="dxa"/>
          </w:tcPr>
          <w:p w14:paraId="570F7AE2">
            <w:pPr>
              <w:spacing w:after="0" w:line="240" w:lineRule="auto"/>
            </w:pPr>
            <w:r>
              <w:t>System.String</w:t>
            </w:r>
          </w:p>
        </w:tc>
      </w:tr>
      <w:tr w14:paraId="5B0F15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FAC2B8">
            <w:pPr>
              <w:spacing w:after="0" w:line="240" w:lineRule="auto"/>
            </w:pPr>
            <w:r>
              <w:t>LASTOWNERID</w:t>
            </w:r>
          </w:p>
        </w:tc>
        <w:tc>
          <w:tcPr>
            <w:tcW w:w="2880" w:type="dxa"/>
          </w:tcPr>
          <w:p w14:paraId="39C431DA">
            <w:pPr>
              <w:spacing w:after="0" w:line="240" w:lineRule="auto"/>
            </w:pPr>
          </w:p>
        </w:tc>
        <w:tc>
          <w:tcPr>
            <w:tcW w:w="2880" w:type="dxa"/>
          </w:tcPr>
          <w:p w14:paraId="317A434D">
            <w:pPr>
              <w:spacing w:after="0" w:line="240" w:lineRule="auto"/>
            </w:pPr>
            <w:r>
              <w:t>System.String</w:t>
            </w:r>
          </w:p>
        </w:tc>
      </w:tr>
      <w:tr w14:paraId="15865B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87C888">
            <w:pPr>
              <w:spacing w:after="0" w:line="240" w:lineRule="auto"/>
            </w:pPr>
            <w:r>
              <w:t>SCAN_LEN</w:t>
            </w:r>
          </w:p>
        </w:tc>
        <w:tc>
          <w:tcPr>
            <w:tcW w:w="2880" w:type="dxa"/>
          </w:tcPr>
          <w:p w14:paraId="771FF91F">
            <w:pPr>
              <w:spacing w:after="0" w:line="240" w:lineRule="auto"/>
            </w:pPr>
          </w:p>
        </w:tc>
        <w:tc>
          <w:tcPr>
            <w:tcW w:w="2880" w:type="dxa"/>
          </w:tcPr>
          <w:p w14:paraId="2E3D53DC">
            <w:pPr>
              <w:spacing w:after="0" w:line="240" w:lineRule="auto"/>
            </w:pPr>
            <w:r>
              <w:t>System.String</w:t>
            </w:r>
          </w:p>
        </w:tc>
      </w:tr>
      <w:tr w14:paraId="27A349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39B039">
            <w:pPr>
              <w:spacing w:after="0" w:line="240" w:lineRule="auto"/>
            </w:pPr>
            <w:r>
              <w:t>TAGS</w:t>
            </w:r>
          </w:p>
        </w:tc>
        <w:tc>
          <w:tcPr>
            <w:tcW w:w="2880" w:type="dxa"/>
          </w:tcPr>
          <w:p w14:paraId="54961FFC">
            <w:pPr>
              <w:spacing w:after="0" w:line="240" w:lineRule="auto"/>
            </w:pPr>
          </w:p>
        </w:tc>
        <w:tc>
          <w:tcPr>
            <w:tcW w:w="2880" w:type="dxa"/>
          </w:tcPr>
          <w:p w14:paraId="17C47912">
            <w:pPr>
              <w:spacing w:after="0" w:line="240" w:lineRule="auto"/>
            </w:pPr>
            <w:r>
              <w:t>System.String</w:t>
            </w:r>
          </w:p>
        </w:tc>
      </w:tr>
      <w:tr w14:paraId="3F686B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086E98">
            <w:pPr>
              <w:spacing w:after="0" w:line="240" w:lineRule="auto"/>
            </w:pPr>
            <w:r>
              <w:t>LASTDISTPRICE</w:t>
            </w:r>
          </w:p>
        </w:tc>
        <w:tc>
          <w:tcPr>
            <w:tcW w:w="2880" w:type="dxa"/>
          </w:tcPr>
          <w:p w14:paraId="362C50A9">
            <w:pPr>
              <w:spacing w:after="0" w:line="240" w:lineRule="auto"/>
            </w:pPr>
          </w:p>
        </w:tc>
        <w:tc>
          <w:tcPr>
            <w:tcW w:w="2880" w:type="dxa"/>
          </w:tcPr>
          <w:p w14:paraId="0092984F">
            <w:pPr>
              <w:spacing w:after="0" w:line="240" w:lineRule="auto"/>
            </w:pPr>
            <w:r>
              <w:t>System.String</w:t>
            </w:r>
          </w:p>
        </w:tc>
      </w:tr>
      <w:tr w14:paraId="0CBCD1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A4B533">
            <w:pPr>
              <w:spacing w:after="0" w:line="240" w:lineRule="auto"/>
            </w:pPr>
            <w:r>
              <w:t>IF_SEASON</w:t>
            </w:r>
          </w:p>
        </w:tc>
        <w:tc>
          <w:tcPr>
            <w:tcW w:w="2880" w:type="dxa"/>
          </w:tcPr>
          <w:p w14:paraId="08AFEF38">
            <w:pPr>
              <w:spacing w:after="0" w:line="240" w:lineRule="auto"/>
            </w:pPr>
          </w:p>
        </w:tc>
        <w:tc>
          <w:tcPr>
            <w:tcW w:w="2880" w:type="dxa"/>
          </w:tcPr>
          <w:p w14:paraId="3737EC27">
            <w:pPr>
              <w:spacing w:after="0" w:line="240" w:lineRule="auto"/>
            </w:pPr>
            <w:r>
              <w:t>System.String</w:t>
            </w:r>
          </w:p>
        </w:tc>
      </w:tr>
      <w:tr w14:paraId="29A547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C30F5D">
            <w:pPr>
              <w:spacing w:after="0" w:line="240" w:lineRule="auto"/>
            </w:pPr>
            <w:r>
              <w:t>BEGDATE_SEASON</w:t>
            </w:r>
          </w:p>
        </w:tc>
        <w:tc>
          <w:tcPr>
            <w:tcW w:w="2880" w:type="dxa"/>
          </w:tcPr>
          <w:p w14:paraId="776AF5D7">
            <w:pPr>
              <w:spacing w:after="0" w:line="240" w:lineRule="auto"/>
            </w:pPr>
          </w:p>
        </w:tc>
        <w:tc>
          <w:tcPr>
            <w:tcW w:w="2880" w:type="dxa"/>
          </w:tcPr>
          <w:p w14:paraId="79EB17D5">
            <w:pPr>
              <w:spacing w:after="0" w:line="240" w:lineRule="auto"/>
            </w:pPr>
            <w:r>
              <w:t>System.String</w:t>
            </w:r>
          </w:p>
        </w:tc>
      </w:tr>
      <w:tr w14:paraId="3F7A4E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5F80F6">
            <w:pPr>
              <w:spacing w:after="0" w:line="240" w:lineRule="auto"/>
            </w:pPr>
            <w:r>
              <w:t>ENDDATE_SEASON</w:t>
            </w:r>
          </w:p>
        </w:tc>
        <w:tc>
          <w:tcPr>
            <w:tcW w:w="2880" w:type="dxa"/>
          </w:tcPr>
          <w:p w14:paraId="1C063D9F">
            <w:pPr>
              <w:spacing w:after="0" w:line="240" w:lineRule="auto"/>
            </w:pPr>
          </w:p>
        </w:tc>
        <w:tc>
          <w:tcPr>
            <w:tcW w:w="2880" w:type="dxa"/>
          </w:tcPr>
          <w:p w14:paraId="0DB92D0A">
            <w:pPr>
              <w:spacing w:after="0" w:line="240" w:lineRule="auto"/>
            </w:pPr>
            <w:r>
              <w:t>System.String</w:t>
            </w:r>
          </w:p>
        </w:tc>
      </w:tr>
      <w:tr w14:paraId="38D0B0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7903DA">
            <w:pPr>
              <w:spacing w:after="0" w:line="240" w:lineRule="auto"/>
            </w:pPr>
            <w:r>
              <w:t>WMS_PUTFREQ</w:t>
            </w:r>
          </w:p>
        </w:tc>
        <w:tc>
          <w:tcPr>
            <w:tcW w:w="2880" w:type="dxa"/>
          </w:tcPr>
          <w:p w14:paraId="460702B9">
            <w:pPr>
              <w:spacing w:after="0" w:line="240" w:lineRule="auto"/>
            </w:pPr>
          </w:p>
        </w:tc>
        <w:tc>
          <w:tcPr>
            <w:tcW w:w="2880" w:type="dxa"/>
          </w:tcPr>
          <w:p w14:paraId="105A65AC">
            <w:pPr>
              <w:spacing w:after="0" w:line="240" w:lineRule="auto"/>
            </w:pPr>
            <w:r>
              <w:t>System.String</w:t>
            </w:r>
          </w:p>
        </w:tc>
      </w:tr>
      <w:tr w14:paraId="61D267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3AF097">
            <w:pPr>
              <w:spacing w:after="0" w:line="240" w:lineRule="auto"/>
            </w:pPr>
            <w:r>
              <w:t>WMS_MIXMAKENO</w:t>
            </w:r>
          </w:p>
        </w:tc>
        <w:tc>
          <w:tcPr>
            <w:tcW w:w="2880" w:type="dxa"/>
          </w:tcPr>
          <w:p w14:paraId="79936876">
            <w:pPr>
              <w:spacing w:after="0" w:line="240" w:lineRule="auto"/>
            </w:pPr>
          </w:p>
        </w:tc>
        <w:tc>
          <w:tcPr>
            <w:tcW w:w="2880" w:type="dxa"/>
          </w:tcPr>
          <w:p w14:paraId="1A029D7F">
            <w:pPr>
              <w:spacing w:after="0" w:line="240" w:lineRule="auto"/>
            </w:pPr>
            <w:r>
              <w:t>System.String</w:t>
            </w:r>
          </w:p>
        </w:tc>
      </w:tr>
      <w:tr w14:paraId="54C1EC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5C5831">
            <w:pPr>
              <w:spacing w:after="0" w:line="240" w:lineRule="auto"/>
            </w:pPr>
            <w:r>
              <w:t>PARENT_CLASSCODE</w:t>
            </w:r>
          </w:p>
        </w:tc>
        <w:tc>
          <w:tcPr>
            <w:tcW w:w="2880" w:type="dxa"/>
          </w:tcPr>
          <w:p w14:paraId="57E9D106">
            <w:pPr>
              <w:spacing w:after="0" w:line="240" w:lineRule="auto"/>
            </w:pPr>
          </w:p>
        </w:tc>
        <w:tc>
          <w:tcPr>
            <w:tcW w:w="2880" w:type="dxa"/>
          </w:tcPr>
          <w:p w14:paraId="54A6154C">
            <w:pPr>
              <w:spacing w:after="0" w:line="240" w:lineRule="auto"/>
            </w:pPr>
            <w:r>
              <w:t>System.String</w:t>
            </w:r>
          </w:p>
        </w:tc>
      </w:tr>
      <w:tr w14:paraId="2DADBC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EA56DD">
            <w:pPr>
              <w:spacing w:after="0" w:line="240" w:lineRule="auto"/>
            </w:pPr>
            <w:r>
              <w:t>CHILD_CLASSCODE</w:t>
            </w:r>
          </w:p>
        </w:tc>
        <w:tc>
          <w:tcPr>
            <w:tcW w:w="2880" w:type="dxa"/>
          </w:tcPr>
          <w:p w14:paraId="68FA1310">
            <w:pPr>
              <w:spacing w:after="0" w:line="240" w:lineRule="auto"/>
            </w:pPr>
          </w:p>
        </w:tc>
        <w:tc>
          <w:tcPr>
            <w:tcW w:w="2880" w:type="dxa"/>
          </w:tcPr>
          <w:p w14:paraId="3EF76688">
            <w:pPr>
              <w:spacing w:after="0" w:line="240" w:lineRule="auto"/>
            </w:pPr>
            <w:r>
              <w:t>System.String</w:t>
            </w:r>
          </w:p>
        </w:tc>
      </w:tr>
      <w:tr w14:paraId="48B524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593842">
            <w:pPr>
              <w:spacing w:after="0" w:line="240" w:lineRule="auto"/>
            </w:pPr>
            <w:r>
              <w:t>IF_SEALTYPE</w:t>
            </w:r>
          </w:p>
        </w:tc>
        <w:tc>
          <w:tcPr>
            <w:tcW w:w="2880" w:type="dxa"/>
          </w:tcPr>
          <w:p w14:paraId="2A658AB8">
            <w:pPr>
              <w:spacing w:after="0" w:line="240" w:lineRule="auto"/>
            </w:pPr>
          </w:p>
        </w:tc>
        <w:tc>
          <w:tcPr>
            <w:tcW w:w="2880" w:type="dxa"/>
          </w:tcPr>
          <w:p w14:paraId="477186F3">
            <w:pPr>
              <w:spacing w:after="0" w:line="240" w:lineRule="auto"/>
            </w:pPr>
            <w:r>
              <w:t>System.String</w:t>
            </w:r>
          </w:p>
        </w:tc>
      </w:tr>
      <w:tr w14:paraId="4FBB78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581B40">
            <w:pPr>
              <w:spacing w:after="0" w:line="240" w:lineRule="auto"/>
            </w:pPr>
            <w:r>
              <w:t>MINBULKSTORE</w:t>
            </w:r>
          </w:p>
        </w:tc>
        <w:tc>
          <w:tcPr>
            <w:tcW w:w="2880" w:type="dxa"/>
          </w:tcPr>
          <w:p w14:paraId="497A16F7">
            <w:pPr>
              <w:spacing w:after="0" w:line="240" w:lineRule="auto"/>
            </w:pPr>
          </w:p>
        </w:tc>
        <w:tc>
          <w:tcPr>
            <w:tcW w:w="2880" w:type="dxa"/>
          </w:tcPr>
          <w:p w14:paraId="6CD661DF">
            <w:pPr>
              <w:spacing w:after="0" w:line="240" w:lineRule="auto"/>
            </w:pPr>
            <w:r>
              <w:t>System.String</w:t>
            </w:r>
          </w:p>
        </w:tc>
      </w:tr>
      <w:tr w14:paraId="79C2FD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F50F02">
            <w:pPr>
              <w:spacing w:after="0" w:line="240" w:lineRule="auto"/>
            </w:pPr>
            <w:r>
              <w:t>IF_AUTOREPLEN</w:t>
            </w:r>
          </w:p>
        </w:tc>
        <w:tc>
          <w:tcPr>
            <w:tcW w:w="2880" w:type="dxa"/>
          </w:tcPr>
          <w:p w14:paraId="407C1ACA">
            <w:pPr>
              <w:spacing w:after="0" w:line="240" w:lineRule="auto"/>
            </w:pPr>
          </w:p>
        </w:tc>
        <w:tc>
          <w:tcPr>
            <w:tcW w:w="2880" w:type="dxa"/>
          </w:tcPr>
          <w:p w14:paraId="37C7C9B1">
            <w:pPr>
              <w:spacing w:after="0" w:line="240" w:lineRule="auto"/>
            </w:pPr>
            <w:r>
              <w:t>System.String</w:t>
            </w:r>
          </w:p>
        </w:tc>
      </w:tr>
      <w:tr w14:paraId="741F14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4C4322">
            <w:pPr>
              <w:spacing w:after="0" w:line="240" w:lineRule="auto"/>
            </w:pPr>
            <w:r>
              <w:t>UDI_FLAG</w:t>
            </w:r>
          </w:p>
        </w:tc>
        <w:tc>
          <w:tcPr>
            <w:tcW w:w="2880" w:type="dxa"/>
          </w:tcPr>
          <w:p w14:paraId="140E5299">
            <w:pPr>
              <w:spacing w:after="0" w:line="240" w:lineRule="auto"/>
            </w:pPr>
          </w:p>
        </w:tc>
        <w:tc>
          <w:tcPr>
            <w:tcW w:w="2880" w:type="dxa"/>
          </w:tcPr>
          <w:p w14:paraId="23B959BB">
            <w:pPr>
              <w:spacing w:after="0" w:line="240" w:lineRule="auto"/>
            </w:pPr>
            <w:r>
              <w:t>System.String</w:t>
            </w:r>
          </w:p>
        </w:tc>
      </w:tr>
      <w:tr w14:paraId="058497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272FEB">
            <w:pPr>
              <w:spacing w:after="0" w:line="240" w:lineRule="auto"/>
            </w:pPr>
            <w:r>
              <w:t>SCAN_TYPE</w:t>
            </w:r>
          </w:p>
        </w:tc>
        <w:tc>
          <w:tcPr>
            <w:tcW w:w="2880" w:type="dxa"/>
          </w:tcPr>
          <w:p w14:paraId="245B21BD">
            <w:pPr>
              <w:spacing w:after="0" w:line="240" w:lineRule="auto"/>
            </w:pPr>
          </w:p>
        </w:tc>
        <w:tc>
          <w:tcPr>
            <w:tcW w:w="2880" w:type="dxa"/>
          </w:tcPr>
          <w:p w14:paraId="26164CC5">
            <w:pPr>
              <w:spacing w:after="0" w:line="240" w:lineRule="auto"/>
            </w:pPr>
            <w:r>
              <w:t>System.String</w:t>
            </w:r>
          </w:p>
        </w:tc>
      </w:tr>
      <w:tr w14:paraId="2530D6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7E86C8">
            <w:pPr>
              <w:spacing w:after="0" w:line="240" w:lineRule="auto"/>
            </w:pPr>
            <w:r>
              <w:t>LASTMEMPRICE</w:t>
            </w:r>
          </w:p>
        </w:tc>
        <w:tc>
          <w:tcPr>
            <w:tcW w:w="2880" w:type="dxa"/>
          </w:tcPr>
          <w:p w14:paraId="7CBFEFA6">
            <w:pPr>
              <w:spacing w:after="0" w:line="240" w:lineRule="auto"/>
            </w:pPr>
          </w:p>
        </w:tc>
        <w:tc>
          <w:tcPr>
            <w:tcW w:w="2880" w:type="dxa"/>
          </w:tcPr>
          <w:p w14:paraId="647FAE3D">
            <w:pPr>
              <w:spacing w:after="0" w:line="240" w:lineRule="auto"/>
            </w:pPr>
            <w:r>
              <w:t>System.String</w:t>
            </w:r>
          </w:p>
        </w:tc>
      </w:tr>
      <w:tr w14:paraId="32E3AF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FFC67E">
            <w:pPr>
              <w:spacing w:after="0" w:line="240" w:lineRule="auto"/>
            </w:pPr>
            <w:r>
              <w:t>REGFER</w:t>
            </w:r>
          </w:p>
        </w:tc>
        <w:tc>
          <w:tcPr>
            <w:tcW w:w="2880" w:type="dxa"/>
          </w:tcPr>
          <w:p w14:paraId="4E4EA821">
            <w:pPr>
              <w:spacing w:after="0" w:line="240" w:lineRule="auto"/>
            </w:pPr>
          </w:p>
        </w:tc>
        <w:tc>
          <w:tcPr>
            <w:tcW w:w="2880" w:type="dxa"/>
          </w:tcPr>
          <w:p w14:paraId="0D32C9F6">
            <w:pPr>
              <w:spacing w:after="0" w:line="240" w:lineRule="auto"/>
            </w:pPr>
            <w:r>
              <w:t>System.String</w:t>
            </w:r>
          </w:p>
        </w:tc>
      </w:tr>
      <w:tr w14:paraId="6817E7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5760B4">
            <w:pPr>
              <w:spacing w:after="0" w:line="240" w:lineRule="auto"/>
            </w:pPr>
            <w:r>
              <w:t>IMPORTED_FLAG</w:t>
            </w:r>
          </w:p>
        </w:tc>
        <w:tc>
          <w:tcPr>
            <w:tcW w:w="2880" w:type="dxa"/>
          </w:tcPr>
          <w:p w14:paraId="0A3CFC31">
            <w:pPr>
              <w:spacing w:after="0" w:line="240" w:lineRule="auto"/>
            </w:pPr>
          </w:p>
        </w:tc>
        <w:tc>
          <w:tcPr>
            <w:tcW w:w="2880" w:type="dxa"/>
          </w:tcPr>
          <w:p w14:paraId="0859B7FE">
            <w:pPr>
              <w:spacing w:after="0" w:line="240" w:lineRule="auto"/>
            </w:pPr>
            <w:r>
              <w:t>System.String</w:t>
            </w:r>
          </w:p>
        </w:tc>
      </w:tr>
    </w:tbl>
    <w:p w14:paraId="5B657428"/>
    <w:p w14:paraId="64C85B65">
      <w:pPr>
        <w:pStyle w:val="4"/>
      </w:pPr>
      <w:r>
        <w:t>表：t_ware_base：t_ware_base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07D23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24C4DF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1349875B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1325F15A">
            <w:pPr>
              <w:spacing w:after="0" w:line="240" w:lineRule="auto"/>
            </w:pPr>
            <w:r>
              <w:t>字段类型（C#）</w:t>
            </w:r>
          </w:p>
        </w:tc>
      </w:tr>
      <w:tr w14:paraId="4EAEDF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FB0691">
            <w:pPr>
              <w:spacing w:after="0" w:line="240" w:lineRule="auto"/>
            </w:pPr>
            <w:r>
              <w:t>WAREID</w:t>
            </w:r>
          </w:p>
        </w:tc>
        <w:tc>
          <w:tcPr>
            <w:tcW w:w="2880" w:type="dxa"/>
          </w:tcPr>
          <w:p w14:paraId="1537EEC9">
            <w:pPr>
              <w:spacing w:after="0" w:line="240" w:lineRule="auto"/>
            </w:pPr>
          </w:p>
        </w:tc>
        <w:tc>
          <w:tcPr>
            <w:tcW w:w="2880" w:type="dxa"/>
          </w:tcPr>
          <w:p w14:paraId="12FCFAE2">
            <w:pPr>
              <w:spacing w:after="0" w:line="240" w:lineRule="auto"/>
            </w:pPr>
            <w:r>
              <w:t>System.String</w:t>
            </w:r>
          </w:p>
        </w:tc>
      </w:tr>
      <w:tr w14:paraId="306EFF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EB911E">
            <w:pPr>
              <w:spacing w:after="0" w:line="240" w:lineRule="auto"/>
            </w:pPr>
            <w:r>
              <w:t>WARENAME</w:t>
            </w:r>
          </w:p>
        </w:tc>
        <w:tc>
          <w:tcPr>
            <w:tcW w:w="2880" w:type="dxa"/>
          </w:tcPr>
          <w:p w14:paraId="4A890071">
            <w:pPr>
              <w:spacing w:after="0" w:line="240" w:lineRule="auto"/>
            </w:pPr>
          </w:p>
        </w:tc>
        <w:tc>
          <w:tcPr>
            <w:tcW w:w="2880" w:type="dxa"/>
          </w:tcPr>
          <w:p w14:paraId="35E48F22">
            <w:pPr>
              <w:spacing w:after="0" w:line="240" w:lineRule="auto"/>
            </w:pPr>
            <w:r>
              <w:t>System.String</w:t>
            </w:r>
          </w:p>
        </w:tc>
      </w:tr>
      <w:tr w14:paraId="2B2E35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0BC87F">
            <w:pPr>
              <w:spacing w:after="0" w:line="240" w:lineRule="auto"/>
            </w:pPr>
            <w:r>
              <w:t>WAREGENERALNAME</w:t>
            </w:r>
          </w:p>
        </w:tc>
        <w:tc>
          <w:tcPr>
            <w:tcW w:w="2880" w:type="dxa"/>
          </w:tcPr>
          <w:p w14:paraId="62A17340">
            <w:pPr>
              <w:spacing w:after="0" w:line="240" w:lineRule="auto"/>
            </w:pPr>
          </w:p>
        </w:tc>
        <w:tc>
          <w:tcPr>
            <w:tcW w:w="2880" w:type="dxa"/>
          </w:tcPr>
          <w:p w14:paraId="760791D1">
            <w:pPr>
              <w:spacing w:after="0" w:line="240" w:lineRule="auto"/>
            </w:pPr>
            <w:r>
              <w:t>System.String</w:t>
            </w:r>
          </w:p>
        </w:tc>
      </w:tr>
      <w:tr w14:paraId="13221F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68D268">
            <w:pPr>
              <w:spacing w:after="0" w:line="240" w:lineRule="auto"/>
            </w:pPr>
            <w:r>
              <w:t>WARESPEC</w:t>
            </w:r>
          </w:p>
        </w:tc>
        <w:tc>
          <w:tcPr>
            <w:tcW w:w="2880" w:type="dxa"/>
          </w:tcPr>
          <w:p w14:paraId="6D9E0B20">
            <w:pPr>
              <w:spacing w:after="0" w:line="240" w:lineRule="auto"/>
            </w:pPr>
          </w:p>
        </w:tc>
        <w:tc>
          <w:tcPr>
            <w:tcW w:w="2880" w:type="dxa"/>
          </w:tcPr>
          <w:p w14:paraId="223C8399">
            <w:pPr>
              <w:spacing w:after="0" w:line="240" w:lineRule="auto"/>
            </w:pPr>
            <w:r>
              <w:t>System.String</w:t>
            </w:r>
          </w:p>
        </w:tc>
      </w:tr>
      <w:tr w14:paraId="30B999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B6DC60">
            <w:pPr>
              <w:spacing w:after="0" w:line="240" w:lineRule="auto"/>
            </w:pPr>
            <w:r>
              <w:t>FACTORYID</w:t>
            </w:r>
          </w:p>
        </w:tc>
        <w:tc>
          <w:tcPr>
            <w:tcW w:w="2880" w:type="dxa"/>
          </w:tcPr>
          <w:p w14:paraId="69C37361">
            <w:pPr>
              <w:spacing w:after="0" w:line="240" w:lineRule="auto"/>
            </w:pPr>
          </w:p>
        </w:tc>
        <w:tc>
          <w:tcPr>
            <w:tcW w:w="2880" w:type="dxa"/>
          </w:tcPr>
          <w:p w14:paraId="2514A12A">
            <w:pPr>
              <w:spacing w:after="0" w:line="240" w:lineRule="auto"/>
            </w:pPr>
            <w:r>
              <w:t>System.String</w:t>
            </w:r>
          </w:p>
        </w:tc>
      </w:tr>
      <w:tr w14:paraId="46E0B6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BD5799">
            <w:pPr>
              <w:spacing w:after="0" w:line="240" w:lineRule="auto"/>
            </w:pPr>
            <w:r>
              <w:t>WAREUNIT</w:t>
            </w:r>
          </w:p>
        </w:tc>
        <w:tc>
          <w:tcPr>
            <w:tcW w:w="2880" w:type="dxa"/>
          </w:tcPr>
          <w:p w14:paraId="6DAFC5F6">
            <w:pPr>
              <w:spacing w:after="0" w:line="240" w:lineRule="auto"/>
            </w:pPr>
          </w:p>
        </w:tc>
        <w:tc>
          <w:tcPr>
            <w:tcW w:w="2880" w:type="dxa"/>
          </w:tcPr>
          <w:p w14:paraId="26777697">
            <w:pPr>
              <w:spacing w:after="0" w:line="240" w:lineRule="auto"/>
            </w:pPr>
            <w:r>
              <w:t>System.String</w:t>
            </w:r>
          </w:p>
        </w:tc>
      </w:tr>
      <w:tr w14:paraId="7AAE21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FEFDD1">
            <w:pPr>
              <w:spacing w:after="0" w:line="240" w:lineRule="auto"/>
            </w:pPr>
            <w:r>
              <w:t>FILENO</w:t>
            </w:r>
          </w:p>
        </w:tc>
        <w:tc>
          <w:tcPr>
            <w:tcW w:w="2880" w:type="dxa"/>
          </w:tcPr>
          <w:p w14:paraId="02BC1DDC">
            <w:pPr>
              <w:spacing w:after="0" w:line="240" w:lineRule="auto"/>
            </w:pPr>
          </w:p>
        </w:tc>
        <w:tc>
          <w:tcPr>
            <w:tcW w:w="2880" w:type="dxa"/>
          </w:tcPr>
          <w:p w14:paraId="5AC3BF27">
            <w:pPr>
              <w:spacing w:after="0" w:line="240" w:lineRule="auto"/>
            </w:pPr>
            <w:r>
              <w:t>System.String</w:t>
            </w:r>
          </w:p>
        </w:tc>
      </w:tr>
      <w:tr w14:paraId="73820A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25D682">
            <w:pPr>
              <w:spacing w:after="0" w:line="240" w:lineRule="auto"/>
            </w:pPr>
            <w:r>
              <w:t>WAREABC</w:t>
            </w:r>
          </w:p>
        </w:tc>
        <w:tc>
          <w:tcPr>
            <w:tcW w:w="2880" w:type="dxa"/>
          </w:tcPr>
          <w:p w14:paraId="1DCD3CA3">
            <w:pPr>
              <w:spacing w:after="0" w:line="240" w:lineRule="auto"/>
            </w:pPr>
          </w:p>
        </w:tc>
        <w:tc>
          <w:tcPr>
            <w:tcW w:w="2880" w:type="dxa"/>
          </w:tcPr>
          <w:p w14:paraId="0676019D">
            <w:pPr>
              <w:spacing w:after="0" w:line="240" w:lineRule="auto"/>
            </w:pPr>
            <w:r>
              <w:t>System.String</w:t>
            </w:r>
          </w:p>
        </w:tc>
      </w:tr>
      <w:tr w14:paraId="72007A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004FAB">
            <w:pPr>
              <w:spacing w:after="0" w:line="240" w:lineRule="auto"/>
            </w:pPr>
            <w:r>
              <w:t>WARECODE</w:t>
            </w:r>
          </w:p>
        </w:tc>
        <w:tc>
          <w:tcPr>
            <w:tcW w:w="2880" w:type="dxa"/>
          </w:tcPr>
          <w:p w14:paraId="7CF8CDCA">
            <w:pPr>
              <w:spacing w:after="0" w:line="240" w:lineRule="auto"/>
            </w:pPr>
          </w:p>
        </w:tc>
        <w:tc>
          <w:tcPr>
            <w:tcW w:w="2880" w:type="dxa"/>
          </w:tcPr>
          <w:p w14:paraId="3A7BA069">
            <w:pPr>
              <w:spacing w:after="0" w:line="240" w:lineRule="auto"/>
            </w:pPr>
            <w:r>
              <w:t>System.String</w:t>
            </w:r>
          </w:p>
        </w:tc>
      </w:tr>
      <w:tr w14:paraId="2392B4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C8BA64">
            <w:pPr>
              <w:spacing w:after="0" w:line="240" w:lineRule="auto"/>
            </w:pPr>
            <w:r>
              <w:t>AREACODE</w:t>
            </w:r>
          </w:p>
        </w:tc>
        <w:tc>
          <w:tcPr>
            <w:tcW w:w="2880" w:type="dxa"/>
          </w:tcPr>
          <w:p w14:paraId="2EEB85E5">
            <w:pPr>
              <w:spacing w:after="0" w:line="240" w:lineRule="auto"/>
            </w:pPr>
          </w:p>
        </w:tc>
        <w:tc>
          <w:tcPr>
            <w:tcW w:w="2880" w:type="dxa"/>
          </w:tcPr>
          <w:p w14:paraId="08768BA5">
            <w:pPr>
              <w:spacing w:after="0" w:line="240" w:lineRule="auto"/>
            </w:pPr>
            <w:r>
              <w:t>System.String</w:t>
            </w:r>
          </w:p>
        </w:tc>
      </w:tr>
      <w:tr w14:paraId="2D9E01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7808DD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079DA363">
            <w:pPr>
              <w:spacing w:after="0" w:line="240" w:lineRule="auto"/>
            </w:pPr>
          </w:p>
        </w:tc>
        <w:tc>
          <w:tcPr>
            <w:tcW w:w="2880" w:type="dxa"/>
          </w:tcPr>
          <w:p w14:paraId="58359658">
            <w:pPr>
              <w:spacing w:after="0" w:line="240" w:lineRule="auto"/>
            </w:pPr>
            <w:r>
              <w:t>System.String</w:t>
            </w:r>
          </w:p>
        </w:tc>
      </w:tr>
      <w:tr w14:paraId="3B847C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82ECA0">
            <w:pPr>
              <w:spacing w:after="0" w:line="240" w:lineRule="auto"/>
            </w:pPr>
            <w:r>
              <w:t>BPWAREID</w:t>
            </w:r>
          </w:p>
        </w:tc>
        <w:tc>
          <w:tcPr>
            <w:tcW w:w="2880" w:type="dxa"/>
          </w:tcPr>
          <w:p w14:paraId="204667AC">
            <w:pPr>
              <w:spacing w:after="0" w:line="240" w:lineRule="auto"/>
            </w:pPr>
          </w:p>
        </w:tc>
        <w:tc>
          <w:tcPr>
            <w:tcW w:w="2880" w:type="dxa"/>
          </w:tcPr>
          <w:p w14:paraId="5AE9E455">
            <w:pPr>
              <w:spacing w:after="0" w:line="240" w:lineRule="auto"/>
            </w:pPr>
            <w:r>
              <w:t>System.String</w:t>
            </w:r>
          </w:p>
        </w:tc>
      </w:tr>
      <w:tr w14:paraId="7CFD25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86C323">
            <w:pPr>
              <w:spacing w:after="0" w:line="240" w:lineRule="auto"/>
            </w:pPr>
            <w:r>
              <w:t>BARCODE</w:t>
            </w:r>
          </w:p>
        </w:tc>
        <w:tc>
          <w:tcPr>
            <w:tcW w:w="2880" w:type="dxa"/>
          </w:tcPr>
          <w:p w14:paraId="29CB5BCE">
            <w:pPr>
              <w:spacing w:after="0" w:line="240" w:lineRule="auto"/>
            </w:pPr>
          </w:p>
        </w:tc>
        <w:tc>
          <w:tcPr>
            <w:tcW w:w="2880" w:type="dxa"/>
          </w:tcPr>
          <w:p w14:paraId="1B5BACCC">
            <w:pPr>
              <w:spacing w:after="0" w:line="240" w:lineRule="auto"/>
            </w:pPr>
            <w:r>
              <w:t>System.String</w:t>
            </w:r>
          </w:p>
        </w:tc>
      </w:tr>
      <w:tr w14:paraId="387916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8A2135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71DAC4FE">
            <w:pPr>
              <w:spacing w:after="0" w:line="240" w:lineRule="auto"/>
            </w:pPr>
          </w:p>
        </w:tc>
        <w:tc>
          <w:tcPr>
            <w:tcW w:w="2880" w:type="dxa"/>
          </w:tcPr>
          <w:p w14:paraId="50B24CC6">
            <w:pPr>
              <w:spacing w:after="0" w:line="240" w:lineRule="auto"/>
            </w:pPr>
            <w:r>
              <w:t>System.String</w:t>
            </w:r>
          </w:p>
        </w:tc>
      </w:tr>
      <w:tr w14:paraId="501382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2C3302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0033F7D6">
            <w:pPr>
              <w:spacing w:after="0" w:line="240" w:lineRule="auto"/>
            </w:pPr>
          </w:p>
        </w:tc>
        <w:tc>
          <w:tcPr>
            <w:tcW w:w="2880" w:type="dxa"/>
          </w:tcPr>
          <w:p w14:paraId="4BD89A73">
            <w:pPr>
              <w:spacing w:after="0" w:line="240" w:lineRule="auto"/>
            </w:pPr>
            <w:r>
              <w:t>System.String</w:t>
            </w:r>
          </w:p>
        </w:tc>
      </w:tr>
      <w:tr w14:paraId="6BB65E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D81DF7">
            <w:pPr>
              <w:spacing w:after="0" w:line="240" w:lineRule="auto"/>
            </w:pPr>
            <w:r>
              <w:t>TAXCODE</w:t>
            </w:r>
          </w:p>
        </w:tc>
        <w:tc>
          <w:tcPr>
            <w:tcW w:w="2880" w:type="dxa"/>
          </w:tcPr>
          <w:p w14:paraId="5378C853">
            <w:pPr>
              <w:spacing w:after="0" w:line="240" w:lineRule="auto"/>
            </w:pPr>
          </w:p>
        </w:tc>
        <w:tc>
          <w:tcPr>
            <w:tcW w:w="2880" w:type="dxa"/>
          </w:tcPr>
          <w:p w14:paraId="2D48FEA2">
            <w:pPr>
              <w:spacing w:after="0" w:line="240" w:lineRule="auto"/>
            </w:pPr>
            <w:r>
              <w:t>System.String</w:t>
            </w:r>
          </w:p>
        </w:tc>
      </w:tr>
      <w:tr w14:paraId="0EDED0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BE0739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5746EC78">
            <w:pPr>
              <w:spacing w:after="0" w:line="240" w:lineRule="auto"/>
            </w:pPr>
          </w:p>
        </w:tc>
        <w:tc>
          <w:tcPr>
            <w:tcW w:w="2880" w:type="dxa"/>
          </w:tcPr>
          <w:p w14:paraId="61C1BB00">
            <w:pPr>
              <w:spacing w:after="0" w:line="240" w:lineRule="auto"/>
            </w:pPr>
            <w:r>
              <w:t>System.String</w:t>
            </w:r>
          </w:p>
        </w:tc>
      </w:tr>
      <w:tr w14:paraId="252F6A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69A6DF">
            <w:pPr>
              <w:spacing w:after="0" w:line="240" w:lineRule="auto"/>
            </w:pPr>
            <w:r>
              <w:t>PURSTATUS</w:t>
            </w:r>
          </w:p>
        </w:tc>
        <w:tc>
          <w:tcPr>
            <w:tcW w:w="2880" w:type="dxa"/>
          </w:tcPr>
          <w:p w14:paraId="0CE3C5A0">
            <w:pPr>
              <w:spacing w:after="0" w:line="240" w:lineRule="auto"/>
            </w:pPr>
          </w:p>
        </w:tc>
        <w:tc>
          <w:tcPr>
            <w:tcW w:w="2880" w:type="dxa"/>
          </w:tcPr>
          <w:p w14:paraId="1AA05AD2">
            <w:pPr>
              <w:spacing w:after="0" w:line="240" w:lineRule="auto"/>
            </w:pPr>
            <w:r>
              <w:t>System.String</w:t>
            </w:r>
          </w:p>
        </w:tc>
      </w:tr>
      <w:tr w14:paraId="6B6671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3B40A7">
            <w:pPr>
              <w:spacing w:after="0" w:line="240" w:lineRule="auto"/>
            </w:pPr>
            <w:r>
              <w:t>SALESTATUS</w:t>
            </w:r>
          </w:p>
        </w:tc>
        <w:tc>
          <w:tcPr>
            <w:tcW w:w="2880" w:type="dxa"/>
          </w:tcPr>
          <w:p w14:paraId="2485EFE7">
            <w:pPr>
              <w:spacing w:after="0" w:line="240" w:lineRule="auto"/>
            </w:pPr>
          </w:p>
        </w:tc>
        <w:tc>
          <w:tcPr>
            <w:tcW w:w="2880" w:type="dxa"/>
          </w:tcPr>
          <w:p w14:paraId="302B89F7">
            <w:pPr>
              <w:spacing w:after="0" w:line="240" w:lineRule="auto"/>
            </w:pPr>
            <w:r>
              <w:t>System.String</w:t>
            </w:r>
          </w:p>
        </w:tc>
      </w:tr>
      <w:tr w14:paraId="1CAA65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2C9BEF">
            <w:pPr>
              <w:spacing w:after="0" w:line="240" w:lineRule="auto"/>
            </w:pPr>
            <w:r>
              <w:t>PURTAX</w:t>
            </w:r>
          </w:p>
        </w:tc>
        <w:tc>
          <w:tcPr>
            <w:tcW w:w="2880" w:type="dxa"/>
          </w:tcPr>
          <w:p w14:paraId="09564364">
            <w:pPr>
              <w:spacing w:after="0" w:line="240" w:lineRule="auto"/>
            </w:pPr>
          </w:p>
        </w:tc>
        <w:tc>
          <w:tcPr>
            <w:tcW w:w="2880" w:type="dxa"/>
          </w:tcPr>
          <w:p w14:paraId="5BBE8DD5">
            <w:pPr>
              <w:spacing w:after="0" w:line="240" w:lineRule="auto"/>
            </w:pPr>
            <w:r>
              <w:t>System.String</w:t>
            </w:r>
          </w:p>
        </w:tc>
      </w:tr>
      <w:tr w14:paraId="4DF9A4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B9DBBC">
            <w:pPr>
              <w:spacing w:after="0" w:line="240" w:lineRule="auto"/>
            </w:pPr>
            <w:r>
              <w:t>AREANAME</w:t>
            </w:r>
          </w:p>
        </w:tc>
        <w:tc>
          <w:tcPr>
            <w:tcW w:w="2880" w:type="dxa"/>
          </w:tcPr>
          <w:p w14:paraId="30AB7E49">
            <w:pPr>
              <w:spacing w:after="0" w:line="240" w:lineRule="auto"/>
            </w:pPr>
          </w:p>
        </w:tc>
        <w:tc>
          <w:tcPr>
            <w:tcW w:w="2880" w:type="dxa"/>
          </w:tcPr>
          <w:p w14:paraId="714BDE9A">
            <w:pPr>
              <w:spacing w:after="0" w:line="240" w:lineRule="auto"/>
            </w:pPr>
            <w:r>
              <w:t>System.String</w:t>
            </w:r>
          </w:p>
        </w:tc>
      </w:tr>
      <w:tr w14:paraId="7F5E8A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C3D9DE">
            <w:pPr>
              <w:spacing w:after="0" w:line="240" w:lineRule="auto"/>
            </w:pPr>
            <w:r>
              <w:t>LISTING_HOLDER</w:t>
            </w:r>
          </w:p>
        </w:tc>
        <w:tc>
          <w:tcPr>
            <w:tcW w:w="2880" w:type="dxa"/>
          </w:tcPr>
          <w:p w14:paraId="03A0EE3C">
            <w:pPr>
              <w:spacing w:after="0" w:line="240" w:lineRule="auto"/>
            </w:pPr>
          </w:p>
        </w:tc>
        <w:tc>
          <w:tcPr>
            <w:tcW w:w="2880" w:type="dxa"/>
          </w:tcPr>
          <w:p w14:paraId="31B127AB">
            <w:pPr>
              <w:spacing w:after="0" w:line="240" w:lineRule="auto"/>
            </w:pPr>
            <w:r>
              <w:t>System.String</w:t>
            </w:r>
          </w:p>
        </w:tc>
      </w:tr>
      <w:tr w14:paraId="30E3A6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35BF38">
            <w:pPr>
              <w:spacing w:after="0" w:line="240" w:lineRule="auto"/>
            </w:pPr>
            <w:r>
              <w:t>HOLD_VALID_DATE</w:t>
            </w:r>
          </w:p>
        </w:tc>
        <w:tc>
          <w:tcPr>
            <w:tcW w:w="2880" w:type="dxa"/>
          </w:tcPr>
          <w:p w14:paraId="45DA837A">
            <w:pPr>
              <w:spacing w:after="0" w:line="240" w:lineRule="auto"/>
            </w:pPr>
          </w:p>
        </w:tc>
        <w:tc>
          <w:tcPr>
            <w:tcW w:w="2880" w:type="dxa"/>
          </w:tcPr>
          <w:p w14:paraId="506944F4">
            <w:pPr>
              <w:spacing w:after="0" w:line="240" w:lineRule="auto"/>
            </w:pPr>
            <w:r>
              <w:t>System.String</w:t>
            </w:r>
          </w:p>
        </w:tc>
      </w:tr>
      <w:tr w14:paraId="72C513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96EDEC">
            <w:pPr>
              <w:spacing w:after="0" w:line="240" w:lineRule="auto"/>
            </w:pPr>
            <w:r>
              <w:t>WARENAME_BAK</w:t>
            </w:r>
          </w:p>
        </w:tc>
        <w:tc>
          <w:tcPr>
            <w:tcW w:w="2880" w:type="dxa"/>
          </w:tcPr>
          <w:p w14:paraId="015ABA06">
            <w:pPr>
              <w:spacing w:after="0" w:line="240" w:lineRule="auto"/>
            </w:pPr>
          </w:p>
        </w:tc>
        <w:tc>
          <w:tcPr>
            <w:tcW w:w="2880" w:type="dxa"/>
          </w:tcPr>
          <w:p w14:paraId="370C90A6">
            <w:pPr>
              <w:spacing w:after="0" w:line="240" w:lineRule="auto"/>
            </w:pPr>
            <w:r>
              <w:t>System.String</w:t>
            </w:r>
          </w:p>
        </w:tc>
      </w:tr>
      <w:tr w14:paraId="1FFC3D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4AF16A">
            <w:pPr>
              <w:spacing w:after="0" w:line="240" w:lineRule="auto"/>
            </w:pPr>
            <w:r>
              <w:t>WAREGENERALNAME_BAK</w:t>
            </w:r>
          </w:p>
        </w:tc>
        <w:tc>
          <w:tcPr>
            <w:tcW w:w="2880" w:type="dxa"/>
          </w:tcPr>
          <w:p w14:paraId="2FB2A0E0">
            <w:pPr>
              <w:spacing w:after="0" w:line="240" w:lineRule="auto"/>
            </w:pPr>
          </w:p>
        </w:tc>
        <w:tc>
          <w:tcPr>
            <w:tcW w:w="2880" w:type="dxa"/>
          </w:tcPr>
          <w:p w14:paraId="5B8E17B3">
            <w:pPr>
              <w:spacing w:after="0" w:line="240" w:lineRule="auto"/>
            </w:pPr>
            <w:r>
              <w:t>System.String</w:t>
            </w:r>
          </w:p>
        </w:tc>
      </w:tr>
    </w:tbl>
    <w:p w14:paraId="29806EB9"/>
    <w:p w14:paraId="512F9AF6">
      <w:pPr>
        <w:pStyle w:val="4"/>
      </w:pPr>
      <w:r>
        <w:t>表：t_ware_certificate_image：t_ware_certificate_image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C38A7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4093F5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4B0D1705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5ECAF2BE">
            <w:pPr>
              <w:spacing w:after="0" w:line="240" w:lineRule="auto"/>
            </w:pPr>
            <w:r>
              <w:t>字段类型（C#）</w:t>
            </w:r>
          </w:p>
        </w:tc>
      </w:tr>
      <w:tr w14:paraId="1790C8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59521A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7063D13C">
            <w:pPr>
              <w:spacing w:after="0" w:line="240" w:lineRule="auto"/>
            </w:pPr>
          </w:p>
        </w:tc>
        <w:tc>
          <w:tcPr>
            <w:tcW w:w="2880" w:type="dxa"/>
          </w:tcPr>
          <w:p w14:paraId="440AB95B">
            <w:pPr>
              <w:spacing w:after="0" w:line="240" w:lineRule="auto"/>
            </w:pPr>
            <w:r>
              <w:t>System.String</w:t>
            </w:r>
          </w:p>
        </w:tc>
      </w:tr>
      <w:tr w14:paraId="7B4FAC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70CF4667">
            <w:pPr>
              <w:spacing w:after="0" w:line="240" w:lineRule="auto"/>
            </w:pPr>
            <w:r>
              <w:t>SCANNO</w:t>
            </w:r>
          </w:p>
        </w:tc>
        <w:tc>
          <w:tcPr>
            <w:tcW w:w="2880" w:type="dxa"/>
          </w:tcPr>
          <w:p w14:paraId="068F0227">
            <w:pPr>
              <w:spacing w:after="0" w:line="240" w:lineRule="auto"/>
            </w:pPr>
          </w:p>
        </w:tc>
        <w:tc>
          <w:tcPr>
            <w:tcW w:w="2880" w:type="dxa"/>
          </w:tcPr>
          <w:p w14:paraId="094D132B">
            <w:pPr>
              <w:spacing w:after="0" w:line="240" w:lineRule="auto"/>
            </w:pPr>
            <w:r>
              <w:t>System.String</w:t>
            </w:r>
          </w:p>
        </w:tc>
      </w:tr>
      <w:tr w14:paraId="2CC903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F866A3">
            <w:pPr>
              <w:spacing w:after="0" w:line="240" w:lineRule="auto"/>
            </w:pPr>
            <w:r>
              <w:t>WAREID</w:t>
            </w:r>
          </w:p>
        </w:tc>
        <w:tc>
          <w:tcPr>
            <w:tcW w:w="2880" w:type="dxa"/>
          </w:tcPr>
          <w:p w14:paraId="795EB8A8">
            <w:pPr>
              <w:spacing w:after="0" w:line="240" w:lineRule="auto"/>
            </w:pPr>
          </w:p>
        </w:tc>
        <w:tc>
          <w:tcPr>
            <w:tcW w:w="2880" w:type="dxa"/>
          </w:tcPr>
          <w:p w14:paraId="3552EDF2">
            <w:pPr>
              <w:spacing w:after="0" w:line="240" w:lineRule="auto"/>
            </w:pPr>
            <w:r>
              <w:t>System.String</w:t>
            </w:r>
          </w:p>
        </w:tc>
      </w:tr>
      <w:tr w14:paraId="49F825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15EAA1">
            <w:pPr>
              <w:spacing w:after="0" w:line="240" w:lineRule="auto"/>
            </w:pPr>
            <w:r>
              <w:t>FILETYPE</w:t>
            </w:r>
          </w:p>
        </w:tc>
        <w:tc>
          <w:tcPr>
            <w:tcW w:w="2880" w:type="dxa"/>
          </w:tcPr>
          <w:p w14:paraId="6BE8B16E">
            <w:pPr>
              <w:spacing w:after="0" w:line="240" w:lineRule="auto"/>
            </w:pPr>
          </w:p>
        </w:tc>
        <w:tc>
          <w:tcPr>
            <w:tcW w:w="2880" w:type="dxa"/>
          </w:tcPr>
          <w:p w14:paraId="02DBBF77">
            <w:pPr>
              <w:spacing w:after="0" w:line="240" w:lineRule="auto"/>
            </w:pPr>
            <w:r>
              <w:t>System.String</w:t>
            </w:r>
          </w:p>
        </w:tc>
      </w:tr>
      <w:tr w14:paraId="52974C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25B832">
            <w:pPr>
              <w:spacing w:after="0" w:line="240" w:lineRule="auto"/>
            </w:pPr>
            <w:r>
              <w:t>BEGINDATE</w:t>
            </w:r>
          </w:p>
        </w:tc>
        <w:tc>
          <w:tcPr>
            <w:tcW w:w="2880" w:type="dxa"/>
          </w:tcPr>
          <w:p w14:paraId="597A7345">
            <w:pPr>
              <w:spacing w:after="0" w:line="240" w:lineRule="auto"/>
            </w:pPr>
          </w:p>
        </w:tc>
        <w:tc>
          <w:tcPr>
            <w:tcW w:w="2880" w:type="dxa"/>
          </w:tcPr>
          <w:p w14:paraId="69554446">
            <w:pPr>
              <w:spacing w:after="0" w:line="240" w:lineRule="auto"/>
            </w:pPr>
            <w:r>
              <w:t>System.String</w:t>
            </w:r>
          </w:p>
        </w:tc>
      </w:tr>
      <w:tr w14:paraId="619B79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C4CC84">
            <w:pPr>
              <w:spacing w:after="0" w:line="240" w:lineRule="auto"/>
            </w:pPr>
            <w:r>
              <w:t>ENDDATE</w:t>
            </w:r>
          </w:p>
        </w:tc>
        <w:tc>
          <w:tcPr>
            <w:tcW w:w="2880" w:type="dxa"/>
          </w:tcPr>
          <w:p w14:paraId="5289700F">
            <w:pPr>
              <w:spacing w:after="0" w:line="240" w:lineRule="auto"/>
            </w:pPr>
          </w:p>
        </w:tc>
        <w:tc>
          <w:tcPr>
            <w:tcW w:w="2880" w:type="dxa"/>
          </w:tcPr>
          <w:p w14:paraId="3D3E6991">
            <w:pPr>
              <w:spacing w:after="0" w:line="240" w:lineRule="auto"/>
            </w:pPr>
            <w:r>
              <w:t>System.String</w:t>
            </w:r>
          </w:p>
        </w:tc>
      </w:tr>
      <w:tr w14:paraId="56516C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BCE1D7">
            <w:pPr>
              <w:spacing w:after="0" w:line="240" w:lineRule="auto"/>
            </w:pPr>
            <w:r>
              <w:t>IMG</w:t>
            </w:r>
          </w:p>
        </w:tc>
        <w:tc>
          <w:tcPr>
            <w:tcW w:w="2880" w:type="dxa"/>
          </w:tcPr>
          <w:p w14:paraId="028FB79A">
            <w:pPr>
              <w:spacing w:after="0" w:line="240" w:lineRule="auto"/>
            </w:pPr>
          </w:p>
        </w:tc>
        <w:tc>
          <w:tcPr>
            <w:tcW w:w="2880" w:type="dxa"/>
          </w:tcPr>
          <w:p w14:paraId="4D162FAA">
            <w:pPr>
              <w:spacing w:after="0" w:line="240" w:lineRule="auto"/>
            </w:pPr>
            <w:r>
              <w:t>System.String</w:t>
            </w:r>
          </w:p>
        </w:tc>
      </w:tr>
      <w:tr w14:paraId="4C6DDB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BAE9D3">
            <w:pPr>
              <w:spacing w:after="0" w:line="240" w:lineRule="auto"/>
            </w:pPr>
            <w:r>
              <w:t>CREATEUSER</w:t>
            </w:r>
          </w:p>
        </w:tc>
        <w:tc>
          <w:tcPr>
            <w:tcW w:w="2880" w:type="dxa"/>
          </w:tcPr>
          <w:p w14:paraId="637800A0">
            <w:pPr>
              <w:spacing w:after="0" w:line="240" w:lineRule="auto"/>
            </w:pPr>
          </w:p>
        </w:tc>
        <w:tc>
          <w:tcPr>
            <w:tcW w:w="2880" w:type="dxa"/>
          </w:tcPr>
          <w:p w14:paraId="2DF06DF4">
            <w:pPr>
              <w:spacing w:after="0" w:line="240" w:lineRule="auto"/>
            </w:pPr>
            <w:r>
              <w:t>System.String</w:t>
            </w:r>
          </w:p>
        </w:tc>
      </w:tr>
      <w:tr w14:paraId="6B938E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1E029C">
            <w:pPr>
              <w:spacing w:after="0" w:line="240" w:lineRule="auto"/>
            </w:pPr>
            <w:r>
              <w:t>CREATETIME</w:t>
            </w:r>
          </w:p>
        </w:tc>
        <w:tc>
          <w:tcPr>
            <w:tcW w:w="2880" w:type="dxa"/>
          </w:tcPr>
          <w:p w14:paraId="723F627F">
            <w:pPr>
              <w:spacing w:after="0" w:line="240" w:lineRule="auto"/>
            </w:pPr>
          </w:p>
        </w:tc>
        <w:tc>
          <w:tcPr>
            <w:tcW w:w="2880" w:type="dxa"/>
          </w:tcPr>
          <w:p w14:paraId="4654F155">
            <w:pPr>
              <w:spacing w:after="0" w:line="240" w:lineRule="auto"/>
            </w:pPr>
            <w:r>
              <w:t>System.String</w:t>
            </w:r>
          </w:p>
        </w:tc>
      </w:tr>
      <w:tr w14:paraId="101213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535FAD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26B49AF4">
            <w:pPr>
              <w:spacing w:after="0" w:line="240" w:lineRule="auto"/>
            </w:pPr>
          </w:p>
        </w:tc>
        <w:tc>
          <w:tcPr>
            <w:tcW w:w="2880" w:type="dxa"/>
          </w:tcPr>
          <w:p w14:paraId="41C4DB41">
            <w:pPr>
              <w:spacing w:after="0" w:line="240" w:lineRule="auto"/>
            </w:pPr>
            <w:r>
              <w:t>System.String</w:t>
            </w:r>
          </w:p>
        </w:tc>
      </w:tr>
      <w:tr w14:paraId="7ECA48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689774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7C3C5071">
            <w:pPr>
              <w:spacing w:after="0" w:line="240" w:lineRule="auto"/>
            </w:pPr>
          </w:p>
        </w:tc>
        <w:tc>
          <w:tcPr>
            <w:tcW w:w="2880" w:type="dxa"/>
          </w:tcPr>
          <w:p w14:paraId="1D1860BD">
            <w:pPr>
              <w:spacing w:after="0" w:line="240" w:lineRule="auto"/>
            </w:pPr>
            <w:r>
              <w:t>System.String</w:t>
            </w:r>
          </w:p>
        </w:tc>
      </w:tr>
      <w:tr w14:paraId="606C8B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865FE4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7BCE8A57">
            <w:pPr>
              <w:spacing w:after="0" w:line="240" w:lineRule="auto"/>
            </w:pPr>
          </w:p>
        </w:tc>
        <w:tc>
          <w:tcPr>
            <w:tcW w:w="2880" w:type="dxa"/>
          </w:tcPr>
          <w:p w14:paraId="262F8A6B">
            <w:pPr>
              <w:spacing w:after="0" w:line="240" w:lineRule="auto"/>
            </w:pPr>
            <w:r>
              <w:t>System.String</w:t>
            </w:r>
          </w:p>
        </w:tc>
      </w:tr>
      <w:tr w14:paraId="124719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38D060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7ECD73C4">
            <w:pPr>
              <w:spacing w:after="0" w:line="240" w:lineRule="auto"/>
            </w:pPr>
          </w:p>
        </w:tc>
        <w:tc>
          <w:tcPr>
            <w:tcW w:w="2880" w:type="dxa"/>
          </w:tcPr>
          <w:p w14:paraId="41A3523B">
            <w:pPr>
              <w:spacing w:after="0" w:line="240" w:lineRule="auto"/>
            </w:pPr>
            <w:r>
              <w:t>System.String</w:t>
            </w:r>
          </w:p>
        </w:tc>
      </w:tr>
      <w:tr w14:paraId="210807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300CC118">
            <w:pPr>
              <w:spacing w:after="0" w:line="240" w:lineRule="auto"/>
            </w:pPr>
            <w:r>
              <w:t>CERTIFICATENO</w:t>
            </w:r>
          </w:p>
        </w:tc>
        <w:tc>
          <w:tcPr>
            <w:tcW w:w="2880" w:type="dxa"/>
          </w:tcPr>
          <w:p w14:paraId="0C25A479">
            <w:pPr>
              <w:spacing w:after="0" w:line="240" w:lineRule="auto"/>
            </w:pPr>
          </w:p>
        </w:tc>
        <w:tc>
          <w:tcPr>
            <w:tcW w:w="2880" w:type="dxa"/>
          </w:tcPr>
          <w:p w14:paraId="7D4362DC">
            <w:pPr>
              <w:spacing w:after="0" w:line="240" w:lineRule="auto"/>
            </w:pPr>
            <w:r>
              <w:t>System.String</w:t>
            </w:r>
          </w:p>
        </w:tc>
      </w:tr>
      <w:tr w14:paraId="5CBBCE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3A9769">
            <w:pPr>
              <w:spacing w:after="0" w:line="240" w:lineRule="auto"/>
            </w:pPr>
            <w:r>
              <w:t>OPERATE_FLAG</w:t>
            </w:r>
          </w:p>
        </w:tc>
        <w:tc>
          <w:tcPr>
            <w:tcW w:w="2880" w:type="dxa"/>
          </w:tcPr>
          <w:p w14:paraId="633E7431">
            <w:pPr>
              <w:spacing w:after="0" w:line="240" w:lineRule="auto"/>
            </w:pPr>
          </w:p>
        </w:tc>
        <w:tc>
          <w:tcPr>
            <w:tcW w:w="2880" w:type="dxa"/>
          </w:tcPr>
          <w:p w14:paraId="23E8F85E">
            <w:pPr>
              <w:spacing w:after="0" w:line="240" w:lineRule="auto"/>
            </w:pPr>
            <w:r>
              <w:t>System.String</w:t>
            </w:r>
          </w:p>
        </w:tc>
      </w:tr>
      <w:tr w14:paraId="62F2BF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01A3E9">
            <w:pPr>
              <w:spacing w:after="0" w:line="240" w:lineRule="auto"/>
            </w:pPr>
            <w:r>
              <w:t>SCOPE</w:t>
            </w:r>
          </w:p>
        </w:tc>
        <w:tc>
          <w:tcPr>
            <w:tcW w:w="2880" w:type="dxa"/>
          </w:tcPr>
          <w:p w14:paraId="54A308DB">
            <w:pPr>
              <w:spacing w:after="0" w:line="240" w:lineRule="auto"/>
            </w:pPr>
          </w:p>
        </w:tc>
        <w:tc>
          <w:tcPr>
            <w:tcW w:w="2880" w:type="dxa"/>
          </w:tcPr>
          <w:p w14:paraId="7C9E742C">
            <w:pPr>
              <w:spacing w:after="0" w:line="240" w:lineRule="auto"/>
            </w:pPr>
            <w:r>
              <w:t>System.String</w:t>
            </w:r>
          </w:p>
        </w:tc>
      </w:tr>
      <w:tr w14:paraId="08ECD5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2AD63F">
            <w:pPr>
              <w:spacing w:after="0" w:line="240" w:lineRule="auto"/>
            </w:pPr>
            <w:r>
              <w:t>MAKENO</w:t>
            </w:r>
          </w:p>
        </w:tc>
        <w:tc>
          <w:tcPr>
            <w:tcW w:w="2880" w:type="dxa"/>
          </w:tcPr>
          <w:p w14:paraId="036D2ADA">
            <w:pPr>
              <w:spacing w:after="0" w:line="240" w:lineRule="auto"/>
            </w:pPr>
          </w:p>
        </w:tc>
        <w:tc>
          <w:tcPr>
            <w:tcW w:w="2880" w:type="dxa"/>
          </w:tcPr>
          <w:p w14:paraId="400FD86D">
            <w:pPr>
              <w:spacing w:after="0" w:line="240" w:lineRule="auto"/>
            </w:pPr>
            <w:r>
              <w:t>System.String</w:t>
            </w:r>
          </w:p>
        </w:tc>
      </w:tr>
      <w:tr w14:paraId="77C8E2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426709">
            <w:pPr>
              <w:spacing w:after="0" w:line="240" w:lineRule="auto"/>
            </w:pPr>
            <w:r>
              <w:t>VENDORNO</w:t>
            </w:r>
          </w:p>
        </w:tc>
        <w:tc>
          <w:tcPr>
            <w:tcW w:w="2880" w:type="dxa"/>
          </w:tcPr>
          <w:p w14:paraId="6D02728C">
            <w:pPr>
              <w:spacing w:after="0" w:line="240" w:lineRule="auto"/>
            </w:pPr>
          </w:p>
        </w:tc>
        <w:tc>
          <w:tcPr>
            <w:tcW w:w="2880" w:type="dxa"/>
          </w:tcPr>
          <w:p w14:paraId="1A3B0424">
            <w:pPr>
              <w:spacing w:after="0" w:line="240" w:lineRule="auto"/>
            </w:pPr>
            <w:r>
              <w:t>System.String</w:t>
            </w:r>
          </w:p>
        </w:tc>
      </w:tr>
      <w:tr w14:paraId="74334C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6A92A070">
            <w:pPr>
              <w:spacing w:after="0" w:line="240" w:lineRule="auto"/>
            </w:pPr>
            <w:r>
              <w:t>FILE_FORMAT</w:t>
            </w:r>
          </w:p>
        </w:tc>
        <w:tc>
          <w:tcPr>
            <w:tcW w:w="2880" w:type="dxa"/>
          </w:tcPr>
          <w:p w14:paraId="73BD91ED">
            <w:pPr>
              <w:spacing w:after="0" w:line="240" w:lineRule="auto"/>
            </w:pPr>
          </w:p>
        </w:tc>
        <w:tc>
          <w:tcPr>
            <w:tcW w:w="2880" w:type="dxa"/>
          </w:tcPr>
          <w:p w14:paraId="347E2405">
            <w:pPr>
              <w:spacing w:after="0" w:line="240" w:lineRule="auto"/>
            </w:pPr>
            <w:r>
              <w:t>System.String</w:t>
            </w:r>
          </w:p>
        </w:tc>
      </w:tr>
      <w:tr w14:paraId="597F08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C9239F">
            <w:pPr>
              <w:spacing w:after="0" w:line="240" w:lineRule="auto"/>
            </w:pPr>
            <w:r>
              <w:t>URL</w:t>
            </w:r>
          </w:p>
        </w:tc>
        <w:tc>
          <w:tcPr>
            <w:tcW w:w="2880" w:type="dxa"/>
          </w:tcPr>
          <w:p w14:paraId="35E428A4">
            <w:pPr>
              <w:spacing w:after="0" w:line="240" w:lineRule="auto"/>
            </w:pPr>
          </w:p>
        </w:tc>
        <w:tc>
          <w:tcPr>
            <w:tcW w:w="2880" w:type="dxa"/>
          </w:tcPr>
          <w:p w14:paraId="2D764483">
            <w:pPr>
              <w:spacing w:after="0" w:line="240" w:lineRule="auto"/>
            </w:pPr>
            <w:r>
              <w:t>System.String</w:t>
            </w:r>
          </w:p>
        </w:tc>
      </w:tr>
      <w:tr w14:paraId="6D877A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4AC4E7F5">
            <w:pPr>
              <w:spacing w:after="0" w:line="240" w:lineRule="auto"/>
            </w:pPr>
            <w:r>
              <w:t>FTPURL</w:t>
            </w:r>
          </w:p>
        </w:tc>
        <w:tc>
          <w:tcPr>
            <w:tcW w:w="2880" w:type="dxa"/>
          </w:tcPr>
          <w:p w14:paraId="67C34CD1">
            <w:pPr>
              <w:spacing w:after="0" w:line="240" w:lineRule="auto"/>
            </w:pPr>
          </w:p>
        </w:tc>
        <w:tc>
          <w:tcPr>
            <w:tcW w:w="2880" w:type="dxa"/>
          </w:tcPr>
          <w:p w14:paraId="5D7E170B">
            <w:pPr>
              <w:spacing w:after="0" w:line="240" w:lineRule="auto"/>
            </w:pPr>
            <w:r>
              <w:t>System.String</w:t>
            </w:r>
          </w:p>
        </w:tc>
      </w:tr>
      <w:tr w14:paraId="13DF7C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E76557">
            <w:pPr>
              <w:spacing w:after="0" w:line="240" w:lineRule="auto"/>
            </w:pPr>
            <w:r>
              <w:t>FTPIP</w:t>
            </w:r>
          </w:p>
        </w:tc>
        <w:tc>
          <w:tcPr>
            <w:tcW w:w="2880" w:type="dxa"/>
          </w:tcPr>
          <w:p w14:paraId="046FB47E">
            <w:pPr>
              <w:spacing w:after="0" w:line="240" w:lineRule="auto"/>
            </w:pPr>
          </w:p>
        </w:tc>
        <w:tc>
          <w:tcPr>
            <w:tcW w:w="2880" w:type="dxa"/>
          </w:tcPr>
          <w:p w14:paraId="325B9B06">
            <w:pPr>
              <w:spacing w:after="0" w:line="240" w:lineRule="auto"/>
            </w:pPr>
            <w:r>
              <w:t>System.String</w:t>
            </w:r>
          </w:p>
        </w:tc>
      </w:tr>
      <w:tr w14:paraId="411845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4C83FB">
            <w:pPr>
              <w:spacing w:after="0" w:line="240" w:lineRule="auto"/>
            </w:pPr>
            <w:r>
              <w:t>INTENTROWNO</w:t>
            </w:r>
          </w:p>
        </w:tc>
        <w:tc>
          <w:tcPr>
            <w:tcW w:w="2880" w:type="dxa"/>
          </w:tcPr>
          <w:p w14:paraId="415635F5">
            <w:pPr>
              <w:spacing w:after="0" w:line="240" w:lineRule="auto"/>
            </w:pPr>
          </w:p>
        </w:tc>
        <w:tc>
          <w:tcPr>
            <w:tcW w:w="2880" w:type="dxa"/>
          </w:tcPr>
          <w:p w14:paraId="04633E50">
            <w:pPr>
              <w:spacing w:after="0" w:line="240" w:lineRule="auto"/>
            </w:pPr>
            <w:r>
              <w:t>System.String</w:t>
            </w:r>
          </w:p>
        </w:tc>
      </w:tr>
      <w:tr w14:paraId="7D785B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45D51A">
            <w:pPr>
              <w:spacing w:after="0" w:line="240" w:lineRule="auto"/>
            </w:pPr>
            <w:r>
              <w:t>ACCEPTNO</w:t>
            </w:r>
          </w:p>
        </w:tc>
        <w:tc>
          <w:tcPr>
            <w:tcW w:w="2880" w:type="dxa"/>
          </w:tcPr>
          <w:p w14:paraId="5DB07C48">
            <w:pPr>
              <w:spacing w:after="0" w:line="240" w:lineRule="auto"/>
            </w:pPr>
          </w:p>
        </w:tc>
        <w:tc>
          <w:tcPr>
            <w:tcW w:w="2880" w:type="dxa"/>
          </w:tcPr>
          <w:p w14:paraId="17D7D361">
            <w:pPr>
              <w:spacing w:after="0" w:line="240" w:lineRule="auto"/>
            </w:pPr>
            <w:r>
              <w:t>System.String</w:t>
            </w:r>
          </w:p>
        </w:tc>
      </w:tr>
      <w:tr w14:paraId="27A413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496C6F">
            <w:pPr>
              <w:spacing w:after="0" w:line="240" w:lineRule="auto"/>
            </w:pPr>
            <w:r>
              <w:t>INTENTNO</w:t>
            </w:r>
          </w:p>
        </w:tc>
        <w:tc>
          <w:tcPr>
            <w:tcW w:w="2880" w:type="dxa"/>
          </w:tcPr>
          <w:p w14:paraId="42DBE34F">
            <w:pPr>
              <w:spacing w:after="0" w:line="240" w:lineRule="auto"/>
            </w:pPr>
          </w:p>
        </w:tc>
        <w:tc>
          <w:tcPr>
            <w:tcW w:w="2880" w:type="dxa"/>
          </w:tcPr>
          <w:p w14:paraId="46BEFBCF">
            <w:pPr>
              <w:spacing w:after="0" w:line="240" w:lineRule="auto"/>
            </w:pPr>
            <w:r>
              <w:t>System.String</w:t>
            </w:r>
          </w:p>
        </w:tc>
      </w:tr>
      <w:tr w14:paraId="37A46B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670C84">
            <w:pPr>
              <w:spacing w:after="0" w:line="240" w:lineRule="auto"/>
            </w:pPr>
            <w:r>
              <w:t>INVALIDATE_CHAR</w:t>
            </w:r>
          </w:p>
        </w:tc>
        <w:tc>
          <w:tcPr>
            <w:tcW w:w="2880" w:type="dxa"/>
          </w:tcPr>
          <w:p w14:paraId="79B0F3D0">
            <w:pPr>
              <w:spacing w:after="0" w:line="240" w:lineRule="auto"/>
            </w:pPr>
          </w:p>
        </w:tc>
        <w:tc>
          <w:tcPr>
            <w:tcW w:w="2880" w:type="dxa"/>
          </w:tcPr>
          <w:p w14:paraId="652227EE">
            <w:pPr>
              <w:spacing w:after="0" w:line="240" w:lineRule="auto"/>
            </w:pPr>
            <w:r>
              <w:t>System.String</w:t>
            </w:r>
          </w:p>
        </w:tc>
      </w:tr>
    </w:tbl>
    <w:p w14:paraId="18B66622"/>
    <w:p w14:paraId="2062F2F4">
      <w:pPr>
        <w:pStyle w:val="4"/>
      </w:pPr>
      <w:r>
        <w:t>表：t_ware_class_base：t_ware_class_base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FE799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89CA9C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33047DA6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7FCD797B">
            <w:pPr>
              <w:spacing w:after="0" w:line="240" w:lineRule="auto"/>
            </w:pPr>
            <w:r>
              <w:t>字段类型（C#）</w:t>
            </w:r>
          </w:p>
        </w:tc>
      </w:tr>
      <w:tr w14:paraId="3DB5C7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E17BB2">
            <w:pPr>
              <w:spacing w:after="0" w:line="240" w:lineRule="auto"/>
            </w:pPr>
            <w:r>
              <w:t>WAREID</w:t>
            </w:r>
          </w:p>
        </w:tc>
        <w:tc>
          <w:tcPr>
            <w:tcW w:w="2880" w:type="dxa"/>
          </w:tcPr>
          <w:p w14:paraId="6413B7C0">
            <w:pPr>
              <w:spacing w:after="0" w:line="240" w:lineRule="auto"/>
            </w:pPr>
          </w:p>
        </w:tc>
        <w:tc>
          <w:tcPr>
            <w:tcW w:w="2880" w:type="dxa"/>
          </w:tcPr>
          <w:p w14:paraId="310A09F1">
            <w:pPr>
              <w:spacing w:after="0" w:line="240" w:lineRule="auto"/>
            </w:pPr>
            <w:r>
              <w:t>System.String</w:t>
            </w:r>
          </w:p>
        </w:tc>
      </w:tr>
      <w:tr w14:paraId="54C6AE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7FA3F5">
            <w:pPr>
              <w:spacing w:after="0" w:line="240" w:lineRule="auto"/>
            </w:pPr>
            <w:r>
              <w:t>CLASSGROUPNO</w:t>
            </w:r>
          </w:p>
        </w:tc>
        <w:tc>
          <w:tcPr>
            <w:tcW w:w="2880" w:type="dxa"/>
          </w:tcPr>
          <w:p w14:paraId="04BD4594">
            <w:pPr>
              <w:spacing w:after="0" w:line="240" w:lineRule="auto"/>
            </w:pPr>
          </w:p>
        </w:tc>
        <w:tc>
          <w:tcPr>
            <w:tcW w:w="2880" w:type="dxa"/>
          </w:tcPr>
          <w:p w14:paraId="44473C6B">
            <w:pPr>
              <w:spacing w:after="0" w:line="240" w:lineRule="auto"/>
            </w:pPr>
            <w:r>
              <w:t>System.String</w:t>
            </w:r>
          </w:p>
        </w:tc>
      </w:tr>
      <w:tr w14:paraId="1E5C0E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8BDAF9">
            <w:pPr>
              <w:spacing w:after="0" w:line="240" w:lineRule="auto"/>
            </w:pPr>
            <w:r>
              <w:t>CLASSCODE</w:t>
            </w:r>
          </w:p>
        </w:tc>
        <w:tc>
          <w:tcPr>
            <w:tcW w:w="2880" w:type="dxa"/>
          </w:tcPr>
          <w:p w14:paraId="4B951A2A">
            <w:pPr>
              <w:spacing w:after="0" w:line="240" w:lineRule="auto"/>
            </w:pPr>
          </w:p>
        </w:tc>
        <w:tc>
          <w:tcPr>
            <w:tcW w:w="2880" w:type="dxa"/>
          </w:tcPr>
          <w:p w14:paraId="598AC004">
            <w:pPr>
              <w:spacing w:after="0" w:line="240" w:lineRule="auto"/>
            </w:pPr>
            <w:r>
              <w:t>System.String</w:t>
            </w:r>
          </w:p>
        </w:tc>
      </w:tr>
      <w:tr w14:paraId="770BF1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8324AE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3B3C1574">
            <w:pPr>
              <w:spacing w:after="0" w:line="240" w:lineRule="auto"/>
            </w:pPr>
          </w:p>
        </w:tc>
        <w:tc>
          <w:tcPr>
            <w:tcW w:w="2880" w:type="dxa"/>
          </w:tcPr>
          <w:p w14:paraId="085053FD">
            <w:pPr>
              <w:spacing w:after="0" w:line="240" w:lineRule="auto"/>
            </w:pPr>
            <w:r>
              <w:t>System.String</w:t>
            </w:r>
          </w:p>
        </w:tc>
      </w:tr>
      <w:tr w14:paraId="7B68D3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288B44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6FF17B35">
            <w:pPr>
              <w:spacing w:after="0" w:line="240" w:lineRule="auto"/>
            </w:pPr>
          </w:p>
        </w:tc>
        <w:tc>
          <w:tcPr>
            <w:tcW w:w="2880" w:type="dxa"/>
          </w:tcPr>
          <w:p w14:paraId="6291A77D">
            <w:pPr>
              <w:spacing w:after="0" w:line="240" w:lineRule="auto"/>
            </w:pPr>
            <w:r>
              <w:t>System.String</w:t>
            </w:r>
          </w:p>
        </w:tc>
      </w:tr>
      <w:tr w14:paraId="4A1F3B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4EAD04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48CC1D33">
            <w:pPr>
              <w:spacing w:after="0" w:line="240" w:lineRule="auto"/>
            </w:pPr>
          </w:p>
        </w:tc>
        <w:tc>
          <w:tcPr>
            <w:tcW w:w="2880" w:type="dxa"/>
          </w:tcPr>
          <w:p w14:paraId="7485B3D0">
            <w:pPr>
              <w:spacing w:after="0" w:line="240" w:lineRule="auto"/>
            </w:pPr>
            <w:r>
              <w:t>System.String</w:t>
            </w:r>
          </w:p>
        </w:tc>
      </w:tr>
      <w:tr w14:paraId="6A871C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5ABD42">
            <w:pPr>
              <w:spacing w:after="0" w:line="240" w:lineRule="auto"/>
            </w:pPr>
            <w:r>
              <w:t>ISGLOBALCLASS</w:t>
            </w:r>
          </w:p>
        </w:tc>
        <w:tc>
          <w:tcPr>
            <w:tcW w:w="2880" w:type="dxa"/>
          </w:tcPr>
          <w:p w14:paraId="37060450">
            <w:pPr>
              <w:spacing w:after="0" w:line="240" w:lineRule="auto"/>
            </w:pPr>
          </w:p>
        </w:tc>
        <w:tc>
          <w:tcPr>
            <w:tcW w:w="2880" w:type="dxa"/>
          </w:tcPr>
          <w:p w14:paraId="2E3C59F3">
            <w:pPr>
              <w:spacing w:after="0" w:line="240" w:lineRule="auto"/>
            </w:pPr>
            <w:r>
              <w:t>System.String</w:t>
            </w:r>
          </w:p>
        </w:tc>
      </w:tr>
      <w:tr w14:paraId="276548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44E2AD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583F9A78">
            <w:pPr>
              <w:spacing w:after="0" w:line="240" w:lineRule="auto"/>
            </w:pPr>
          </w:p>
        </w:tc>
        <w:tc>
          <w:tcPr>
            <w:tcW w:w="2880" w:type="dxa"/>
          </w:tcPr>
          <w:p w14:paraId="75C47446">
            <w:pPr>
              <w:spacing w:after="0" w:line="240" w:lineRule="auto"/>
            </w:pPr>
            <w:r>
              <w:t>System.String</w:t>
            </w:r>
          </w:p>
        </w:tc>
      </w:tr>
      <w:tr w14:paraId="4EE9B2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6B3B83">
            <w:pPr>
              <w:spacing w:after="0" w:line="240" w:lineRule="auto"/>
            </w:pPr>
            <w:r>
              <w:t>PARENT_CLASSCODE</w:t>
            </w:r>
          </w:p>
        </w:tc>
        <w:tc>
          <w:tcPr>
            <w:tcW w:w="2880" w:type="dxa"/>
          </w:tcPr>
          <w:p w14:paraId="565E6DAA">
            <w:pPr>
              <w:spacing w:after="0" w:line="240" w:lineRule="auto"/>
            </w:pPr>
          </w:p>
        </w:tc>
        <w:tc>
          <w:tcPr>
            <w:tcW w:w="2880" w:type="dxa"/>
          </w:tcPr>
          <w:p w14:paraId="531427AC">
            <w:pPr>
              <w:spacing w:after="0" w:line="240" w:lineRule="auto"/>
            </w:pPr>
            <w:r>
              <w:t>System.String</w:t>
            </w:r>
          </w:p>
        </w:tc>
      </w:tr>
      <w:tr w14:paraId="4CDAA8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B1B186">
            <w:pPr>
              <w:spacing w:after="0" w:line="240" w:lineRule="auto"/>
            </w:pPr>
            <w:r>
              <w:t>PARENT_CLASSCODE_NO</w:t>
            </w:r>
          </w:p>
        </w:tc>
        <w:tc>
          <w:tcPr>
            <w:tcW w:w="2880" w:type="dxa"/>
          </w:tcPr>
          <w:p w14:paraId="2B02C141">
            <w:pPr>
              <w:spacing w:after="0" w:line="240" w:lineRule="auto"/>
            </w:pPr>
          </w:p>
        </w:tc>
        <w:tc>
          <w:tcPr>
            <w:tcW w:w="2880" w:type="dxa"/>
          </w:tcPr>
          <w:p w14:paraId="6DD6EC70">
            <w:pPr>
              <w:spacing w:after="0" w:line="240" w:lineRule="auto"/>
            </w:pPr>
            <w:r>
              <w:t>System.String</w:t>
            </w:r>
          </w:p>
        </w:tc>
      </w:tr>
    </w:tbl>
    <w:p w14:paraId="39592F09"/>
    <w:p w14:paraId="143C25EE">
      <w:pPr>
        <w:pStyle w:val="4"/>
      </w:pPr>
      <w:r>
        <w:t>表：t_ware_counter：t_ware_counter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F7F6D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8E92FB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1325A472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596866D2">
            <w:pPr>
              <w:spacing w:after="0" w:line="240" w:lineRule="auto"/>
            </w:pPr>
            <w:r>
              <w:t>字段类型（C#）</w:t>
            </w:r>
          </w:p>
        </w:tc>
      </w:tr>
      <w:tr w14:paraId="3ED78A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5FBEFC">
            <w:pPr>
              <w:spacing w:after="0" w:line="240" w:lineRule="auto"/>
            </w:pPr>
            <w:r>
              <w:t>BUSNO</w:t>
            </w:r>
          </w:p>
        </w:tc>
        <w:tc>
          <w:tcPr>
            <w:tcW w:w="2880" w:type="dxa"/>
          </w:tcPr>
          <w:p w14:paraId="0F324780">
            <w:pPr>
              <w:spacing w:after="0" w:line="240" w:lineRule="auto"/>
            </w:pPr>
          </w:p>
        </w:tc>
        <w:tc>
          <w:tcPr>
            <w:tcW w:w="2880" w:type="dxa"/>
          </w:tcPr>
          <w:p w14:paraId="45173DC7">
            <w:pPr>
              <w:spacing w:after="0" w:line="240" w:lineRule="auto"/>
            </w:pPr>
            <w:r>
              <w:t>System.String</w:t>
            </w:r>
          </w:p>
        </w:tc>
      </w:tr>
      <w:tr w14:paraId="75DE18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040C6C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1A86B575">
            <w:pPr>
              <w:spacing w:after="0" w:line="240" w:lineRule="auto"/>
            </w:pPr>
          </w:p>
        </w:tc>
        <w:tc>
          <w:tcPr>
            <w:tcW w:w="2880" w:type="dxa"/>
          </w:tcPr>
          <w:p w14:paraId="0EE591D8">
            <w:pPr>
              <w:spacing w:after="0" w:line="240" w:lineRule="auto"/>
            </w:pPr>
            <w:r>
              <w:t>System.String</w:t>
            </w:r>
          </w:p>
        </w:tc>
      </w:tr>
      <w:tr w14:paraId="1EDF2D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307D19">
            <w:pPr>
              <w:spacing w:after="0" w:line="240" w:lineRule="auto"/>
            </w:pPr>
            <w:r>
              <w:t>WAREID</w:t>
            </w:r>
          </w:p>
        </w:tc>
        <w:tc>
          <w:tcPr>
            <w:tcW w:w="2880" w:type="dxa"/>
          </w:tcPr>
          <w:p w14:paraId="6BFF39EC">
            <w:pPr>
              <w:spacing w:after="0" w:line="240" w:lineRule="auto"/>
            </w:pPr>
          </w:p>
        </w:tc>
        <w:tc>
          <w:tcPr>
            <w:tcW w:w="2880" w:type="dxa"/>
          </w:tcPr>
          <w:p w14:paraId="675C5C16">
            <w:pPr>
              <w:spacing w:after="0" w:line="240" w:lineRule="auto"/>
            </w:pPr>
            <w:r>
              <w:t>System.String</w:t>
            </w:r>
          </w:p>
        </w:tc>
      </w:tr>
      <w:tr w14:paraId="6A9365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A102D5">
            <w:pPr>
              <w:spacing w:after="0" w:line="240" w:lineRule="auto"/>
            </w:pPr>
            <w:r>
              <w:t>COUNTER</w:t>
            </w:r>
          </w:p>
        </w:tc>
        <w:tc>
          <w:tcPr>
            <w:tcW w:w="2880" w:type="dxa"/>
          </w:tcPr>
          <w:p w14:paraId="1C30CBC8">
            <w:pPr>
              <w:spacing w:after="0" w:line="240" w:lineRule="auto"/>
            </w:pPr>
          </w:p>
        </w:tc>
        <w:tc>
          <w:tcPr>
            <w:tcW w:w="2880" w:type="dxa"/>
          </w:tcPr>
          <w:p w14:paraId="034AE7AB">
            <w:pPr>
              <w:spacing w:after="0" w:line="240" w:lineRule="auto"/>
            </w:pPr>
            <w:r>
              <w:t>System.String</w:t>
            </w:r>
          </w:p>
        </w:tc>
      </w:tr>
      <w:tr w14:paraId="7DB097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C48237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01D9583A">
            <w:pPr>
              <w:spacing w:after="0" w:line="240" w:lineRule="auto"/>
            </w:pPr>
          </w:p>
        </w:tc>
        <w:tc>
          <w:tcPr>
            <w:tcW w:w="2880" w:type="dxa"/>
          </w:tcPr>
          <w:p w14:paraId="16D026EB">
            <w:pPr>
              <w:spacing w:after="0" w:line="240" w:lineRule="auto"/>
            </w:pPr>
            <w:r>
              <w:t>System.String</w:t>
            </w:r>
          </w:p>
        </w:tc>
      </w:tr>
      <w:tr w14:paraId="1B0356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3D3DB9">
            <w:pPr>
              <w:spacing w:after="0" w:line="240" w:lineRule="auto"/>
            </w:pPr>
            <w:r>
              <w:t>CHARGE</w:t>
            </w:r>
          </w:p>
        </w:tc>
        <w:tc>
          <w:tcPr>
            <w:tcW w:w="2880" w:type="dxa"/>
          </w:tcPr>
          <w:p w14:paraId="24E9594B">
            <w:pPr>
              <w:spacing w:after="0" w:line="240" w:lineRule="auto"/>
            </w:pPr>
          </w:p>
        </w:tc>
        <w:tc>
          <w:tcPr>
            <w:tcW w:w="2880" w:type="dxa"/>
          </w:tcPr>
          <w:p w14:paraId="335B3413">
            <w:pPr>
              <w:spacing w:after="0" w:line="240" w:lineRule="auto"/>
            </w:pPr>
            <w:r>
              <w:t>System.String</w:t>
            </w:r>
          </w:p>
        </w:tc>
      </w:tr>
      <w:tr w14:paraId="77E592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7C5D91">
            <w:pPr>
              <w:spacing w:after="0" w:line="240" w:lineRule="auto"/>
            </w:pPr>
            <w:r>
              <w:t>BAK1</w:t>
            </w:r>
          </w:p>
        </w:tc>
        <w:tc>
          <w:tcPr>
            <w:tcW w:w="2880" w:type="dxa"/>
          </w:tcPr>
          <w:p w14:paraId="4A455704">
            <w:pPr>
              <w:spacing w:after="0" w:line="240" w:lineRule="auto"/>
            </w:pPr>
          </w:p>
        </w:tc>
        <w:tc>
          <w:tcPr>
            <w:tcW w:w="2880" w:type="dxa"/>
          </w:tcPr>
          <w:p w14:paraId="2831E777">
            <w:pPr>
              <w:spacing w:after="0" w:line="240" w:lineRule="auto"/>
            </w:pPr>
            <w:r>
              <w:t>System.String</w:t>
            </w:r>
          </w:p>
        </w:tc>
      </w:tr>
      <w:tr w14:paraId="1FFFB4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A7378E">
            <w:pPr>
              <w:spacing w:after="0" w:line="240" w:lineRule="auto"/>
            </w:pPr>
            <w:r>
              <w:t>BAK2</w:t>
            </w:r>
          </w:p>
        </w:tc>
        <w:tc>
          <w:tcPr>
            <w:tcW w:w="2880" w:type="dxa"/>
          </w:tcPr>
          <w:p w14:paraId="1154908B">
            <w:pPr>
              <w:spacing w:after="0" w:line="240" w:lineRule="auto"/>
            </w:pPr>
          </w:p>
        </w:tc>
        <w:tc>
          <w:tcPr>
            <w:tcW w:w="2880" w:type="dxa"/>
          </w:tcPr>
          <w:p w14:paraId="40187855">
            <w:pPr>
              <w:spacing w:after="0" w:line="240" w:lineRule="auto"/>
            </w:pPr>
            <w:r>
              <w:t>System.String</w:t>
            </w:r>
          </w:p>
        </w:tc>
      </w:tr>
      <w:tr w14:paraId="63468F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A1BEE4">
            <w:pPr>
              <w:spacing w:after="0" w:line="240" w:lineRule="auto"/>
            </w:pPr>
            <w:r>
              <w:t>BAK3</w:t>
            </w:r>
          </w:p>
        </w:tc>
        <w:tc>
          <w:tcPr>
            <w:tcW w:w="2880" w:type="dxa"/>
          </w:tcPr>
          <w:p w14:paraId="05E4DE85">
            <w:pPr>
              <w:spacing w:after="0" w:line="240" w:lineRule="auto"/>
            </w:pPr>
          </w:p>
        </w:tc>
        <w:tc>
          <w:tcPr>
            <w:tcW w:w="2880" w:type="dxa"/>
          </w:tcPr>
          <w:p w14:paraId="54BB9726">
            <w:pPr>
              <w:spacing w:after="0" w:line="240" w:lineRule="auto"/>
            </w:pPr>
            <w:r>
              <w:t>System.String</w:t>
            </w:r>
          </w:p>
        </w:tc>
      </w:tr>
      <w:tr w14:paraId="0F3C5F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9B375B">
            <w:pPr>
              <w:spacing w:after="0" w:line="240" w:lineRule="auto"/>
            </w:pPr>
            <w:r>
              <w:t>BAK4</w:t>
            </w:r>
          </w:p>
        </w:tc>
        <w:tc>
          <w:tcPr>
            <w:tcW w:w="2880" w:type="dxa"/>
          </w:tcPr>
          <w:p w14:paraId="12535BA9">
            <w:pPr>
              <w:spacing w:after="0" w:line="240" w:lineRule="auto"/>
            </w:pPr>
          </w:p>
        </w:tc>
        <w:tc>
          <w:tcPr>
            <w:tcW w:w="2880" w:type="dxa"/>
          </w:tcPr>
          <w:p w14:paraId="57E2BA15">
            <w:pPr>
              <w:spacing w:after="0" w:line="240" w:lineRule="auto"/>
            </w:pPr>
            <w:r>
              <w:t>System.String</w:t>
            </w:r>
          </w:p>
        </w:tc>
      </w:tr>
      <w:tr w14:paraId="58BA21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94E5C4">
            <w:pPr>
              <w:spacing w:after="0" w:line="240" w:lineRule="auto"/>
            </w:pPr>
            <w:r>
              <w:t>BAK5</w:t>
            </w:r>
          </w:p>
        </w:tc>
        <w:tc>
          <w:tcPr>
            <w:tcW w:w="2880" w:type="dxa"/>
          </w:tcPr>
          <w:p w14:paraId="3BDE660D">
            <w:pPr>
              <w:spacing w:after="0" w:line="240" w:lineRule="auto"/>
            </w:pPr>
          </w:p>
        </w:tc>
        <w:tc>
          <w:tcPr>
            <w:tcW w:w="2880" w:type="dxa"/>
          </w:tcPr>
          <w:p w14:paraId="7B3A75A8">
            <w:pPr>
              <w:spacing w:after="0" w:line="240" w:lineRule="auto"/>
            </w:pPr>
            <w:r>
              <w:t>System.String</w:t>
            </w:r>
          </w:p>
        </w:tc>
      </w:tr>
      <w:tr w14:paraId="1F8F23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A92FC7">
            <w:pPr>
              <w:spacing w:after="0" w:line="240" w:lineRule="auto"/>
            </w:pPr>
            <w:r>
              <w:t>BAK6</w:t>
            </w:r>
          </w:p>
        </w:tc>
        <w:tc>
          <w:tcPr>
            <w:tcW w:w="2880" w:type="dxa"/>
          </w:tcPr>
          <w:p w14:paraId="4A34A3B4">
            <w:pPr>
              <w:spacing w:after="0" w:line="240" w:lineRule="auto"/>
            </w:pPr>
          </w:p>
        </w:tc>
        <w:tc>
          <w:tcPr>
            <w:tcW w:w="2880" w:type="dxa"/>
          </w:tcPr>
          <w:p w14:paraId="7633CA60">
            <w:pPr>
              <w:spacing w:after="0" w:line="240" w:lineRule="auto"/>
            </w:pPr>
            <w:r>
              <w:t>System.String</w:t>
            </w:r>
          </w:p>
        </w:tc>
      </w:tr>
      <w:tr w14:paraId="3D2EEA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B4BA0F">
            <w:pPr>
              <w:spacing w:after="0" w:line="240" w:lineRule="auto"/>
            </w:pPr>
            <w:r>
              <w:t>BAK7</w:t>
            </w:r>
          </w:p>
        </w:tc>
        <w:tc>
          <w:tcPr>
            <w:tcW w:w="2880" w:type="dxa"/>
          </w:tcPr>
          <w:p w14:paraId="7840848C">
            <w:pPr>
              <w:spacing w:after="0" w:line="240" w:lineRule="auto"/>
            </w:pPr>
          </w:p>
        </w:tc>
        <w:tc>
          <w:tcPr>
            <w:tcW w:w="2880" w:type="dxa"/>
          </w:tcPr>
          <w:p w14:paraId="44ED7F0E">
            <w:pPr>
              <w:spacing w:after="0" w:line="240" w:lineRule="auto"/>
            </w:pPr>
            <w:r>
              <w:t>System.String</w:t>
            </w:r>
          </w:p>
        </w:tc>
      </w:tr>
      <w:tr w14:paraId="5E14A4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E07190">
            <w:pPr>
              <w:spacing w:after="0" w:line="240" w:lineRule="auto"/>
            </w:pPr>
            <w:r>
              <w:t>BAK8</w:t>
            </w:r>
          </w:p>
        </w:tc>
        <w:tc>
          <w:tcPr>
            <w:tcW w:w="2880" w:type="dxa"/>
          </w:tcPr>
          <w:p w14:paraId="26FF5F2B">
            <w:pPr>
              <w:spacing w:after="0" w:line="240" w:lineRule="auto"/>
            </w:pPr>
          </w:p>
        </w:tc>
        <w:tc>
          <w:tcPr>
            <w:tcW w:w="2880" w:type="dxa"/>
          </w:tcPr>
          <w:p w14:paraId="37B46B14">
            <w:pPr>
              <w:spacing w:after="0" w:line="240" w:lineRule="auto"/>
            </w:pPr>
            <w:r>
              <w:t>System.String</w:t>
            </w:r>
          </w:p>
        </w:tc>
      </w:tr>
      <w:tr w14:paraId="472F15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AFA4C0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3287FD50">
            <w:pPr>
              <w:spacing w:after="0" w:line="240" w:lineRule="auto"/>
            </w:pPr>
          </w:p>
        </w:tc>
        <w:tc>
          <w:tcPr>
            <w:tcW w:w="2880" w:type="dxa"/>
          </w:tcPr>
          <w:p w14:paraId="2A9ADFD7">
            <w:pPr>
              <w:spacing w:after="0" w:line="240" w:lineRule="auto"/>
            </w:pPr>
            <w:r>
              <w:t>System.String</w:t>
            </w:r>
          </w:p>
        </w:tc>
      </w:tr>
      <w:tr w14:paraId="1A91AC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30D250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60C2C018">
            <w:pPr>
              <w:spacing w:after="0" w:line="240" w:lineRule="auto"/>
            </w:pPr>
          </w:p>
        </w:tc>
        <w:tc>
          <w:tcPr>
            <w:tcW w:w="2880" w:type="dxa"/>
          </w:tcPr>
          <w:p w14:paraId="0B6D4794">
            <w:pPr>
              <w:spacing w:after="0" w:line="240" w:lineRule="auto"/>
            </w:pPr>
            <w:r>
              <w:t>System.String</w:t>
            </w:r>
          </w:p>
        </w:tc>
      </w:tr>
    </w:tbl>
    <w:p w14:paraId="06095B44"/>
    <w:p w14:paraId="14E4A133">
      <w:pPr>
        <w:pStyle w:val="4"/>
      </w:pPr>
      <w:r>
        <w:t>表：t_ware_ext：t_ware_ext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2541C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619D5068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14A9090C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1E51FA55">
            <w:pPr>
              <w:spacing w:after="0" w:line="240" w:lineRule="auto"/>
            </w:pPr>
            <w:r>
              <w:t>字段类型（C#）</w:t>
            </w:r>
          </w:p>
        </w:tc>
      </w:tr>
      <w:tr w14:paraId="268CFE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0A63F5E7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651756D0">
            <w:pPr>
              <w:spacing w:after="0" w:line="240" w:lineRule="auto"/>
            </w:pPr>
          </w:p>
        </w:tc>
        <w:tc>
          <w:tcPr>
            <w:tcW w:w="2880" w:type="dxa"/>
          </w:tcPr>
          <w:p w14:paraId="4C14028A">
            <w:pPr>
              <w:spacing w:after="0" w:line="240" w:lineRule="auto"/>
            </w:pPr>
            <w:r>
              <w:t>System.String</w:t>
            </w:r>
          </w:p>
        </w:tc>
      </w:tr>
      <w:tr w14:paraId="2E2FD3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607412">
            <w:pPr>
              <w:spacing w:after="0" w:line="240" w:lineRule="auto"/>
            </w:pPr>
            <w:r>
              <w:t>WAREID</w:t>
            </w:r>
          </w:p>
        </w:tc>
        <w:tc>
          <w:tcPr>
            <w:tcW w:w="2880" w:type="dxa"/>
          </w:tcPr>
          <w:p w14:paraId="5648E8B5">
            <w:pPr>
              <w:spacing w:after="0" w:line="240" w:lineRule="auto"/>
            </w:pPr>
          </w:p>
        </w:tc>
        <w:tc>
          <w:tcPr>
            <w:tcW w:w="2880" w:type="dxa"/>
          </w:tcPr>
          <w:p w14:paraId="7A3F017E">
            <w:pPr>
              <w:spacing w:after="0" w:line="240" w:lineRule="auto"/>
            </w:pPr>
            <w:r>
              <w:t>System.String</w:t>
            </w:r>
          </w:p>
        </w:tc>
      </w:tr>
      <w:tr w14:paraId="7E6949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7EB2A089">
            <w:pPr>
              <w:spacing w:after="0" w:line="240" w:lineRule="auto"/>
            </w:pPr>
            <w:r>
              <w:t>MEDICATIONREMINDER</w:t>
            </w:r>
          </w:p>
        </w:tc>
        <w:tc>
          <w:tcPr>
            <w:tcW w:w="2880" w:type="dxa"/>
          </w:tcPr>
          <w:p w14:paraId="3BEB24C0">
            <w:pPr>
              <w:spacing w:after="0" w:line="240" w:lineRule="auto"/>
            </w:pPr>
          </w:p>
        </w:tc>
        <w:tc>
          <w:tcPr>
            <w:tcW w:w="2880" w:type="dxa"/>
          </w:tcPr>
          <w:p w14:paraId="347873FB">
            <w:pPr>
              <w:spacing w:after="0" w:line="240" w:lineRule="auto"/>
            </w:pPr>
            <w:r>
              <w:t>System.String</w:t>
            </w:r>
          </w:p>
        </w:tc>
      </w:tr>
      <w:tr w14:paraId="238C37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D7868D">
            <w:pPr>
              <w:spacing w:after="0" w:line="240" w:lineRule="auto"/>
            </w:pPr>
            <w:r>
              <w:t>USEFULDAYS</w:t>
            </w:r>
          </w:p>
        </w:tc>
        <w:tc>
          <w:tcPr>
            <w:tcW w:w="2880" w:type="dxa"/>
          </w:tcPr>
          <w:p w14:paraId="4C324489">
            <w:pPr>
              <w:spacing w:after="0" w:line="240" w:lineRule="auto"/>
            </w:pPr>
          </w:p>
        </w:tc>
        <w:tc>
          <w:tcPr>
            <w:tcW w:w="2880" w:type="dxa"/>
          </w:tcPr>
          <w:p w14:paraId="544A637B">
            <w:pPr>
              <w:spacing w:after="0" w:line="240" w:lineRule="auto"/>
            </w:pPr>
            <w:r>
              <w:t>System.String</w:t>
            </w:r>
          </w:p>
        </w:tc>
      </w:tr>
      <w:tr w14:paraId="3B3B18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57A3F9">
            <w:pPr>
              <w:spacing w:after="0" w:line="240" w:lineRule="auto"/>
            </w:pPr>
            <w:r>
              <w:t>WAREBULK</w:t>
            </w:r>
          </w:p>
        </w:tc>
        <w:tc>
          <w:tcPr>
            <w:tcW w:w="2880" w:type="dxa"/>
          </w:tcPr>
          <w:p w14:paraId="0DD8C172">
            <w:pPr>
              <w:spacing w:after="0" w:line="240" w:lineRule="auto"/>
            </w:pPr>
          </w:p>
        </w:tc>
        <w:tc>
          <w:tcPr>
            <w:tcW w:w="2880" w:type="dxa"/>
          </w:tcPr>
          <w:p w14:paraId="29777FB8">
            <w:pPr>
              <w:spacing w:after="0" w:line="240" w:lineRule="auto"/>
            </w:pPr>
            <w:r>
              <w:t>System.String</w:t>
            </w:r>
          </w:p>
        </w:tc>
      </w:tr>
      <w:tr w14:paraId="22C4C1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39024D">
            <w:pPr>
              <w:spacing w:after="0" w:line="240" w:lineRule="auto"/>
            </w:pPr>
            <w:r>
              <w:t>WAREWEIGHT</w:t>
            </w:r>
          </w:p>
        </w:tc>
        <w:tc>
          <w:tcPr>
            <w:tcW w:w="2880" w:type="dxa"/>
          </w:tcPr>
          <w:p w14:paraId="704E06B8">
            <w:pPr>
              <w:spacing w:after="0" w:line="240" w:lineRule="auto"/>
            </w:pPr>
          </w:p>
        </w:tc>
        <w:tc>
          <w:tcPr>
            <w:tcW w:w="2880" w:type="dxa"/>
          </w:tcPr>
          <w:p w14:paraId="54ECADDC">
            <w:pPr>
              <w:spacing w:after="0" w:line="240" w:lineRule="auto"/>
            </w:pPr>
            <w:r>
              <w:t>System.String</w:t>
            </w:r>
          </w:p>
        </w:tc>
      </w:tr>
      <w:tr w14:paraId="024092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AAA208">
            <w:pPr>
              <w:spacing w:after="0" w:line="240" w:lineRule="auto"/>
            </w:pPr>
            <w:r>
              <w:t>REGNO</w:t>
            </w:r>
          </w:p>
        </w:tc>
        <w:tc>
          <w:tcPr>
            <w:tcW w:w="2880" w:type="dxa"/>
          </w:tcPr>
          <w:p w14:paraId="487A611E">
            <w:pPr>
              <w:spacing w:after="0" w:line="240" w:lineRule="auto"/>
            </w:pPr>
          </w:p>
        </w:tc>
        <w:tc>
          <w:tcPr>
            <w:tcW w:w="2880" w:type="dxa"/>
          </w:tcPr>
          <w:p w14:paraId="3F277D8E">
            <w:pPr>
              <w:spacing w:after="0" w:line="240" w:lineRule="auto"/>
            </w:pPr>
            <w:r>
              <w:t>System.String</w:t>
            </w:r>
          </w:p>
        </w:tc>
      </w:tr>
      <w:tr w14:paraId="7B5352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8D3AF7">
            <w:pPr>
              <w:spacing w:after="0" w:line="240" w:lineRule="auto"/>
            </w:pPr>
            <w:r>
              <w:t>REGNO_INVALIDATE</w:t>
            </w:r>
          </w:p>
        </w:tc>
        <w:tc>
          <w:tcPr>
            <w:tcW w:w="2880" w:type="dxa"/>
          </w:tcPr>
          <w:p w14:paraId="43D98DE6">
            <w:pPr>
              <w:spacing w:after="0" w:line="240" w:lineRule="auto"/>
            </w:pPr>
          </w:p>
        </w:tc>
        <w:tc>
          <w:tcPr>
            <w:tcW w:w="2880" w:type="dxa"/>
          </w:tcPr>
          <w:p w14:paraId="5FCFB928">
            <w:pPr>
              <w:spacing w:after="0" w:line="240" w:lineRule="auto"/>
            </w:pPr>
            <w:r>
              <w:t>System.String</w:t>
            </w:r>
          </w:p>
        </w:tc>
      </w:tr>
      <w:tr w14:paraId="20E7EE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96401A">
            <w:pPr>
              <w:spacing w:after="0" w:line="240" w:lineRule="auto"/>
            </w:pPr>
            <w:r>
              <w:t>BIONO</w:t>
            </w:r>
          </w:p>
        </w:tc>
        <w:tc>
          <w:tcPr>
            <w:tcW w:w="2880" w:type="dxa"/>
          </w:tcPr>
          <w:p w14:paraId="0D0EA150">
            <w:pPr>
              <w:spacing w:after="0" w:line="240" w:lineRule="auto"/>
            </w:pPr>
          </w:p>
        </w:tc>
        <w:tc>
          <w:tcPr>
            <w:tcW w:w="2880" w:type="dxa"/>
          </w:tcPr>
          <w:p w14:paraId="50476E00">
            <w:pPr>
              <w:spacing w:after="0" w:line="240" w:lineRule="auto"/>
            </w:pPr>
            <w:r>
              <w:t>System.String</w:t>
            </w:r>
          </w:p>
        </w:tc>
      </w:tr>
      <w:tr w14:paraId="27B3AA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30E0BD">
            <w:pPr>
              <w:spacing w:after="0" w:line="240" w:lineRule="auto"/>
            </w:pPr>
            <w:r>
              <w:t>BIONO_INVALIDATE</w:t>
            </w:r>
          </w:p>
        </w:tc>
        <w:tc>
          <w:tcPr>
            <w:tcW w:w="2880" w:type="dxa"/>
          </w:tcPr>
          <w:p w14:paraId="50863771">
            <w:pPr>
              <w:spacing w:after="0" w:line="240" w:lineRule="auto"/>
            </w:pPr>
          </w:p>
        </w:tc>
        <w:tc>
          <w:tcPr>
            <w:tcW w:w="2880" w:type="dxa"/>
          </w:tcPr>
          <w:p w14:paraId="1F71E0B8">
            <w:pPr>
              <w:spacing w:after="0" w:line="240" w:lineRule="auto"/>
            </w:pPr>
            <w:r>
              <w:t>System.String</w:t>
            </w:r>
          </w:p>
        </w:tc>
      </w:tr>
      <w:tr w14:paraId="3FC418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320E62">
            <w:pPr>
              <w:spacing w:after="0" w:line="240" w:lineRule="auto"/>
            </w:pPr>
            <w:r>
              <w:t>GMPNO</w:t>
            </w:r>
          </w:p>
        </w:tc>
        <w:tc>
          <w:tcPr>
            <w:tcW w:w="2880" w:type="dxa"/>
          </w:tcPr>
          <w:p w14:paraId="1DD36F07">
            <w:pPr>
              <w:spacing w:after="0" w:line="240" w:lineRule="auto"/>
            </w:pPr>
          </w:p>
        </w:tc>
        <w:tc>
          <w:tcPr>
            <w:tcW w:w="2880" w:type="dxa"/>
          </w:tcPr>
          <w:p w14:paraId="6D3704B8">
            <w:pPr>
              <w:spacing w:after="0" w:line="240" w:lineRule="auto"/>
            </w:pPr>
            <w:r>
              <w:t>System.String</w:t>
            </w:r>
          </w:p>
        </w:tc>
      </w:tr>
      <w:tr w14:paraId="53D75B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EC2602">
            <w:pPr>
              <w:spacing w:after="0" w:line="240" w:lineRule="auto"/>
            </w:pPr>
            <w:r>
              <w:t>GMPNO_INVALIDATE</w:t>
            </w:r>
          </w:p>
        </w:tc>
        <w:tc>
          <w:tcPr>
            <w:tcW w:w="2880" w:type="dxa"/>
          </w:tcPr>
          <w:p w14:paraId="7B5244D1">
            <w:pPr>
              <w:spacing w:after="0" w:line="240" w:lineRule="auto"/>
            </w:pPr>
          </w:p>
        </w:tc>
        <w:tc>
          <w:tcPr>
            <w:tcW w:w="2880" w:type="dxa"/>
          </w:tcPr>
          <w:p w14:paraId="53982B14">
            <w:pPr>
              <w:spacing w:after="0" w:line="240" w:lineRule="auto"/>
            </w:pPr>
            <w:r>
              <w:t>System.String</w:t>
            </w:r>
          </w:p>
        </w:tc>
      </w:tr>
      <w:tr w14:paraId="232958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0F5644">
            <w:pPr>
              <w:spacing w:after="0" w:line="240" w:lineRule="auto"/>
            </w:pPr>
            <w:r>
              <w:t>EFFICACY</w:t>
            </w:r>
          </w:p>
        </w:tc>
        <w:tc>
          <w:tcPr>
            <w:tcW w:w="2880" w:type="dxa"/>
          </w:tcPr>
          <w:p w14:paraId="788C0273">
            <w:pPr>
              <w:spacing w:after="0" w:line="240" w:lineRule="auto"/>
            </w:pPr>
          </w:p>
        </w:tc>
        <w:tc>
          <w:tcPr>
            <w:tcW w:w="2880" w:type="dxa"/>
          </w:tcPr>
          <w:p w14:paraId="71543B07">
            <w:pPr>
              <w:spacing w:after="0" w:line="240" w:lineRule="auto"/>
            </w:pPr>
            <w:r>
              <w:t>System.String</w:t>
            </w:r>
          </w:p>
        </w:tc>
      </w:tr>
      <w:tr w14:paraId="2A1B0E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7F4D10">
            <w:pPr>
              <w:spacing w:after="0" w:line="240" w:lineRule="auto"/>
            </w:pPr>
            <w:r>
              <w:t>INSTRUCTIONS</w:t>
            </w:r>
          </w:p>
        </w:tc>
        <w:tc>
          <w:tcPr>
            <w:tcW w:w="2880" w:type="dxa"/>
          </w:tcPr>
          <w:p w14:paraId="0C067086">
            <w:pPr>
              <w:spacing w:after="0" w:line="240" w:lineRule="auto"/>
            </w:pPr>
          </w:p>
        </w:tc>
        <w:tc>
          <w:tcPr>
            <w:tcW w:w="2880" w:type="dxa"/>
          </w:tcPr>
          <w:p w14:paraId="2EE099FF">
            <w:pPr>
              <w:spacing w:after="0" w:line="240" w:lineRule="auto"/>
            </w:pPr>
            <w:r>
              <w:t>System.String</w:t>
            </w:r>
          </w:p>
        </w:tc>
      </w:tr>
      <w:tr w14:paraId="0EFED3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AAEEBA">
            <w:pPr>
              <w:spacing w:after="0" w:line="240" w:lineRule="auto"/>
            </w:pPr>
            <w:r>
              <w:t>WE_SCHAR01</w:t>
            </w:r>
          </w:p>
        </w:tc>
        <w:tc>
          <w:tcPr>
            <w:tcW w:w="2880" w:type="dxa"/>
          </w:tcPr>
          <w:p w14:paraId="50908527">
            <w:pPr>
              <w:spacing w:after="0" w:line="240" w:lineRule="auto"/>
            </w:pPr>
          </w:p>
        </w:tc>
        <w:tc>
          <w:tcPr>
            <w:tcW w:w="2880" w:type="dxa"/>
          </w:tcPr>
          <w:p w14:paraId="3707A3E4">
            <w:pPr>
              <w:spacing w:after="0" w:line="240" w:lineRule="auto"/>
            </w:pPr>
            <w:r>
              <w:t>System.String</w:t>
            </w:r>
          </w:p>
        </w:tc>
      </w:tr>
      <w:tr w14:paraId="6FA748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E836B1">
            <w:pPr>
              <w:spacing w:after="0" w:line="240" w:lineRule="auto"/>
            </w:pPr>
            <w:r>
              <w:t>WE_SCHAR02</w:t>
            </w:r>
          </w:p>
        </w:tc>
        <w:tc>
          <w:tcPr>
            <w:tcW w:w="2880" w:type="dxa"/>
          </w:tcPr>
          <w:p w14:paraId="275784A3">
            <w:pPr>
              <w:spacing w:after="0" w:line="240" w:lineRule="auto"/>
            </w:pPr>
          </w:p>
        </w:tc>
        <w:tc>
          <w:tcPr>
            <w:tcW w:w="2880" w:type="dxa"/>
          </w:tcPr>
          <w:p w14:paraId="62F79771">
            <w:pPr>
              <w:spacing w:after="0" w:line="240" w:lineRule="auto"/>
            </w:pPr>
            <w:r>
              <w:t>System.String</w:t>
            </w:r>
          </w:p>
        </w:tc>
      </w:tr>
      <w:tr w14:paraId="59DD4F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F777CD">
            <w:pPr>
              <w:spacing w:after="0" w:line="240" w:lineRule="auto"/>
            </w:pPr>
            <w:r>
              <w:t>WE_SCHAR03</w:t>
            </w:r>
          </w:p>
        </w:tc>
        <w:tc>
          <w:tcPr>
            <w:tcW w:w="2880" w:type="dxa"/>
          </w:tcPr>
          <w:p w14:paraId="3FFF832B">
            <w:pPr>
              <w:spacing w:after="0" w:line="240" w:lineRule="auto"/>
            </w:pPr>
          </w:p>
        </w:tc>
        <w:tc>
          <w:tcPr>
            <w:tcW w:w="2880" w:type="dxa"/>
          </w:tcPr>
          <w:p w14:paraId="7D071561">
            <w:pPr>
              <w:spacing w:after="0" w:line="240" w:lineRule="auto"/>
            </w:pPr>
            <w:r>
              <w:t>System.String</w:t>
            </w:r>
          </w:p>
        </w:tc>
      </w:tr>
      <w:tr w14:paraId="37D8D4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8BFB43">
            <w:pPr>
              <w:spacing w:after="0" w:line="240" w:lineRule="auto"/>
            </w:pPr>
            <w:r>
              <w:t>WE_SCHAR04</w:t>
            </w:r>
          </w:p>
        </w:tc>
        <w:tc>
          <w:tcPr>
            <w:tcW w:w="2880" w:type="dxa"/>
          </w:tcPr>
          <w:p w14:paraId="391D9135">
            <w:pPr>
              <w:spacing w:after="0" w:line="240" w:lineRule="auto"/>
            </w:pPr>
          </w:p>
        </w:tc>
        <w:tc>
          <w:tcPr>
            <w:tcW w:w="2880" w:type="dxa"/>
          </w:tcPr>
          <w:p w14:paraId="7FCE1B78">
            <w:pPr>
              <w:spacing w:after="0" w:line="240" w:lineRule="auto"/>
            </w:pPr>
            <w:r>
              <w:t>System.String</w:t>
            </w:r>
          </w:p>
        </w:tc>
      </w:tr>
      <w:tr w14:paraId="72E1A1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142DB7">
            <w:pPr>
              <w:spacing w:after="0" w:line="240" w:lineRule="auto"/>
            </w:pPr>
            <w:r>
              <w:t>WE_SCHAR05</w:t>
            </w:r>
          </w:p>
        </w:tc>
        <w:tc>
          <w:tcPr>
            <w:tcW w:w="2880" w:type="dxa"/>
          </w:tcPr>
          <w:p w14:paraId="4E8A2E0E">
            <w:pPr>
              <w:spacing w:after="0" w:line="240" w:lineRule="auto"/>
            </w:pPr>
          </w:p>
        </w:tc>
        <w:tc>
          <w:tcPr>
            <w:tcW w:w="2880" w:type="dxa"/>
          </w:tcPr>
          <w:p w14:paraId="033CA7FB">
            <w:pPr>
              <w:spacing w:after="0" w:line="240" w:lineRule="auto"/>
            </w:pPr>
            <w:r>
              <w:t>System.String</w:t>
            </w:r>
          </w:p>
        </w:tc>
      </w:tr>
      <w:tr w14:paraId="4DA21F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741244">
            <w:pPr>
              <w:spacing w:after="0" w:line="240" w:lineRule="auto"/>
            </w:pPr>
            <w:r>
              <w:t>WE_SCHAR06</w:t>
            </w:r>
          </w:p>
        </w:tc>
        <w:tc>
          <w:tcPr>
            <w:tcW w:w="2880" w:type="dxa"/>
          </w:tcPr>
          <w:p w14:paraId="303F3893">
            <w:pPr>
              <w:spacing w:after="0" w:line="240" w:lineRule="auto"/>
            </w:pPr>
          </w:p>
        </w:tc>
        <w:tc>
          <w:tcPr>
            <w:tcW w:w="2880" w:type="dxa"/>
          </w:tcPr>
          <w:p w14:paraId="13678EBB">
            <w:pPr>
              <w:spacing w:after="0" w:line="240" w:lineRule="auto"/>
            </w:pPr>
            <w:r>
              <w:t>System.String</w:t>
            </w:r>
          </w:p>
        </w:tc>
      </w:tr>
      <w:tr w14:paraId="32E61C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124512">
            <w:pPr>
              <w:spacing w:after="0" w:line="240" w:lineRule="auto"/>
            </w:pPr>
            <w:r>
              <w:t>WE_SCHAR07</w:t>
            </w:r>
          </w:p>
        </w:tc>
        <w:tc>
          <w:tcPr>
            <w:tcW w:w="2880" w:type="dxa"/>
          </w:tcPr>
          <w:p w14:paraId="2EA606AD">
            <w:pPr>
              <w:spacing w:after="0" w:line="240" w:lineRule="auto"/>
            </w:pPr>
          </w:p>
        </w:tc>
        <w:tc>
          <w:tcPr>
            <w:tcW w:w="2880" w:type="dxa"/>
          </w:tcPr>
          <w:p w14:paraId="436888F2">
            <w:pPr>
              <w:spacing w:after="0" w:line="240" w:lineRule="auto"/>
            </w:pPr>
            <w:r>
              <w:t>System.String</w:t>
            </w:r>
          </w:p>
        </w:tc>
      </w:tr>
      <w:tr w14:paraId="21D95B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9394C4">
            <w:pPr>
              <w:spacing w:after="0" w:line="240" w:lineRule="auto"/>
            </w:pPr>
            <w:r>
              <w:t>WE_SCHAR08</w:t>
            </w:r>
          </w:p>
        </w:tc>
        <w:tc>
          <w:tcPr>
            <w:tcW w:w="2880" w:type="dxa"/>
          </w:tcPr>
          <w:p w14:paraId="2133C3EE">
            <w:pPr>
              <w:spacing w:after="0" w:line="240" w:lineRule="auto"/>
            </w:pPr>
          </w:p>
        </w:tc>
        <w:tc>
          <w:tcPr>
            <w:tcW w:w="2880" w:type="dxa"/>
          </w:tcPr>
          <w:p w14:paraId="69AD6F93">
            <w:pPr>
              <w:spacing w:after="0" w:line="240" w:lineRule="auto"/>
            </w:pPr>
            <w:r>
              <w:t>System.String</w:t>
            </w:r>
          </w:p>
        </w:tc>
      </w:tr>
      <w:tr w14:paraId="2D34DD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A57F7E">
            <w:pPr>
              <w:spacing w:after="0" w:line="240" w:lineRule="auto"/>
            </w:pPr>
            <w:r>
              <w:t>WE_SCHAR09</w:t>
            </w:r>
          </w:p>
        </w:tc>
        <w:tc>
          <w:tcPr>
            <w:tcW w:w="2880" w:type="dxa"/>
          </w:tcPr>
          <w:p w14:paraId="7BDD7925">
            <w:pPr>
              <w:spacing w:after="0" w:line="240" w:lineRule="auto"/>
            </w:pPr>
          </w:p>
        </w:tc>
        <w:tc>
          <w:tcPr>
            <w:tcW w:w="2880" w:type="dxa"/>
          </w:tcPr>
          <w:p w14:paraId="5C48883E">
            <w:pPr>
              <w:spacing w:after="0" w:line="240" w:lineRule="auto"/>
            </w:pPr>
            <w:r>
              <w:t>System.String</w:t>
            </w:r>
          </w:p>
        </w:tc>
      </w:tr>
      <w:tr w14:paraId="3E21DB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B4A316">
            <w:pPr>
              <w:spacing w:after="0" w:line="240" w:lineRule="auto"/>
            </w:pPr>
            <w:r>
              <w:t>WE_SCHAR10</w:t>
            </w:r>
          </w:p>
        </w:tc>
        <w:tc>
          <w:tcPr>
            <w:tcW w:w="2880" w:type="dxa"/>
          </w:tcPr>
          <w:p w14:paraId="015748DD">
            <w:pPr>
              <w:spacing w:after="0" w:line="240" w:lineRule="auto"/>
            </w:pPr>
          </w:p>
        </w:tc>
        <w:tc>
          <w:tcPr>
            <w:tcW w:w="2880" w:type="dxa"/>
          </w:tcPr>
          <w:p w14:paraId="306B79A8">
            <w:pPr>
              <w:spacing w:after="0" w:line="240" w:lineRule="auto"/>
            </w:pPr>
            <w:r>
              <w:t>System.String</w:t>
            </w:r>
          </w:p>
        </w:tc>
      </w:tr>
      <w:tr w14:paraId="295784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38C611">
            <w:pPr>
              <w:spacing w:after="0" w:line="240" w:lineRule="auto"/>
            </w:pPr>
            <w:r>
              <w:t>WE_SCHAR11</w:t>
            </w:r>
          </w:p>
        </w:tc>
        <w:tc>
          <w:tcPr>
            <w:tcW w:w="2880" w:type="dxa"/>
          </w:tcPr>
          <w:p w14:paraId="65104679">
            <w:pPr>
              <w:spacing w:after="0" w:line="240" w:lineRule="auto"/>
            </w:pPr>
          </w:p>
        </w:tc>
        <w:tc>
          <w:tcPr>
            <w:tcW w:w="2880" w:type="dxa"/>
          </w:tcPr>
          <w:p w14:paraId="116A8C83">
            <w:pPr>
              <w:spacing w:after="0" w:line="240" w:lineRule="auto"/>
            </w:pPr>
            <w:r>
              <w:t>System.String</w:t>
            </w:r>
          </w:p>
        </w:tc>
      </w:tr>
      <w:tr w14:paraId="4BF64E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DFDDA9">
            <w:pPr>
              <w:spacing w:after="0" w:line="240" w:lineRule="auto"/>
            </w:pPr>
            <w:r>
              <w:t>WE_SCHAR12</w:t>
            </w:r>
          </w:p>
        </w:tc>
        <w:tc>
          <w:tcPr>
            <w:tcW w:w="2880" w:type="dxa"/>
          </w:tcPr>
          <w:p w14:paraId="46AA2722">
            <w:pPr>
              <w:spacing w:after="0" w:line="240" w:lineRule="auto"/>
            </w:pPr>
          </w:p>
        </w:tc>
        <w:tc>
          <w:tcPr>
            <w:tcW w:w="2880" w:type="dxa"/>
          </w:tcPr>
          <w:p w14:paraId="642DDE49">
            <w:pPr>
              <w:spacing w:after="0" w:line="240" w:lineRule="auto"/>
            </w:pPr>
            <w:r>
              <w:t>System.String</w:t>
            </w:r>
          </w:p>
        </w:tc>
      </w:tr>
      <w:tr w14:paraId="69CE4D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0E83A9">
            <w:pPr>
              <w:spacing w:after="0" w:line="240" w:lineRule="auto"/>
            </w:pPr>
            <w:r>
              <w:t>WE_SCHAR13</w:t>
            </w:r>
          </w:p>
        </w:tc>
        <w:tc>
          <w:tcPr>
            <w:tcW w:w="2880" w:type="dxa"/>
          </w:tcPr>
          <w:p w14:paraId="6F6B9FD2">
            <w:pPr>
              <w:spacing w:after="0" w:line="240" w:lineRule="auto"/>
            </w:pPr>
          </w:p>
        </w:tc>
        <w:tc>
          <w:tcPr>
            <w:tcW w:w="2880" w:type="dxa"/>
          </w:tcPr>
          <w:p w14:paraId="13292DCA">
            <w:pPr>
              <w:spacing w:after="0" w:line="240" w:lineRule="auto"/>
            </w:pPr>
            <w:r>
              <w:t>System.String</w:t>
            </w:r>
          </w:p>
        </w:tc>
      </w:tr>
      <w:tr w14:paraId="434207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FC8C04">
            <w:pPr>
              <w:spacing w:after="0" w:line="240" w:lineRule="auto"/>
            </w:pPr>
            <w:r>
              <w:t>WE_SCHAR14</w:t>
            </w:r>
          </w:p>
        </w:tc>
        <w:tc>
          <w:tcPr>
            <w:tcW w:w="2880" w:type="dxa"/>
          </w:tcPr>
          <w:p w14:paraId="02D3DB28">
            <w:pPr>
              <w:spacing w:after="0" w:line="240" w:lineRule="auto"/>
            </w:pPr>
          </w:p>
        </w:tc>
        <w:tc>
          <w:tcPr>
            <w:tcW w:w="2880" w:type="dxa"/>
          </w:tcPr>
          <w:p w14:paraId="2F5EC0D4">
            <w:pPr>
              <w:spacing w:after="0" w:line="240" w:lineRule="auto"/>
            </w:pPr>
            <w:r>
              <w:t>System.String</w:t>
            </w:r>
          </w:p>
        </w:tc>
      </w:tr>
      <w:tr w14:paraId="67C3F2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C1E678">
            <w:pPr>
              <w:spacing w:after="0" w:line="240" w:lineRule="auto"/>
            </w:pPr>
            <w:r>
              <w:t>WE_SCHAR15</w:t>
            </w:r>
          </w:p>
        </w:tc>
        <w:tc>
          <w:tcPr>
            <w:tcW w:w="2880" w:type="dxa"/>
          </w:tcPr>
          <w:p w14:paraId="7FCCDBE5">
            <w:pPr>
              <w:spacing w:after="0" w:line="240" w:lineRule="auto"/>
            </w:pPr>
          </w:p>
        </w:tc>
        <w:tc>
          <w:tcPr>
            <w:tcW w:w="2880" w:type="dxa"/>
          </w:tcPr>
          <w:p w14:paraId="6B66E270">
            <w:pPr>
              <w:spacing w:after="0" w:line="240" w:lineRule="auto"/>
            </w:pPr>
            <w:r>
              <w:t>System.String</w:t>
            </w:r>
          </w:p>
        </w:tc>
      </w:tr>
      <w:tr w14:paraId="5B8477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9759B5">
            <w:pPr>
              <w:spacing w:after="0" w:line="240" w:lineRule="auto"/>
            </w:pPr>
            <w:r>
              <w:t>WE_SCHAR16</w:t>
            </w:r>
          </w:p>
        </w:tc>
        <w:tc>
          <w:tcPr>
            <w:tcW w:w="2880" w:type="dxa"/>
          </w:tcPr>
          <w:p w14:paraId="528F887C">
            <w:pPr>
              <w:spacing w:after="0" w:line="240" w:lineRule="auto"/>
            </w:pPr>
          </w:p>
        </w:tc>
        <w:tc>
          <w:tcPr>
            <w:tcW w:w="2880" w:type="dxa"/>
          </w:tcPr>
          <w:p w14:paraId="7FF9D985">
            <w:pPr>
              <w:spacing w:after="0" w:line="240" w:lineRule="auto"/>
            </w:pPr>
            <w:r>
              <w:t>System.String</w:t>
            </w:r>
          </w:p>
        </w:tc>
      </w:tr>
      <w:tr w14:paraId="6677EF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843F87">
            <w:pPr>
              <w:spacing w:after="0" w:line="240" w:lineRule="auto"/>
            </w:pPr>
            <w:r>
              <w:t>WE_SCHAR17</w:t>
            </w:r>
          </w:p>
        </w:tc>
        <w:tc>
          <w:tcPr>
            <w:tcW w:w="2880" w:type="dxa"/>
          </w:tcPr>
          <w:p w14:paraId="4903CE44">
            <w:pPr>
              <w:spacing w:after="0" w:line="240" w:lineRule="auto"/>
            </w:pPr>
          </w:p>
        </w:tc>
        <w:tc>
          <w:tcPr>
            <w:tcW w:w="2880" w:type="dxa"/>
          </w:tcPr>
          <w:p w14:paraId="553FF31A">
            <w:pPr>
              <w:spacing w:after="0" w:line="240" w:lineRule="auto"/>
            </w:pPr>
            <w:r>
              <w:t>System.String</w:t>
            </w:r>
          </w:p>
        </w:tc>
      </w:tr>
      <w:tr w14:paraId="623EB3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6F73AB">
            <w:pPr>
              <w:spacing w:after="0" w:line="240" w:lineRule="auto"/>
            </w:pPr>
            <w:r>
              <w:t>WE_SCHAR18</w:t>
            </w:r>
          </w:p>
        </w:tc>
        <w:tc>
          <w:tcPr>
            <w:tcW w:w="2880" w:type="dxa"/>
          </w:tcPr>
          <w:p w14:paraId="3F8844DF">
            <w:pPr>
              <w:spacing w:after="0" w:line="240" w:lineRule="auto"/>
            </w:pPr>
          </w:p>
        </w:tc>
        <w:tc>
          <w:tcPr>
            <w:tcW w:w="2880" w:type="dxa"/>
          </w:tcPr>
          <w:p w14:paraId="79DD9F1C">
            <w:pPr>
              <w:spacing w:after="0" w:line="240" w:lineRule="auto"/>
            </w:pPr>
            <w:r>
              <w:t>System.String</w:t>
            </w:r>
          </w:p>
        </w:tc>
      </w:tr>
      <w:tr w14:paraId="694D6B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BD412B">
            <w:pPr>
              <w:spacing w:after="0" w:line="240" w:lineRule="auto"/>
            </w:pPr>
            <w:r>
              <w:t>WE_SCHAR19</w:t>
            </w:r>
          </w:p>
        </w:tc>
        <w:tc>
          <w:tcPr>
            <w:tcW w:w="2880" w:type="dxa"/>
          </w:tcPr>
          <w:p w14:paraId="1C478788">
            <w:pPr>
              <w:spacing w:after="0" w:line="240" w:lineRule="auto"/>
            </w:pPr>
          </w:p>
        </w:tc>
        <w:tc>
          <w:tcPr>
            <w:tcW w:w="2880" w:type="dxa"/>
          </w:tcPr>
          <w:p w14:paraId="0EC29238">
            <w:pPr>
              <w:spacing w:after="0" w:line="240" w:lineRule="auto"/>
            </w:pPr>
            <w:r>
              <w:t>System.String</w:t>
            </w:r>
          </w:p>
        </w:tc>
      </w:tr>
      <w:tr w14:paraId="7E072E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902062">
            <w:pPr>
              <w:spacing w:after="0" w:line="240" w:lineRule="auto"/>
            </w:pPr>
            <w:r>
              <w:t>WE_SCHAR20</w:t>
            </w:r>
          </w:p>
        </w:tc>
        <w:tc>
          <w:tcPr>
            <w:tcW w:w="2880" w:type="dxa"/>
          </w:tcPr>
          <w:p w14:paraId="29B7B19F">
            <w:pPr>
              <w:spacing w:after="0" w:line="240" w:lineRule="auto"/>
            </w:pPr>
          </w:p>
        </w:tc>
        <w:tc>
          <w:tcPr>
            <w:tcW w:w="2880" w:type="dxa"/>
          </w:tcPr>
          <w:p w14:paraId="6A9CB725">
            <w:pPr>
              <w:spacing w:after="0" w:line="240" w:lineRule="auto"/>
            </w:pPr>
            <w:r>
              <w:t>System.String</w:t>
            </w:r>
          </w:p>
        </w:tc>
      </w:tr>
      <w:tr w14:paraId="4E5F15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0A9F1A">
            <w:pPr>
              <w:spacing w:after="0" w:line="240" w:lineRule="auto"/>
            </w:pPr>
            <w:r>
              <w:t>WE_SCHAR21</w:t>
            </w:r>
          </w:p>
        </w:tc>
        <w:tc>
          <w:tcPr>
            <w:tcW w:w="2880" w:type="dxa"/>
          </w:tcPr>
          <w:p w14:paraId="27AE827A">
            <w:pPr>
              <w:spacing w:after="0" w:line="240" w:lineRule="auto"/>
            </w:pPr>
          </w:p>
        </w:tc>
        <w:tc>
          <w:tcPr>
            <w:tcW w:w="2880" w:type="dxa"/>
          </w:tcPr>
          <w:p w14:paraId="28709501">
            <w:pPr>
              <w:spacing w:after="0" w:line="240" w:lineRule="auto"/>
            </w:pPr>
            <w:r>
              <w:t>System.String</w:t>
            </w:r>
          </w:p>
        </w:tc>
      </w:tr>
      <w:tr w14:paraId="3F83A2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C89B8E">
            <w:pPr>
              <w:spacing w:after="0" w:line="240" w:lineRule="auto"/>
            </w:pPr>
            <w:r>
              <w:t>WE_SCHAR22</w:t>
            </w:r>
          </w:p>
        </w:tc>
        <w:tc>
          <w:tcPr>
            <w:tcW w:w="2880" w:type="dxa"/>
          </w:tcPr>
          <w:p w14:paraId="1702D3CF">
            <w:pPr>
              <w:spacing w:after="0" w:line="240" w:lineRule="auto"/>
            </w:pPr>
          </w:p>
        </w:tc>
        <w:tc>
          <w:tcPr>
            <w:tcW w:w="2880" w:type="dxa"/>
          </w:tcPr>
          <w:p w14:paraId="2E00C149">
            <w:pPr>
              <w:spacing w:after="0" w:line="240" w:lineRule="auto"/>
            </w:pPr>
            <w:r>
              <w:t>System.String</w:t>
            </w:r>
          </w:p>
        </w:tc>
      </w:tr>
      <w:tr w14:paraId="4B46AC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9DE1DF">
            <w:pPr>
              <w:spacing w:after="0" w:line="240" w:lineRule="auto"/>
            </w:pPr>
            <w:r>
              <w:t>WE_SCHAR23</w:t>
            </w:r>
          </w:p>
        </w:tc>
        <w:tc>
          <w:tcPr>
            <w:tcW w:w="2880" w:type="dxa"/>
          </w:tcPr>
          <w:p w14:paraId="00F3A351">
            <w:pPr>
              <w:spacing w:after="0" w:line="240" w:lineRule="auto"/>
            </w:pPr>
          </w:p>
        </w:tc>
        <w:tc>
          <w:tcPr>
            <w:tcW w:w="2880" w:type="dxa"/>
          </w:tcPr>
          <w:p w14:paraId="7BB5F3BD">
            <w:pPr>
              <w:spacing w:after="0" w:line="240" w:lineRule="auto"/>
            </w:pPr>
            <w:r>
              <w:t>System.String</w:t>
            </w:r>
          </w:p>
        </w:tc>
      </w:tr>
      <w:tr w14:paraId="33E757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1A3EA9">
            <w:pPr>
              <w:spacing w:after="0" w:line="240" w:lineRule="auto"/>
            </w:pPr>
            <w:r>
              <w:t>WE_SCHAR24</w:t>
            </w:r>
          </w:p>
        </w:tc>
        <w:tc>
          <w:tcPr>
            <w:tcW w:w="2880" w:type="dxa"/>
          </w:tcPr>
          <w:p w14:paraId="1A93E42D">
            <w:pPr>
              <w:spacing w:after="0" w:line="240" w:lineRule="auto"/>
            </w:pPr>
          </w:p>
        </w:tc>
        <w:tc>
          <w:tcPr>
            <w:tcW w:w="2880" w:type="dxa"/>
          </w:tcPr>
          <w:p w14:paraId="46458522">
            <w:pPr>
              <w:spacing w:after="0" w:line="240" w:lineRule="auto"/>
            </w:pPr>
            <w:r>
              <w:t>System.String</w:t>
            </w:r>
          </w:p>
        </w:tc>
      </w:tr>
      <w:tr w14:paraId="3D3714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133D75">
            <w:pPr>
              <w:spacing w:after="0" w:line="240" w:lineRule="auto"/>
            </w:pPr>
            <w:r>
              <w:t>WE_SCHAR25</w:t>
            </w:r>
          </w:p>
        </w:tc>
        <w:tc>
          <w:tcPr>
            <w:tcW w:w="2880" w:type="dxa"/>
          </w:tcPr>
          <w:p w14:paraId="494AE8E5">
            <w:pPr>
              <w:spacing w:after="0" w:line="240" w:lineRule="auto"/>
            </w:pPr>
          </w:p>
        </w:tc>
        <w:tc>
          <w:tcPr>
            <w:tcW w:w="2880" w:type="dxa"/>
          </w:tcPr>
          <w:p w14:paraId="75FAC579">
            <w:pPr>
              <w:spacing w:after="0" w:line="240" w:lineRule="auto"/>
            </w:pPr>
            <w:r>
              <w:t>System.String</w:t>
            </w:r>
          </w:p>
        </w:tc>
      </w:tr>
      <w:tr w14:paraId="17C1F6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98E5AA">
            <w:pPr>
              <w:spacing w:after="0" w:line="240" w:lineRule="auto"/>
            </w:pPr>
            <w:r>
              <w:t>WE_SCHAR26</w:t>
            </w:r>
          </w:p>
        </w:tc>
        <w:tc>
          <w:tcPr>
            <w:tcW w:w="2880" w:type="dxa"/>
          </w:tcPr>
          <w:p w14:paraId="34BB8634">
            <w:pPr>
              <w:spacing w:after="0" w:line="240" w:lineRule="auto"/>
            </w:pPr>
          </w:p>
        </w:tc>
        <w:tc>
          <w:tcPr>
            <w:tcW w:w="2880" w:type="dxa"/>
          </w:tcPr>
          <w:p w14:paraId="679C71DD">
            <w:pPr>
              <w:spacing w:after="0" w:line="240" w:lineRule="auto"/>
            </w:pPr>
            <w:r>
              <w:t>System.String</w:t>
            </w:r>
          </w:p>
        </w:tc>
      </w:tr>
      <w:tr w14:paraId="1410D9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6545C417">
            <w:pPr>
              <w:spacing w:after="0" w:line="240" w:lineRule="auto"/>
            </w:pPr>
            <w:r>
              <w:t>WE_SCHAR27</w:t>
            </w:r>
          </w:p>
        </w:tc>
        <w:tc>
          <w:tcPr>
            <w:tcW w:w="2880" w:type="dxa"/>
          </w:tcPr>
          <w:p w14:paraId="22C388A7">
            <w:pPr>
              <w:spacing w:after="0" w:line="240" w:lineRule="auto"/>
            </w:pPr>
          </w:p>
        </w:tc>
        <w:tc>
          <w:tcPr>
            <w:tcW w:w="2880" w:type="dxa"/>
          </w:tcPr>
          <w:p w14:paraId="44323885">
            <w:pPr>
              <w:spacing w:after="0" w:line="240" w:lineRule="auto"/>
            </w:pPr>
            <w:r>
              <w:t>System.String</w:t>
            </w:r>
          </w:p>
        </w:tc>
      </w:tr>
      <w:tr w14:paraId="3B28D9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C6CE4B">
            <w:pPr>
              <w:spacing w:after="0" w:line="240" w:lineRule="auto"/>
            </w:pPr>
            <w:r>
              <w:t>WE_SCHAR28</w:t>
            </w:r>
          </w:p>
        </w:tc>
        <w:tc>
          <w:tcPr>
            <w:tcW w:w="2880" w:type="dxa"/>
          </w:tcPr>
          <w:p w14:paraId="65B97214">
            <w:pPr>
              <w:spacing w:after="0" w:line="240" w:lineRule="auto"/>
            </w:pPr>
          </w:p>
        </w:tc>
        <w:tc>
          <w:tcPr>
            <w:tcW w:w="2880" w:type="dxa"/>
          </w:tcPr>
          <w:p w14:paraId="43AB8219">
            <w:pPr>
              <w:spacing w:after="0" w:line="240" w:lineRule="auto"/>
            </w:pPr>
            <w:r>
              <w:t>System.String</w:t>
            </w:r>
          </w:p>
        </w:tc>
      </w:tr>
      <w:tr w14:paraId="2AF259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6DB2B6">
            <w:pPr>
              <w:spacing w:after="0" w:line="240" w:lineRule="auto"/>
            </w:pPr>
            <w:r>
              <w:t>WE_SCHAR29</w:t>
            </w:r>
          </w:p>
        </w:tc>
        <w:tc>
          <w:tcPr>
            <w:tcW w:w="2880" w:type="dxa"/>
          </w:tcPr>
          <w:p w14:paraId="63333BE6">
            <w:pPr>
              <w:spacing w:after="0" w:line="240" w:lineRule="auto"/>
            </w:pPr>
          </w:p>
        </w:tc>
        <w:tc>
          <w:tcPr>
            <w:tcW w:w="2880" w:type="dxa"/>
          </w:tcPr>
          <w:p w14:paraId="630D4354">
            <w:pPr>
              <w:spacing w:after="0" w:line="240" w:lineRule="auto"/>
            </w:pPr>
            <w:r>
              <w:t>System.String</w:t>
            </w:r>
          </w:p>
        </w:tc>
      </w:tr>
      <w:tr w14:paraId="256E1C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E8662D">
            <w:pPr>
              <w:spacing w:after="0" w:line="240" w:lineRule="auto"/>
            </w:pPr>
            <w:r>
              <w:t>WE_SCHAR30</w:t>
            </w:r>
          </w:p>
        </w:tc>
        <w:tc>
          <w:tcPr>
            <w:tcW w:w="2880" w:type="dxa"/>
          </w:tcPr>
          <w:p w14:paraId="0952210D">
            <w:pPr>
              <w:spacing w:after="0" w:line="240" w:lineRule="auto"/>
            </w:pPr>
          </w:p>
        </w:tc>
        <w:tc>
          <w:tcPr>
            <w:tcW w:w="2880" w:type="dxa"/>
          </w:tcPr>
          <w:p w14:paraId="1584F199">
            <w:pPr>
              <w:spacing w:after="0" w:line="240" w:lineRule="auto"/>
            </w:pPr>
            <w:r>
              <w:t>System.String</w:t>
            </w:r>
          </w:p>
        </w:tc>
      </w:tr>
      <w:tr w14:paraId="0ED987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DBF504">
            <w:pPr>
              <w:spacing w:after="0" w:line="240" w:lineRule="auto"/>
            </w:pPr>
            <w:r>
              <w:t>WE_LCHAR01</w:t>
            </w:r>
          </w:p>
        </w:tc>
        <w:tc>
          <w:tcPr>
            <w:tcW w:w="2880" w:type="dxa"/>
          </w:tcPr>
          <w:p w14:paraId="7075129C">
            <w:pPr>
              <w:spacing w:after="0" w:line="240" w:lineRule="auto"/>
            </w:pPr>
          </w:p>
        </w:tc>
        <w:tc>
          <w:tcPr>
            <w:tcW w:w="2880" w:type="dxa"/>
          </w:tcPr>
          <w:p w14:paraId="38A1A160">
            <w:pPr>
              <w:spacing w:after="0" w:line="240" w:lineRule="auto"/>
            </w:pPr>
            <w:r>
              <w:t>System.String</w:t>
            </w:r>
          </w:p>
        </w:tc>
      </w:tr>
      <w:tr w14:paraId="4D9B74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784BD4E2">
            <w:pPr>
              <w:spacing w:after="0" w:line="240" w:lineRule="auto"/>
            </w:pPr>
            <w:r>
              <w:t>WE_LCHAR02</w:t>
            </w:r>
          </w:p>
        </w:tc>
        <w:tc>
          <w:tcPr>
            <w:tcW w:w="2880" w:type="dxa"/>
          </w:tcPr>
          <w:p w14:paraId="5D95906E">
            <w:pPr>
              <w:spacing w:after="0" w:line="240" w:lineRule="auto"/>
            </w:pPr>
          </w:p>
        </w:tc>
        <w:tc>
          <w:tcPr>
            <w:tcW w:w="2880" w:type="dxa"/>
          </w:tcPr>
          <w:p w14:paraId="7C566BF4">
            <w:pPr>
              <w:spacing w:after="0" w:line="240" w:lineRule="auto"/>
            </w:pPr>
            <w:r>
              <w:t>System.String</w:t>
            </w:r>
          </w:p>
        </w:tc>
      </w:tr>
      <w:tr w14:paraId="6B4954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8D7986">
            <w:pPr>
              <w:spacing w:after="0" w:line="240" w:lineRule="auto"/>
            </w:pPr>
            <w:r>
              <w:t>WE_LCHAR03</w:t>
            </w:r>
          </w:p>
        </w:tc>
        <w:tc>
          <w:tcPr>
            <w:tcW w:w="2880" w:type="dxa"/>
          </w:tcPr>
          <w:p w14:paraId="0CE06C85">
            <w:pPr>
              <w:spacing w:after="0" w:line="240" w:lineRule="auto"/>
            </w:pPr>
          </w:p>
        </w:tc>
        <w:tc>
          <w:tcPr>
            <w:tcW w:w="2880" w:type="dxa"/>
          </w:tcPr>
          <w:p w14:paraId="12F0D319">
            <w:pPr>
              <w:spacing w:after="0" w:line="240" w:lineRule="auto"/>
            </w:pPr>
            <w:r>
              <w:t>System.String</w:t>
            </w:r>
          </w:p>
        </w:tc>
      </w:tr>
      <w:tr w14:paraId="25E4E4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EF63B6">
            <w:pPr>
              <w:spacing w:after="0" w:line="240" w:lineRule="auto"/>
            </w:pPr>
            <w:r>
              <w:t>WE_LCHAR04</w:t>
            </w:r>
          </w:p>
        </w:tc>
        <w:tc>
          <w:tcPr>
            <w:tcW w:w="2880" w:type="dxa"/>
          </w:tcPr>
          <w:p w14:paraId="655A4609">
            <w:pPr>
              <w:spacing w:after="0" w:line="240" w:lineRule="auto"/>
            </w:pPr>
          </w:p>
        </w:tc>
        <w:tc>
          <w:tcPr>
            <w:tcW w:w="2880" w:type="dxa"/>
          </w:tcPr>
          <w:p w14:paraId="7B0981EC">
            <w:pPr>
              <w:spacing w:after="0" w:line="240" w:lineRule="auto"/>
            </w:pPr>
            <w:r>
              <w:t>System.String</w:t>
            </w:r>
          </w:p>
        </w:tc>
      </w:tr>
      <w:tr w14:paraId="10194D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9CC7EB">
            <w:pPr>
              <w:spacing w:after="0" w:line="240" w:lineRule="auto"/>
            </w:pPr>
            <w:r>
              <w:t>WE_LCHAR05</w:t>
            </w:r>
          </w:p>
        </w:tc>
        <w:tc>
          <w:tcPr>
            <w:tcW w:w="2880" w:type="dxa"/>
          </w:tcPr>
          <w:p w14:paraId="6800EB55">
            <w:pPr>
              <w:spacing w:after="0" w:line="240" w:lineRule="auto"/>
            </w:pPr>
          </w:p>
        </w:tc>
        <w:tc>
          <w:tcPr>
            <w:tcW w:w="2880" w:type="dxa"/>
          </w:tcPr>
          <w:p w14:paraId="0ABFC6EC">
            <w:pPr>
              <w:spacing w:after="0" w:line="240" w:lineRule="auto"/>
            </w:pPr>
            <w:r>
              <w:t>System.String</w:t>
            </w:r>
          </w:p>
        </w:tc>
      </w:tr>
      <w:tr w14:paraId="15E2B2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1B6942">
            <w:pPr>
              <w:spacing w:after="0" w:line="240" w:lineRule="auto"/>
            </w:pPr>
            <w:r>
              <w:t>WE_LCHAR06</w:t>
            </w:r>
          </w:p>
        </w:tc>
        <w:tc>
          <w:tcPr>
            <w:tcW w:w="2880" w:type="dxa"/>
          </w:tcPr>
          <w:p w14:paraId="0CBE124F">
            <w:pPr>
              <w:spacing w:after="0" w:line="240" w:lineRule="auto"/>
            </w:pPr>
          </w:p>
        </w:tc>
        <w:tc>
          <w:tcPr>
            <w:tcW w:w="2880" w:type="dxa"/>
          </w:tcPr>
          <w:p w14:paraId="714C59FF">
            <w:pPr>
              <w:spacing w:after="0" w:line="240" w:lineRule="auto"/>
            </w:pPr>
            <w:r>
              <w:t>System.String</w:t>
            </w:r>
          </w:p>
        </w:tc>
      </w:tr>
      <w:tr w14:paraId="239ED3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7620B2">
            <w:pPr>
              <w:spacing w:after="0" w:line="240" w:lineRule="auto"/>
            </w:pPr>
            <w:r>
              <w:t>WE_LCHAR07</w:t>
            </w:r>
          </w:p>
        </w:tc>
        <w:tc>
          <w:tcPr>
            <w:tcW w:w="2880" w:type="dxa"/>
          </w:tcPr>
          <w:p w14:paraId="51D8D093">
            <w:pPr>
              <w:spacing w:after="0" w:line="240" w:lineRule="auto"/>
            </w:pPr>
          </w:p>
        </w:tc>
        <w:tc>
          <w:tcPr>
            <w:tcW w:w="2880" w:type="dxa"/>
          </w:tcPr>
          <w:p w14:paraId="52458E84">
            <w:pPr>
              <w:spacing w:after="0" w:line="240" w:lineRule="auto"/>
            </w:pPr>
            <w:r>
              <w:t>System.String</w:t>
            </w:r>
          </w:p>
        </w:tc>
      </w:tr>
      <w:tr w14:paraId="047DEC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BB1E44">
            <w:pPr>
              <w:spacing w:after="0" w:line="240" w:lineRule="auto"/>
            </w:pPr>
            <w:r>
              <w:t>WE_LCHAR08</w:t>
            </w:r>
          </w:p>
        </w:tc>
        <w:tc>
          <w:tcPr>
            <w:tcW w:w="2880" w:type="dxa"/>
          </w:tcPr>
          <w:p w14:paraId="5016B722">
            <w:pPr>
              <w:spacing w:after="0" w:line="240" w:lineRule="auto"/>
            </w:pPr>
          </w:p>
        </w:tc>
        <w:tc>
          <w:tcPr>
            <w:tcW w:w="2880" w:type="dxa"/>
          </w:tcPr>
          <w:p w14:paraId="271E935E">
            <w:pPr>
              <w:spacing w:after="0" w:line="240" w:lineRule="auto"/>
            </w:pPr>
            <w:r>
              <w:t>System.String</w:t>
            </w:r>
          </w:p>
        </w:tc>
      </w:tr>
      <w:tr w14:paraId="3B1883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8FB7A7">
            <w:pPr>
              <w:spacing w:after="0" w:line="240" w:lineRule="auto"/>
            </w:pPr>
            <w:r>
              <w:t>WE_LCHAR09</w:t>
            </w:r>
          </w:p>
        </w:tc>
        <w:tc>
          <w:tcPr>
            <w:tcW w:w="2880" w:type="dxa"/>
          </w:tcPr>
          <w:p w14:paraId="53E1D9BA">
            <w:pPr>
              <w:spacing w:after="0" w:line="240" w:lineRule="auto"/>
            </w:pPr>
          </w:p>
        </w:tc>
        <w:tc>
          <w:tcPr>
            <w:tcW w:w="2880" w:type="dxa"/>
          </w:tcPr>
          <w:p w14:paraId="3B19BB65">
            <w:pPr>
              <w:spacing w:after="0" w:line="240" w:lineRule="auto"/>
            </w:pPr>
            <w:r>
              <w:t>System.String</w:t>
            </w:r>
          </w:p>
        </w:tc>
      </w:tr>
      <w:tr w14:paraId="71041B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117F9A">
            <w:pPr>
              <w:spacing w:after="0" w:line="240" w:lineRule="auto"/>
            </w:pPr>
            <w:r>
              <w:t>WE_LCHAR10</w:t>
            </w:r>
          </w:p>
        </w:tc>
        <w:tc>
          <w:tcPr>
            <w:tcW w:w="2880" w:type="dxa"/>
          </w:tcPr>
          <w:p w14:paraId="7108746B">
            <w:pPr>
              <w:spacing w:after="0" w:line="240" w:lineRule="auto"/>
            </w:pPr>
          </w:p>
        </w:tc>
        <w:tc>
          <w:tcPr>
            <w:tcW w:w="2880" w:type="dxa"/>
          </w:tcPr>
          <w:p w14:paraId="15EA7918">
            <w:pPr>
              <w:spacing w:after="0" w:line="240" w:lineRule="auto"/>
            </w:pPr>
            <w:r>
              <w:t>System.String</w:t>
            </w:r>
          </w:p>
        </w:tc>
      </w:tr>
      <w:tr w14:paraId="3818D8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CD1F61">
            <w:pPr>
              <w:spacing w:after="0" w:line="240" w:lineRule="auto"/>
            </w:pPr>
            <w:r>
              <w:t>WE_INT01</w:t>
            </w:r>
          </w:p>
        </w:tc>
        <w:tc>
          <w:tcPr>
            <w:tcW w:w="2880" w:type="dxa"/>
          </w:tcPr>
          <w:p w14:paraId="6EE3F8EE">
            <w:pPr>
              <w:spacing w:after="0" w:line="240" w:lineRule="auto"/>
            </w:pPr>
          </w:p>
        </w:tc>
        <w:tc>
          <w:tcPr>
            <w:tcW w:w="2880" w:type="dxa"/>
          </w:tcPr>
          <w:p w14:paraId="5275BD48">
            <w:pPr>
              <w:spacing w:after="0" w:line="240" w:lineRule="auto"/>
            </w:pPr>
            <w:r>
              <w:t>System.String</w:t>
            </w:r>
          </w:p>
        </w:tc>
      </w:tr>
      <w:tr w14:paraId="5A320D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FADED5">
            <w:pPr>
              <w:spacing w:after="0" w:line="240" w:lineRule="auto"/>
            </w:pPr>
            <w:r>
              <w:t>WE_INT02</w:t>
            </w:r>
          </w:p>
        </w:tc>
        <w:tc>
          <w:tcPr>
            <w:tcW w:w="2880" w:type="dxa"/>
          </w:tcPr>
          <w:p w14:paraId="40252448">
            <w:pPr>
              <w:spacing w:after="0" w:line="240" w:lineRule="auto"/>
            </w:pPr>
          </w:p>
        </w:tc>
        <w:tc>
          <w:tcPr>
            <w:tcW w:w="2880" w:type="dxa"/>
          </w:tcPr>
          <w:p w14:paraId="78153100">
            <w:pPr>
              <w:spacing w:after="0" w:line="240" w:lineRule="auto"/>
            </w:pPr>
            <w:r>
              <w:t>System.String</w:t>
            </w:r>
          </w:p>
        </w:tc>
      </w:tr>
      <w:tr w14:paraId="39601C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7E8848">
            <w:pPr>
              <w:spacing w:after="0" w:line="240" w:lineRule="auto"/>
            </w:pPr>
            <w:r>
              <w:t>WE_INT03</w:t>
            </w:r>
          </w:p>
        </w:tc>
        <w:tc>
          <w:tcPr>
            <w:tcW w:w="2880" w:type="dxa"/>
          </w:tcPr>
          <w:p w14:paraId="1FA36F5B">
            <w:pPr>
              <w:spacing w:after="0" w:line="240" w:lineRule="auto"/>
            </w:pPr>
          </w:p>
        </w:tc>
        <w:tc>
          <w:tcPr>
            <w:tcW w:w="2880" w:type="dxa"/>
          </w:tcPr>
          <w:p w14:paraId="6C87BAEA">
            <w:pPr>
              <w:spacing w:after="0" w:line="240" w:lineRule="auto"/>
            </w:pPr>
            <w:r>
              <w:t>System.String</w:t>
            </w:r>
          </w:p>
        </w:tc>
      </w:tr>
      <w:tr w14:paraId="784460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DDD878">
            <w:pPr>
              <w:spacing w:after="0" w:line="240" w:lineRule="auto"/>
            </w:pPr>
            <w:r>
              <w:t>WE_INT04</w:t>
            </w:r>
          </w:p>
        </w:tc>
        <w:tc>
          <w:tcPr>
            <w:tcW w:w="2880" w:type="dxa"/>
          </w:tcPr>
          <w:p w14:paraId="1605B03F">
            <w:pPr>
              <w:spacing w:after="0" w:line="240" w:lineRule="auto"/>
            </w:pPr>
          </w:p>
        </w:tc>
        <w:tc>
          <w:tcPr>
            <w:tcW w:w="2880" w:type="dxa"/>
          </w:tcPr>
          <w:p w14:paraId="3F482ED0">
            <w:pPr>
              <w:spacing w:after="0" w:line="240" w:lineRule="auto"/>
            </w:pPr>
            <w:r>
              <w:t>System.String</w:t>
            </w:r>
          </w:p>
        </w:tc>
      </w:tr>
      <w:tr w14:paraId="15EACF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3856AE">
            <w:pPr>
              <w:spacing w:after="0" w:line="240" w:lineRule="auto"/>
            </w:pPr>
            <w:r>
              <w:t>WE_INT05</w:t>
            </w:r>
          </w:p>
        </w:tc>
        <w:tc>
          <w:tcPr>
            <w:tcW w:w="2880" w:type="dxa"/>
          </w:tcPr>
          <w:p w14:paraId="2C3A115E">
            <w:pPr>
              <w:spacing w:after="0" w:line="240" w:lineRule="auto"/>
            </w:pPr>
          </w:p>
        </w:tc>
        <w:tc>
          <w:tcPr>
            <w:tcW w:w="2880" w:type="dxa"/>
          </w:tcPr>
          <w:p w14:paraId="579070D8">
            <w:pPr>
              <w:spacing w:after="0" w:line="240" w:lineRule="auto"/>
            </w:pPr>
            <w:r>
              <w:t>System.String</w:t>
            </w:r>
          </w:p>
        </w:tc>
      </w:tr>
      <w:tr w14:paraId="5B9AC6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213669">
            <w:pPr>
              <w:spacing w:after="0" w:line="240" w:lineRule="auto"/>
            </w:pPr>
            <w:r>
              <w:t>WE_INT06</w:t>
            </w:r>
          </w:p>
        </w:tc>
        <w:tc>
          <w:tcPr>
            <w:tcW w:w="2880" w:type="dxa"/>
          </w:tcPr>
          <w:p w14:paraId="088A446C">
            <w:pPr>
              <w:spacing w:after="0" w:line="240" w:lineRule="auto"/>
            </w:pPr>
          </w:p>
        </w:tc>
        <w:tc>
          <w:tcPr>
            <w:tcW w:w="2880" w:type="dxa"/>
          </w:tcPr>
          <w:p w14:paraId="1D533F66">
            <w:pPr>
              <w:spacing w:after="0" w:line="240" w:lineRule="auto"/>
            </w:pPr>
            <w:r>
              <w:t>System.String</w:t>
            </w:r>
          </w:p>
        </w:tc>
      </w:tr>
      <w:tr w14:paraId="50A6D7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7C6B06">
            <w:pPr>
              <w:spacing w:after="0" w:line="240" w:lineRule="auto"/>
            </w:pPr>
            <w:r>
              <w:t>WE_INT07</w:t>
            </w:r>
          </w:p>
        </w:tc>
        <w:tc>
          <w:tcPr>
            <w:tcW w:w="2880" w:type="dxa"/>
          </w:tcPr>
          <w:p w14:paraId="5DD58E88">
            <w:pPr>
              <w:spacing w:after="0" w:line="240" w:lineRule="auto"/>
            </w:pPr>
          </w:p>
        </w:tc>
        <w:tc>
          <w:tcPr>
            <w:tcW w:w="2880" w:type="dxa"/>
          </w:tcPr>
          <w:p w14:paraId="3EDEC78D">
            <w:pPr>
              <w:spacing w:after="0" w:line="240" w:lineRule="auto"/>
            </w:pPr>
            <w:r>
              <w:t>System.String</w:t>
            </w:r>
          </w:p>
        </w:tc>
      </w:tr>
      <w:tr w14:paraId="2A1C4A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3DDD14">
            <w:pPr>
              <w:spacing w:after="0" w:line="240" w:lineRule="auto"/>
            </w:pPr>
            <w:r>
              <w:t>WE_INT08</w:t>
            </w:r>
          </w:p>
        </w:tc>
        <w:tc>
          <w:tcPr>
            <w:tcW w:w="2880" w:type="dxa"/>
          </w:tcPr>
          <w:p w14:paraId="42C7DC8C">
            <w:pPr>
              <w:spacing w:after="0" w:line="240" w:lineRule="auto"/>
            </w:pPr>
          </w:p>
        </w:tc>
        <w:tc>
          <w:tcPr>
            <w:tcW w:w="2880" w:type="dxa"/>
          </w:tcPr>
          <w:p w14:paraId="1C345000">
            <w:pPr>
              <w:spacing w:after="0" w:line="240" w:lineRule="auto"/>
            </w:pPr>
            <w:r>
              <w:t>System.String</w:t>
            </w:r>
          </w:p>
        </w:tc>
      </w:tr>
      <w:tr w14:paraId="643DA4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498415">
            <w:pPr>
              <w:spacing w:after="0" w:line="240" w:lineRule="auto"/>
            </w:pPr>
            <w:r>
              <w:t>WE_INT09</w:t>
            </w:r>
          </w:p>
        </w:tc>
        <w:tc>
          <w:tcPr>
            <w:tcW w:w="2880" w:type="dxa"/>
          </w:tcPr>
          <w:p w14:paraId="3C6A1728">
            <w:pPr>
              <w:spacing w:after="0" w:line="240" w:lineRule="auto"/>
            </w:pPr>
          </w:p>
        </w:tc>
        <w:tc>
          <w:tcPr>
            <w:tcW w:w="2880" w:type="dxa"/>
          </w:tcPr>
          <w:p w14:paraId="555126AC">
            <w:pPr>
              <w:spacing w:after="0" w:line="240" w:lineRule="auto"/>
            </w:pPr>
            <w:r>
              <w:t>System.String</w:t>
            </w:r>
          </w:p>
        </w:tc>
      </w:tr>
      <w:tr w14:paraId="4DB9DD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74655D">
            <w:pPr>
              <w:spacing w:after="0" w:line="240" w:lineRule="auto"/>
            </w:pPr>
            <w:r>
              <w:t>WE_INT10</w:t>
            </w:r>
          </w:p>
        </w:tc>
        <w:tc>
          <w:tcPr>
            <w:tcW w:w="2880" w:type="dxa"/>
          </w:tcPr>
          <w:p w14:paraId="70CF6196">
            <w:pPr>
              <w:spacing w:after="0" w:line="240" w:lineRule="auto"/>
            </w:pPr>
          </w:p>
        </w:tc>
        <w:tc>
          <w:tcPr>
            <w:tcW w:w="2880" w:type="dxa"/>
          </w:tcPr>
          <w:p w14:paraId="2B47D096">
            <w:pPr>
              <w:spacing w:after="0" w:line="240" w:lineRule="auto"/>
            </w:pPr>
            <w:r>
              <w:t>System.String</w:t>
            </w:r>
          </w:p>
        </w:tc>
      </w:tr>
      <w:tr w14:paraId="613EE3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2A73D2CE">
            <w:pPr>
              <w:spacing w:after="0" w:line="240" w:lineRule="auto"/>
            </w:pPr>
            <w:r>
              <w:t>WE_NUM01</w:t>
            </w:r>
          </w:p>
        </w:tc>
        <w:tc>
          <w:tcPr>
            <w:tcW w:w="2880" w:type="dxa"/>
          </w:tcPr>
          <w:p w14:paraId="6188AB80">
            <w:pPr>
              <w:spacing w:after="0" w:line="240" w:lineRule="auto"/>
            </w:pPr>
          </w:p>
        </w:tc>
        <w:tc>
          <w:tcPr>
            <w:tcW w:w="2880" w:type="dxa"/>
          </w:tcPr>
          <w:p w14:paraId="41C30808">
            <w:pPr>
              <w:spacing w:after="0" w:line="240" w:lineRule="auto"/>
            </w:pPr>
            <w:r>
              <w:t>System.String</w:t>
            </w:r>
          </w:p>
        </w:tc>
      </w:tr>
      <w:tr w14:paraId="64F841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80F7EE">
            <w:pPr>
              <w:spacing w:after="0" w:line="240" w:lineRule="auto"/>
            </w:pPr>
            <w:r>
              <w:t>WE_NUM02</w:t>
            </w:r>
          </w:p>
        </w:tc>
        <w:tc>
          <w:tcPr>
            <w:tcW w:w="2880" w:type="dxa"/>
          </w:tcPr>
          <w:p w14:paraId="163FD20A">
            <w:pPr>
              <w:spacing w:after="0" w:line="240" w:lineRule="auto"/>
            </w:pPr>
          </w:p>
        </w:tc>
        <w:tc>
          <w:tcPr>
            <w:tcW w:w="2880" w:type="dxa"/>
          </w:tcPr>
          <w:p w14:paraId="566C711E">
            <w:pPr>
              <w:spacing w:after="0" w:line="240" w:lineRule="auto"/>
            </w:pPr>
            <w:r>
              <w:t>System.String</w:t>
            </w:r>
          </w:p>
        </w:tc>
      </w:tr>
      <w:tr w14:paraId="62266E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44E41D">
            <w:pPr>
              <w:spacing w:after="0" w:line="240" w:lineRule="auto"/>
            </w:pPr>
            <w:r>
              <w:t>WE_NUM03</w:t>
            </w:r>
          </w:p>
        </w:tc>
        <w:tc>
          <w:tcPr>
            <w:tcW w:w="2880" w:type="dxa"/>
          </w:tcPr>
          <w:p w14:paraId="317CA77A">
            <w:pPr>
              <w:spacing w:after="0" w:line="240" w:lineRule="auto"/>
            </w:pPr>
          </w:p>
        </w:tc>
        <w:tc>
          <w:tcPr>
            <w:tcW w:w="2880" w:type="dxa"/>
          </w:tcPr>
          <w:p w14:paraId="181A92E9">
            <w:pPr>
              <w:spacing w:after="0" w:line="240" w:lineRule="auto"/>
            </w:pPr>
            <w:r>
              <w:t>System.String</w:t>
            </w:r>
          </w:p>
        </w:tc>
      </w:tr>
      <w:tr w14:paraId="74DF3D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4C4D93">
            <w:pPr>
              <w:spacing w:after="0" w:line="240" w:lineRule="auto"/>
            </w:pPr>
            <w:r>
              <w:t>WE_NUM04</w:t>
            </w:r>
          </w:p>
        </w:tc>
        <w:tc>
          <w:tcPr>
            <w:tcW w:w="2880" w:type="dxa"/>
          </w:tcPr>
          <w:p w14:paraId="78EB9392">
            <w:pPr>
              <w:spacing w:after="0" w:line="240" w:lineRule="auto"/>
            </w:pPr>
          </w:p>
        </w:tc>
        <w:tc>
          <w:tcPr>
            <w:tcW w:w="2880" w:type="dxa"/>
          </w:tcPr>
          <w:p w14:paraId="582E1302">
            <w:pPr>
              <w:spacing w:after="0" w:line="240" w:lineRule="auto"/>
            </w:pPr>
            <w:r>
              <w:t>System.String</w:t>
            </w:r>
          </w:p>
        </w:tc>
      </w:tr>
      <w:tr w14:paraId="413F85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8D8EEB">
            <w:pPr>
              <w:spacing w:after="0" w:line="240" w:lineRule="auto"/>
            </w:pPr>
            <w:r>
              <w:t>WE_NUM05</w:t>
            </w:r>
          </w:p>
        </w:tc>
        <w:tc>
          <w:tcPr>
            <w:tcW w:w="2880" w:type="dxa"/>
          </w:tcPr>
          <w:p w14:paraId="3FB574C1">
            <w:pPr>
              <w:spacing w:after="0" w:line="240" w:lineRule="auto"/>
            </w:pPr>
          </w:p>
        </w:tc>
        <w:tc>
          <w:tcPr>
            <w:tcW w:w="2880" w:type="dxa"/>
          </w:tcPr>
          <w:p w14:paraId="1FECB24B">
            <w:pPr>
              <w:spacing w:after="0" w:line="240" w:lineRule="auto"/>
            </w:pPr>
            <w:r>
              <w:t>System.String</w:t>
            </w:r>
          </w:p>
        </w:tc>
      </w:tr>
      <w:tr w14:paraId="606431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C5FCFF">
            <w:pPr>
              <w:spacing w:after="0" w:line="240" w:lineRule="auto"/>
            </w:pPr>
            <w:r>
              <w:t>WE_NUM06</w:t>
            </w:r>
          </w:p>
        </w:tc>
        <w:tc>
          <w:tcPr>
            <w:tcW w:w="2880" w:type="dxa"/>
          </w:tcPr>
          <w:p w14:paraId="644BC8C9">
            <w:pPr>
              <w:spacing w:after="0" w:line="240" w:lineRule="auto"/>
            </w:pPr>
          </w:p>
        </w:tc>
        <w:tc>
          <w:tcPr>
            <w:tcW w:w="2880" w:type="dxa"/>
          </w:tcPr>
          <w:p w14:paraId="00407328">
            <w:pPr>
              <w:spacing w:after="0" w:line="240" w:lineRule="auto"/>
            </w:pPr>
            <w:r>
              <w:t>System.String</w:t>
            </w:r>
          </w:p>
        </w:tc>
      </w:tr>
      <w:tr w14:paraId="598533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36E1AB">
            <w:pPr>
              <w:spacing w:after="0" w:line="240" w:lineRule="auto"/>
            </w:pPr>
            <w:r>
              <w:t>WE_NUM07</w:t>
            </w:r>
          </w:p>
        </w:tc>
        <w:tc>
          <w:tcPr>
            <w:tcW w:w="2880" w:type="dxa"/>
          </w:tcPr>
          <w:p w14:paraId="59A8DD48">
            <w:pPr>
              <w:spacing w:after="0" w:line="240" w:lineRule="auto"/>
            </w:pPr>
          </w:p>
        </w:tc>
        <w:tc>
          <w:tcPr>
            <w:tcW w:w="2880" w:type="dxa"/>
          </w:tcPr>
          <w:p w14:paraId="3D663487">
            <w:pPr>
              <w:spacing w:after="0" w:line="240" w:lineRule="auto"/>
            </w:pPr>
            <w:r>
              <w:t>System.String</w:t>
            </w:r>
          </w:p>
        </w:tc>
      </w:tr>
      <w:tr w14:paraId="76D0E1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726586">
            <w:pPr>
              <w:spacing w:after="0" w:line="240" w:lineRule="auto"/>
            </w:pPr>
            <w:r>
              <w:t>WE_NUM08</w:t>
            </w:r>
          </w:p>
        </w:tc>
        <w:tc>
          <w:tcPr>
            <w:tcW w:w="2880" w:type="dxa"/>
          </w:tcPr>
          <w:p w14:paraId="45C4CB79">
            <w:pPr>
              <w:spacing w:after="0" w:line="240" w:lineRule="auto"/>
            </w:pPr>
          </w:p>
        </w:tc>
        <w:tc>
          <w:tcPr>
            <w:tcW w:w="2880" w:type="dxa"/>
          </w:tcPr>
          <w:p w14:paraId="789D86B9">
            <w:pPr>
              <w:spacing w:after="0" w:line="240" w:lineRule="auto"/>
            </w:pPr>
            <w:r>
              <w:t>System.String</w:t>
            </w:r>
          </w:p>
        </w:tc>
      </w:tr>
      <w:tr w14:paraId="79E7B0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5E5734">
            <w:pPr>
              <w:spacing w:after="0" w:line="240" w:lineRule="auto"/>
            </w:pPr>
            <w:r>
              <w:t>WE_NUM09</w:t>
            </w:r>
          </w:p>
        </w:tc>
        <w:tc>
          <w:tcPr>
            <w:tcW w:w="2880" w:type="dxa"/>
          </w:tcPr>
          <w:p w14:paraId="7C354B1E">
            <w:pPr>
              <w:spacing w:after="0" w:line="240" w:lineRule="auto"/>
            </w:pPr>
          </w:p>
        </w:tc>
        <w:tc>
          <w:tcPr>
            <w:tcW w:w="2880" w:type="dxa"/>
          </w:tcPr>
          <w:p w14:paraId="59A8A198">
            <w:pPr>
              <w:spacing w:after="0" w:line="240" w:lineRule="auto"/>
            </w:pPr>
            <w:r>
              <w:t>System.String</w:t>
            </w:r>
          </w:p>
        </w:tc>
      </w:tr>
      <w:tr w14:paraId="6B2CFA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ECF164">
            <w:pPr>
              <w:spacing w:after="0" w:line="240" w:lineRule="auto"/>
            </w:pPr>
            <w:r>
              <w:t>WE_NUM10</w:t>
            </w:r>
          </w:p>
        </w:tc>
        <w:tc>
          <w:tcPr>
            <w:tcW w:w="2880" w:type="dxa"/>
          </w:tcPr>
          <w:p w14:paraId="4F850257">
            <w:pPr>
              <w:spacing w:after="0" w:line="240" w:lineRule="auto"/>
            </w:pPr>
          </w:p>
        </w:tc>
        <w:tc>
          <w:tcPr>
            <w:tcW w:w="2880" w:type="dxa"/>
          </w:tcPr>
          <w:p w14:paraId="05959051">
            <w:pPr>
              <w:spacing w:after="0" w:line="240" w:lineRule="auto"/>
            </w:pPr>
            <w:r>
              <w:t>System.String</w:t>
            </w:r>
          </w:p>
        </w:tc>
      </w:tr>
      <w:tr w14:paraId="0004BA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3ACE96">
            <w:pPr>
              <w:spacing w:after="0" w:line="240" w:lineRule="auto"/>
            </w:pPr>
            <w:r>
              <w:t>WE_DATE01</w:t>
            </w:r>
          </w:p>
        </w:tc>
        <w:tc>
          <w:tcPr>
            <w:tcW w:w="2880" w:type="dxa"/>
          </w:tcPr>
          <w:p w14:paraId="1B9F4F6A">
            <w:pPr>
              <w:spacing w:after="0" w:line="240" w:lineRule="auto"/>
            </w:pPr>
          </w:p>
        </w:tc>
        <w:tc>
          <w:tcPr>
            <w:tcW w:w="2880" w:type="dxa"/>
          </w:tcPr>
          <w:p w14:paraId="5A50A50E">
            <w:pPr>
              <w:spacing w:after="0" w:line="240" w:lineRule="auto"/>
            </w:pPr>
            <w:r>
              <w:t>System.String</w:t>
            </w:r>
          </w:p>
        </w:tc>
      </w:tr>
      <w:tr w14:paraId="70F324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00821D">
            <w:pPr>
              <w:spacing w:after="0" w:line="240" w:lineRule="auto"/>
            </w:pPr>
            <w:r>
              <w:t>WE_DATE02</w:t>
            </w:r>
          </w:p>
        </w:tc>
        <w:tc>
          <w:tcPr>
            <w:tcW w:w="2880" w:type="dxa"/>
          </w:tcPr>
          <w:p w14:paraId="73017F82">
            <w:pPr>
              <w:spacing w:after="0" w:line="240" w:lineRule="auto"/>
            </w:pPr>
          </w:p>
        </w:tc>
        <w:tc>
          <w:tcPr>
            <w:tcW w:w="2880" w:type="dxa"/>
          </w:tcPr>
          <w:p w14:paraId="32B214D9">
            <w:pPr>
              <w:spacing w:after="0" w:line="240" w:lineRule="auto"/>
            </w:pPr>
            <w:r>
              <w:t>System.String</w:t>
            </w:r>
          </w:p>
        </w:tc>
      </w:tr>
      <w:tr w14:paraId="625D52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24DA91CF">
            <w:pPr>
              <w:spacing w:after="0" w:line="240" w:lineRule="auto"/>
            </w:pPr>
            <w:r>
              <w:t>WE_DATE03</w:t>
            </w:r>
          </w:p>
        </w:tc>
        <w:tc>
          <w:tcPr>
            <w:tcW w:w="2880" w:type="dxa"/>
          </w:tcPr>
          <w:p w14:paraId="3D77578D">
            <w:pPr>
              <w:spacing w:after="0" w:line="240" w:lineRule="auto"/>
            </w:pPr>
          </w:p>
        </w:tc>
        <w:tc>
          <w:tcPr>
            <w:tcW w:w="2880" w:type="dxa"/>
          </w:tcPr>
          <w:p w14:paraId="7EABD2AA">
            <w:pPr>
              <w:spacing w:after="0" w:line="240" w:lineRule="auto"/>
            </w:pPr>
            <w:r>
              <w:t>System.String</w:t>
            </w:r>
          </w:p>
        </w:tc>
      </w:tr>
      <w:tr w14:paraId="483D1E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059DE2">
            <w:pPr>
              <w:spacing w:after="0" w:line="240" w:lineRule="auto"/>
            </w:pPr>
            <w:r>
              <w:t>WE_DATE04</w:t>
            </w:r>
          </w:p>
        </w:tc>
        <w:tc>
          <w:tcPr>
            <w:tcW w:w="2880" w:type="dxa"/>
          </w:tcPr>
          <w:p w14:paraId="7CAB52F8">
            <w:pPr>
              <w:spacing w:after="0" w:line="240" w:lineRule="auto"/>
            </w:pPr>
          </w:p>
        </w:tc>
        <w:tc>
          <w:tcPr>
            <w:tcW w:w="2880" w:type="dxa"/>
          </w:tcPr>
          <w:p w14:paraId="1A6BB21E">
            <w:pPr>
              <w:spacing w:after="0" w:line="240" w:lineRule="auto"/>
            </w:pPr>
            <w:r>
              <w:t>System.String</w:t>
            </w:r>
          </w:p>
        </w:tc>
      </w:tr>
      <w:tr w14:paraId="0E189B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9032A5">
            <w:pPr>
              <w:spacing w:after="0" w:line="240" w:lineRule="auto"/>
            </w:pPr>
            <w:r>
              <w:t>WE_DATE05</w:t>
            </w:r>
          </w:p>
        </w:tc>
        <w:tc>
          <w:tcPr>
            <w:tcW w:w="2880" w:type="dxa"/>
          </w:tcPr>
          <w:p w14:paraId="77D111A3">
            <w:pPr>
              <w:spacing w:after="0" w:line="240" w:lineRule="auto"/>
            </w:pPr>
          </w:p>
        </w:tc>
        <w:tc>
          <w:tcPr>
            <w:tcW w:w="2880" w:type="dxa"/>
          </w:tcPr>
          <w:p w14:paraId="727289F4">
            <w:pPr>
              <w:spacing w:after="0" w:line="240" w:lineRule="auto"/>
            </w:pPr>
            <w:r>
              <w:t>System.String</w:t>
            </w:r>
          </w:p>
        </w:tc>
      </w:tr>
      <w:tr w14:paraId="7BEC3B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0BEA54">
            <w:pPr>
              <w:spacing w:after="0" w:line="240" w:lineRule="auto"/>
            </w:pPr>
            <w:r>
              <w:t>WE_DATE06</w:t>
            </w:r>
          </w:p>
        </w:tc>
        <w:tc>
          <w:tcPr>
            <w:tcW w:w="2880" w:type="dxa"/>
          </w:tcPr>
          <w:p w14:paraId="64E31101">
            <w:pPr>
              <w:spacing w:after="0" w:line="240" w:lineRule="auto"/>
            </w:pPr>
          </w:p>
        </w:tc>
        <w:tc>
          <w:tcPr>
            <w:tcW w:w="2880" w:type="dxa"/>
          </w:tcPr>
          <w:p w14:paraId="512354EF">
            <w:pPr>
              <w:spacing w:after="0" w:line="240" w:lineRule="auto"/>
            </w:pPr>
            <w:r>
              <w:t>System.String</w:t>
            </w:r>
          </w:p>
        </w:tc>
      </w:tr>
      <w:tr w14:paraId="0EA418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7225AAF6">
            <w:pPr>
              <w:spacing w:after="0" w:line="240" w:lineRule="auto"/>
            </w:pPr>
            <w:r>
              <w:t>WE_DATE07</w:t>
            </w:r>
          </w:p>
        </w:tc>
        <w:tc>
          <w:tcPr>
            <w:tcW w:w="2880" w:type="dxa"/>
          </w:tcPr>
          <w:p w14:paraId="03AC8CCA">
            <w:pPr>
              <w:spacing w:after="0" w:line="240" w:lineRule="auto"/>
            </w:pPr>
          </w:p>
        </w:tc>
        <w:tc>
          <w:tcPr>
            <w:tcW w:w="2880" w:type="dxa"/>
          </w:tcPr>
          <w:p w14:paraId="046BAC33">
            <w:pPr>
              <w:spacing w:after="0" w:line="240" w:lineRule="auto"/>
            </w:pPr>
            <w:r>
              <w:t>System.String</w:t>
            </w:r>
          </w:p>
        </w:tc>
      </w:tr>
      <w:tr w14:paraId="22C0E4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4A6AC8">
            <w:pPr>
              <w:spacing w:after="0" w:line="240" w:lineRule="auto"/>
            </w:pPr>
            <w:r>
              <w:t>WE_DATE08</w:t>
            </w:r>
          </w:p>
        </w:tc>
        <w:tc>
          <w:tcPr>
            <w:tcW w:w="2880" w:type="dxa"/>
          </w:tcPr>
          <w:p w14:paraId="31BCB8FB">
            <w:pPr>
              <w:spacing w:after="0" w:line="240" w:lineRule="auto"/>
            </w:pPr>
          </w:p>
        </w:tc>
        <w:tc>
          <w:tcPr>
            <w:tcW w:w="2880" w:type="dxa"/>
          </w:tcPr>
          <w:p w14:paraId="2D5BA298">
            <w:pPr>
              <w:spacing w:after="0" w:line="240" w:lineRule="auto"/>
            </w:pPr>
            <w:r>
              <w:t>System.String</w:t>
            </w:r>
          </w:p>
        </w:tc>
      </w:tr>
      <w:tr w14:paraId="3913DC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F3B793">
            <w:pPr>
              <w:spacing w:after="0" w:line="240" w:lineRule="auto"/>
            </w:pPr>
            <w:r>
              <w:t>WE_DATE09</w:t>
            </w:r>
          </w:p>
        </w:tc>
        <w:tc>
          <w:tcPr>
            <w:tcW w:w="2880" w:type="dxa"/>
          </w:tcPr>
          <w:p w14:paraId="4A58975B">
            <w:pPr>
              <w:spacing w:after="0" w:line="240" w:lineRule="auto"/>
            </w:pPr>
          </w:p>
        </w:tc>
        <w:tc>
          <w:tcPr>
            <w:tcW w:w="2880" w:type="dxa"/>
          </w:tcPr>
          <w:p w14:paraId="6023F470">
            <w:pPr>
              <w:spacing w:after="0" w:line="240" w:lineRule="auto"/>
            </w:pPr>
            <w:r>
              <w:t>System.String</w:t>
            </w:r>
          </w:p>
        </w:tc>
      </w:tr>
      <w:tr w14:paraId="5C2455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5ACE0F">
            <w:pPr>
              <w:spacing w:after="0" w:line="240" w:lineRule="auto"/>
            </w:pPr>
            <w:r>
              <w:t>WE_DATE10</w:t>
            </w:r>
          </w:p>
        </w:tc>
        <w:tc>
          <w:tcPr>
            <w:tcW w:w="2880" w:type="dxa"/>
          </w:tcPr>
          <w:p w14:paraId="6602726C">
            <w:pPr>
              <w:spacing w:after="0" w:line="240" w:lineRule="auto"/>
            </w:pPr>
          </w:p>
        </w:tc>
        <w:tc>
          <w:tcPr>
            <w:tcW w:w="2880" w:type="dxa"/>
          </w:tcPr>
          <w:p w14:paraId="2248E3C3">
            <w:pPr>
              <w:spacing w:after="0" w:line="240" w:lineRule="auto"/>
            </w:pPr>
            <w:r>
              <w:t>System.String</w:t>
            </w:r>
          </w:p>
        </w:tc>
      </w:tr>
      <w:tr w14:paraId="32C165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1059173E">
            <w:pPr>
              <w:spacing w:after="0" w:line="240" w:lineRule="auto"/>
            </w:pPr>
            <w:r>
              <w:t>WAREBRANDNAME</w:t>
            </w:r>
          </w:p>
        </w:tc>
        <w:tc>
          <w:tcPr>
            <w:tcW w:w="2880" w:type="dxa"/>
          </w:tcPr>
          <w:p w14:paraId="53B808C9">
            <w:pPr>
              <w:spacing w:after="0" w:line="240" w:lineRule="auto"/>
            </w:pPr>
          </w:p>
        </w:tc>
        <w:tc>
          <w:tcPr>
            <w:tcW w:w="2880" w:type="dxa"/>
          </w:tcPr>
          <w:p w14:paraId="1638740A">
            <w:pPr>
              <w:spacing w:after="0" w:line="240" w:lineRule="auto"/>
            </w:pPr>
            <w:r>
              <w:t>System.String</w:t>
            </w:r>
          </w:p>
        </w:tc>
      </w:tr>
      <w:tr w14:paraId="6D4F25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E67F34">
            <w:pPr>
              <w:spacing w:after="0" w:line="240" w:lineRule="auto"/>
            </w:pPr>
            <w:r>
              <w:t>SPC</w:t>
            </w:r>
          </w:p>
        </w:tc>
        <w:tc>
          <w:tcPr>
            <w:tcW w:w="2880" w:type="dxa"/>
          </w:tcPr>
          <w:p w14:paraId="1CD3DA64">
            <w:pPr>
              <w:spacing w:after="0" w:line="240" w:lineRule="auto"/>
            </w:pPr>
          </w:p>
        </w:tc>
        <w:tc>
          <w:tcPr>
            <w:tcW w:w="2880" w:type="dxa"/>
          </w:tcPr>
          <w:p w14:paraId="4788607F">
            <w:pPr>
              <w:spacing w:after="0" w:line="240" w:lineRule="auto"/>
            </w:pPr>
            <w:r>
              <w:t>System.String</w:t>
            </w:r>
          </w:p>
        </w:tc>
      </w:tr>
      <w:tr w14:paraId="61DAAF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AE364A">
            <w:pPr>
              <w:spacing w:after="0" w:line="240" w:lineRule="auto"/>
            </w:pPr>
            <w:r>
              <w:t>CHEM_NAME</w:t>
            </w:r>
          </w:p>
        </w:tc>
        <w:tc>
          <w:tcPr>
            <w:tcW w:w="2880" w:type="dxa"/>
          </w:tcPr>
          <w:p w14:paraId="735DCD55">
            <w:pPr>
              <w:spacing w:after="0" w:line="240" w:lineRule="auto"/>
            </w:pPr>
          </w:p>
        </w:tc>
        <w:tc>
          <w:tcPr>
            <w:tcW w:w="2880" w:type="dxa"/>
          </w:tcPr>
          <w:p w14:paraId="59A9C885">
            <w:pPr>
              <w:spacing w:after="0" w:line="240" w:lineRule="auto"/>
            </w:pPr>
            <w:r>
              <w:t>System.String</w:t>
            </w:r>
          </w:p>
        </w:tc>
      </w:tr>
      <w:tr w14:paraId="7F441E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0981DC">
            <w:pPr>
              <w:spacing w:after="0" w:line="240" w:lineRule="auto"/>
            </w:pPr>
            <w:r>
              <w:t>MAIN_ELEMENT</w:t>
            </w:r>
          </w:p>
        </w:tc>
        <w:tc>
          <w:tcPr>
            <w:tcW w:w="2880" w:type="dxa"/>
          </w:tcPr>
          <w:p w14:paraId="13AFE270">
            <w:pPr>
              <w:spacing w:after="0" w:line="240" w:lineRule="auto"/>
            </w:pPr>
          </w:p>
        </w:tc>
        <w:tc>
          <w:tcPr>
            <w:tcW w:w="2880" w:type="dxa"/>
          </w:tcPr>
          <w:p w14:paraId="77C4B64D">
            <w:pPr>
              <w:spacing w:after="0" w:line="240" w:lineRule="auto"/>
            </w:pPr>
            <w:r>
              <w:t>System.String</w:t>
            </w:r>
          </w:p>
        </w:tc>
      </w:tr>
      <w:tr w14:paraId="262030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666649">
            <w:pPr>
              <w:spacing w:after="0" w:line="240" w:lineRule="auto"/>
            </w:pPr>
            <w:r>
              <w:t>FILENO_INVALIDATE</w:t>
            </w:r>
          </w:p>
        </w:tc>
        <w:tc>
          <w:tcPr>
            <w:tcW w:w="2880" w:type="dxa"/>
          </w:tcPr>
          <w:p w14:paraId="5DF51F7F">
            <w:pPr>
              <w:spacing w:after="0" w:line="240" w:lineRule="auto"/>
            </w:pPr>
          </w:p>
        </w:tc>
        <w:tc>
          <w:tcPr>
            <w:tcW w:w="2880" w:type="dxa"/>
          </w:tcPr>
          <w:p w14:paraId="138F24A8">
            <w:pPr>
              <w:spacing w:after="0" w:line="240" w:lineRule="auto"/>
            </w:pPr>
            <w:r>
              <w:t>System.String</w:t>
            </w:r>
          </w:p>
        </w:tc>
      </w:tr>
      <w:tr w14:paraId="1AB8F0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675333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38A41B06">
            <w:pPr>
              <w:spacing w:after="0" w:line="240" w:lineRule="auto"/>
            </w:pPr>
          </w:p>
        </w:tc>
        <w:tc>
          <w:tcPr>
            <w:tcW w:w="2880" w:type="dxa"/>
          </w:tcPr>
          <w:p w14:paraId="0AA23EA1">
            <w:pPr>
              <w:spacing w:after="0" w:line="240" w:lineRule="auto"/>
            </w:pPr>
            <w:r>
              <w:t>System.String</w:t>
            </w:r>
          </w:p>
        </w:tc>
      </w:tr>
      <w:tr w14:paraId="55393D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2EC260">
            <w:pPr>
              <w:spacing w:after="0" w:line="240" w:lineRule="auto"/>
            </w:pPr>
            <w:r>
              <w:t>WAREENGNAME</w:t>
            </w:r>
          </w:p>
        </w:tc>
        <w:tc>
          <w:tcPr>
            <w:tcW w:w="2880" w:type="dxa"/>
          </w:tcPr>
          <w:p w14:paraId="5A663B3F">
            <w:pPr>
              <w:spacing w:after="0" w:line="240" w:lineRule="auto"/>
            </w:pPr>
          </w:p>
        </w:tc>
        <w:tc>
          <w:tcPr>
            <w:tcW w:w="2880" w:type="dxa"/>
          </w:tcPr>
          <w:p w14:paraId="72D8F88E">
            <w:pPr>
              <w:spacing w:after="0" w:line="240" w:lineRule="auto"/>
            </w:pPr>
            <w:r>
              <w:t>System.String</w:t>
            </w:r>
          </w:p>
        </w:tc>
      </w:tr>
      <w:tr w14:paraId="379996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13ABBD">
            <w:pPr>
              <w:spacing w:after="0" w:line="240" w:lineRule="auto"/>
            </w:pPr>
            <w:r>
              <w:t>QUALITY_STANDARD</w:t>
            </w:r>
          </w:p>
        </w:tc>
        <w:tc>
          <w:tcPr>
            <w:tcW w:w="2880" w:type="dxa"/>
          </w:tcPr>
          <w:p w14:paraId="557FC616">
            <w:pPr>
              <w:spacing w:after="0" w:line="240" w:lineRule="auto"/>
            </w:pPr>
          </w:p>
        </w:tc>
        <w:tc>
          <w:tcPr>
            <w:tcW w:w="2880" w:type="dxa"/>
          </w:tcPr>
          <w:p w14:paraId="126509F9">
            <w:pPr>
              <w:spacing w:after="0" w:line="240" w:lineRule="auto"/>
            </w:pPr>
            <w:r>
              <w:t>System.String</w:t>
            </w:r>
          </w:p>
        </w:tc>
      </w:tr>
      <w:tr w14:paraId="193335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630315">
            <w:pPr>
              <w:spacing w:after="0" w:line="240" w:lineRule="auto"/>
            </w:pPr>
            <w:r>
              <w:t>PRODUCTION</w:t>
            </w:r>
          </w:p>
        </w:tc>
        <w:tc>
          <w:tcPr>
            <w:tcW w:w="2880" w:type="dxa"/>
          </w:tcPr>
          <w:p w14:paraId="6D2A6932">
            <w:pPr>
              <w:spacing w:after="0" w:line="240" w:lineRule="auto"/>
            </w:pPr>
          </w:p>
        </w:tc>
        <w:tc>
          <w:tcPr>
            <w:tcW w:w="2880" w:type="dxa"/>
          </w:tcPr>
          <w:p w14:paraId="0A11820E">
            <w:pPr>
              <w:spacing w:after="0" w:line="240" w:lineRule="auto"/>
            </w:pPr>
            <w:r>
              <w:t>System.String</w:t>
            </w:r>
          </w:p>
        </w:tc>
      </w:tr>
      <w:tr w14:paraId="0BE1C6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1FE992FD">
            <w:pPr>
              <w:spacing w:after="0" w:line="240" w:lineRule="auto"/>
            </w:pPr>
            <w:r>
              <w:t>PRODUCTION_INVALIDATE</w:t>
            </w:r>
          </w:p>
        </w:tc>
        <w:tc>
          <w:tcPr>
            <w:tcW w:w="2880" w:type="dxa"/>
          </w:tcPr>
          <w:p w14:paraId="76F5DBA0">
            <w:pPr>
              <w:spacing w:after="0" w:line="240" w:lineRule="auto"/>
            </w:pPr>
          </w:p>
        </w:tc>
        <w:tc>
          <w:tcPr>
            <w:tcW w:w="2880" w:type="dxa"/>
          </w:tcPr>
          <w:p w14:paraId="39B5CE38">
            <w:pPr>
              <w:spacing w:after="0" w:line="240" w:lineRule="auto"/>
            </w:pPr>
            <w:r>
              <w:t>System.String</w:t>
            </w:r>
          </w:p>
        </w:tc>
      </w:tr>
      <w:tr w14:paraId="1BA20B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0DDCFFC3">
            <w:pPr>
              <w:spacing w:after="0" w:line="240" w:lineRule="auto"/>
            </w:pPr>
            <w:r>
              <w:t>PROD_LIC</w:t>
            </w:r>
          </w:p>
        </w:tc>
        <w:tc>
          <w:tcPr>
            <w:tcW w:w="2880" w:type="dxa"/>
          </w:tcPr>
          <w:p w14:paraId="70C5FBBE">
            <w:pPr>
              <w:spacing w:after="0" w:line="240" w:lineRule="auto"/>
            </w:pPr>
          </w:p>
        </w:tc>
        <w:tc>
          <w:tcPr>
            <w:tcW w:w="2880" w:type="dxa"/>
          </w:tcPr>
          <w:p w14:paraId="348FAE88">
            <w:pPr>
              <w:spacing w:after="0" w:line="240" w:lineRule="auto"/>
            </w:pPr>
            <w:r>
              <w:t>System.String</w:t>
            </w:r>
          </w:p>
        </w:tc>
      </w:tr>
      <w:tr w14:paraId="7A3544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24973D">
            <w:pPr>
              <w:spacing w:after="0" w:line="240" w:lineRule="auto"/>
            </w:pPr>
            <w:r>
              <w:t>PROD_LIC_INVALIDATE</w:t>
            </w:r>
          </w:p>
        </w:tc>
        <w:tc>
          <w:tcPr>
            <w:tcW w:w="2880" w:type="dxa"/>
          </w:tcPr>
          <w:p w14:paraId="54C1765F">
            <w:pPr>
              <w:spacing w:after="0" w:line="240" w:lineRule="auto"/>
            </w:pPr>
          </w:p>
        </w:tc>
        <w:tc>
          <w:tcPr>
            <w:tcW w:w="2880" w:type="dxa"/>
          </w:tcPr>
          <w:p w14:paraId="532C14E6">
            <w:pPr>
              <w:spacing w:after="0" w:line="240" w:lineRule="auto"/>
            </w:pPr>
            <w:r>
              <w:t>System.String</w:t>
            </w:r>
          </w:p>
        </w:tc>
      </w:tr>
      <w:tr w14:paraId="121DD4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D8423F">
            <w:pPr>
              <w:spacing w:after="0" w:line="240" w:lineRule="auto"/>
            </w:pPr>
            <w:r>
              <w:t>WARE_CHECK</w:t>
            </w:r>
          </w:p>
        </w:tc>
        <w:tc>
          <w:tcPr>
            <w:tcW w:w="2880" w:type="dxa"/>
          </w:tcPr>
          <w:p w14:paraId="5391DDB5">
            <w:pPr>
              <w:spacing w:after="0" w:line="240" w:lineRule="auto"/>
            </w:pPr>
          </w:p>
        </w:tc>
        <w:tc>
          <w:tcPr>
            <w:tcW w:w="2880" w:type="dxa"/>
          </w:tcPr>
          <w:p w14:paraId="17F36378">
            <w:pPr>
              <w:spacing w:after="0" w:line="240" w:lineRule="auto"/>
            </w:pPr>
            <w:r>
              <w:t>System.String</w:t>
            </w:r>
          </w:p>
        </w:tc>
      </w:tr>
      <w:tr w14:paraId="415015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B9618D">
            <w:pPr>
              <w:spacing w:after="0" w:line="240" w:lineRule="auto"/>
            </w:pPr>
            <w:r>
              <w:t>WARE_CHECK_INVALIDATE</w:t>
            </w:r>
          </w:p>
        </w:tc>
        <w:tc>
          <w:tcPr>
            <w:tcW w:w="2880" w:type="dxa"/>
          </w:tcPr>
          <w:p w14:paraId="606E3A52">
            <w:pPr>
              <w:spacing w:after="0" w:line="240" w:lineRule="auto"/>
            </w:pPr>
          </w:p>
        </w:tc>
        <w:tc>
          <w:tcPr>
            <w:tcW w:w="2880" w:type="dxa"/>
          </w:tcPr>
          <w:p w14:paraId="4AE77A48">
            <w:pPr>
              <w:spacing w:after="0" w:line="240" w:lineRule="auto"/>
            </w:pPr>
            <w:r>
              <w:t>System.String</w:t>
            </w:r>
          </w:p>
        </w:tc>
      </w:tr>
      <w:tr w14:paraId="7AB923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7F8ECF">
            <w:pPr>
              <w:spacing w:after="0" w:line="240" w:lineRule="auto"/>
            </w:pPr>
            <w:r>
              <w:t>RECORD_NO</w:t>
            </w:r>
          </w:p>
        </w:tc>
        <w:tc>
          <w:tcPr>
            <w:tcW w:w="2880" w:type="dxa"/>
          </w:tcPr>
          <w:p w14:paraId="2ECFB79D">
            <w:pPr>
              <w:spacing w:after="0" w:line="240" w:lineRule="auto"/>
            </w:pPr>
          </w:p>
        </w:tc>
        <w:tc>
          <w:tcPr>
            <w:tcW w:w="2880" w:type="dxa"/>
          </w:tcPr>
          <w:p w14:paraId="6B46AEF5">
            <w:pPr>
              <w:spacing w:after="0" w:line="240" w:lineRule="auto"/>
            </w:pPr>
            <w:r>
              <w:t>System.String</w:t>
            </w:r>
          </w:p>
        </w:tc>
      </w:tr>
      <w:tr w14:paraId="3E5E7D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443BE375">
            <w:pPr>
              <w:spacing w:after="0" w:line="240" w:lineRule="auto"/>
            </w:pPr>
            <w:r>
              <w:t>MAINTAIN_TYPE</w:t>
            </w:r>
          </w:p>
        </w:tc>
        <w:tc>
          <w:tcPr>
            <w:tcW w:w="2880" w:type="dxa"/>
          </w:tcPr>
          <w:p w14:paraId="70A4271D">
            <w:pPr>
              <w:spacing w:after="0" w:line="240" w:lineRule="auto"/>
            </w:pPr>
          </w:p>
        </w:tc>
        <w:tc>
          <w:tcPr>
            <w:tcW w:w="2880" w:type="dxa"/>
          </w:tcPr>
          <w:p w14:paraId="12AABE09">
            <w:pPr>
              <w:spacing w:after="0" w:line="240" w:lineRule="auto"/>
            </w:pPr>
            <w:r>
              <w:t>System.String</w:t>
            </w:r>
          </w:p>
        </w:tc>
      </w:tr>
      <w:tr w14:paraId="1584C1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1F42B7">
            <w:pPr>
              <w:spacing w:after="0" w:line="240" w:lineRule="auto"/>
            </w:pPr>
            <w:r>
              <w:t>CHEM_ELEMENT</w:t>
            </w:r>
          </w:p>
        </w:tc>
        <w:tc>
          <w:tcPr>
            <w:tcW w:w="2880" w:type="dxa"/>
          </w:tcPr>
          <w:p w14:paraId="1254303E">
            <w:pPr>
              <w:spacing w:after="0" w:line="240" w:lineRule="auto"/>
            </w:pPr>
          </w:p>
        </w:tc>
        <w:tc>
          <w:tcPr>
            <w:tcW w:w="2880" w:type="dxa"/>
          </w:tcPr>
          <w:p w14:paraId="4CDE8A2E">
            <w:pPr>
              <w:spacing w:after="0" w:line="240" w:lineRule="auto"/>
            </w:pPr>
            <w:r>
              <w:t>System.String</w:t>
            </w:r>
          </w:p>
        </w:tc>
      </w:tr>
      <w:tr w14:paraId="6A447A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2C64B2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3CA903C8">
            <w:pPr>
              <w:spacing w:after="0" w:line="240" w:lineRule="auto"/>
            </w:pPr>
          </w:p>
        </w:tc>
        <w:tc>
          <w:tcPr>
            <w:tcW w:w="2880" w:type="dxa"/>
          </w:tcPr>
          <w:p w14:paraId="185BD92A">
            <w:pPr>
              <w:spacing w:after="0" w:line="240" w:lineRule="auto"/>
            </w:pPr>
            <w:r>
              <w:t>System.String</w:t>
            </w:r>
          </w:p>
        </w:tc>
      </w:tr>
      <w:tr w14:paraId="5D36F7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EE2DB6">
            <w:pPr>
              <w:spacing w:after="0" w:line="240" w:lineRule="auto"/>
            </w:pPr>
            <w:r>
              <w:t>STALLNO</w:t>
            </w:r>
          </w:p>
        </w:tc>
        <w:tc>
          <w:tcPr>
            <w:tcW w:w="2880" w:type="dxa"/>
          </w:tcPr>
          <w:p w14:paraId="34A52F59">
            <w:pPr>
              <w:spacing w:after="0" w:line="240" w:lineRule="auto"/>
            </w:pPr>
          </w:p>
        </w:tc>
        <w:tc>
          <w:tcPr>
            <w:tcW w:w="2880" w:type="dxa"/>
          </w:tcPr>
          <w:p w14:paraId="409BFDF5">
            <w:pPr>
              <w:spacing w:after="0" w:line="240" w:lineRule="auto"/>
            </w:pPr>
            <w:r>
              <w:t>System.String</w:t>
            </w:r>
          </w:p>
        </w:tc>
      </w:tr>
      <w:tr w14:paraId="306CCC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291F97">
            <w:pPr>
              <w:spacing w:after="0" w:line="240" w:lineRule="auto"/>
            </w:pPr>
            <w:r>
              <w:t>CHARACTER</w:t>
            </w:r>
          </w:p>
        </w:tc>
        <w:tc>
          <w:tcPr>
            <w:tcW w:w="2880" w:type="dxa"/>
          </w:tcPr>
          <w:p w14:paraId="2BDF2DC8">
            <w:pPr>
              <w:spacing w:after="0" w:line="240" w:lineRule="auto"/>
            </w:pPr>
          </w:p>
        </w:tc>
        <w:tc>
          <w:tcPr>
            <w:tcW w:w="2880" w:type="dxa"/>
          </w:tcPr>
          <w:p w14:paraId="36408500">
            <w:pPr>
              <w:spacing w:after="0" w:line="240" w:lineRule="auto"/>
            </w:pPr>
            <w:r>
              <w:t>System.String</w:t>
            </w:r>
          </w:p>
        </w:tc>
      </w:tr>
      <w:tr w14:paraId="287EF6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D66524">
            <w:pPr>
              <w:spacing w:after="0" w:line="240" w:lineRule="auto"/>
            </w:pPr>
            <w:r>
              <w:t>PACKING</w:t>
            </w:r>
          </w:p>
        </w:tc>
        <w:tc>
          <w:tcPr>
            <w:tcW w:w="2880" w:type="dxa"/>
          </w:tcPr>
          <w:p w14:paraId="66F3CCE7">
            <w:pPr>
              <w:spacing w:after="0" w:line="240" w:lineRule="auto"/>
            </w:pPr>
          </w:p>
        </w:tc>
        <w:tc>
          <w:tcPr>
            <w:tcW w:w="2880" w:type="dxa"/>
          </w:tcPr>
          <w:p w14:paraId="6AC72909">
            <w:pPr>
              <w:spacing w:after="0" w:line="240" w:lineRule="auto"/>
            </w:pPr>
            <w:r>
              <w:t>System.String</w:t>
            </w:r>
          </w:p>
        </w:tc>
      </w:tr>
      <w:tr w14:paraId="0F7FEB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A47F91">
            <w:pPr>
              <w:spacing w:after="0" w:line="240" w:lineRule="auto"/>
            </w:pPr>
            <w:r>
              <w:t>TENDERPRICE</w:t>
            </w:r>
          </w:p>
        </w:tc>
        <w:tc>
          <w:tcPr>
            <w:tcW w:w="2880" w:type="dxa"/>
          </w:tcPr>
          <w:p w14:paraId="368CC824">
            <w:pPr>
              <w:spacing w:after="0" w:line="240" w:lineRule="auto"/>
            </w:pPr>
          </w:p>
        </w:tc>
        <w:tc>
          <w:tcPr>
            <w:tcW w:w="2880" w:type="dxa"/>
          </w:tcPr>
          <w:p w14:paraId="137667A4">
            <w:pPr>
              <w:spacing w:after="0" w:line="240" w:lineRule="auto"/>
            </w:pPr>
            <w:r>
              <w:t>System.String</w:t>
            </w:r>
          </w:p>
        </w:tc>
      </w:tr>
      <w:tr w14:paraId="5E9549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105305">
            <w:pPr>
              <w:spacing w:after="0" w:line="240" w:lineRule="auto"/>
            </w:pPr>
            <w:r>
              <w:t>MEDINSTREGCERT</w:t>
            </w:r>
          </w:p>
        </w:tc>
        <w:tc>
          <w:tcPr>
            <w:tcW w:w="2880" w:type="dxa"/>
          </w:tcPr>
          <w:p w14:paraId="53837B1E">
            <w:pPr>
              <w:spacing w:after="0" w:line="240" w:lineRule="auto"/>
            </w:pPr>
          </w:p>
        </w:tc>
        <w:tc>
          <w:tcPr>
            <w:tcW w:w="2880" w:type="dxa"/>
          </w:tcPr>
          <w:p w14:paraId="6B89496C">
            <w:pPr>
              <w:spacing w:after="0" w:line="240" w:lineRule="auto"/>
            </w:pPr>
            <w:r>
              <w:t>System.String</w:t>
            </w:r>
          </w:p>
        </w:tc>
      </w:tr>
      <w:tr w14:paraId="55EBBA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6796F768">
            <w:pPr>
              <w:spacing w:after="0" w:line="240" w:lineRule="auto"/>
            </w:pPr>
            <w:r>
              <w:t>BULK_STALLNO</w:t>
            </w:r>
          </w:p>
        </w:tc>
        <w:tc>
          <w:tcPr>
            <w:tcW w:w="2880" w:type="dxa"/>
          </w:tcPr>
          <w:p w14:paraId="14175061">
            <w:pPr>
              <w:spacing w:after="0" w:line="240" w:lineRule="auto"/>
            </w:pPr>
          </w:p>
        </w:tc>
        <w:tc>
          <w:tcPr>
            <w:tcW w:w="2880" w:type="dxa"/>
          </w:tcPr>
          <w:p w14:paraId="2D142853">
            <w:pPr>
              <w:spacing w:after="0" w:line="240" w:lineRule="auto"/>
            </w:pPr>
            <w:r>
              <w:t>System.String</w:t>
            </w:r>
          </w:p>
        </w:tc>
      </w:tr>
      <w:tr w14:paraId="507BBA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DEA50B">
            <w:pPr>
              <w:spacing w:after="0" w:line="240" w:lineRule="auto"/>
            </w:pPr>
            <w:r>
              <w:t>IFBUCKET</w:t>
            </w:r>
          </w:p>
        </w:tc>
        <w:tc>
          <w:tcPr>
            <w:tcW w:w="2880" w:type="dxa"/>
          </w:tcPr>
          <w:p w14:paraId="6866E2FC">
            <w:pPr>
              <w:spacing w:after="0" w:line="240" w:lineRule="auto"/>
            </w:pPr>
          </w:p>
        </w:tc>
        <w:tc>
          <w:tcPr>
            <w:tcW w:w="2880" w:type="dxa"/>
          </w:tcPr>
          <w:p w14:paraId="5873929D">
            <w:pPr>
              <w:spacing w:after="0" w:line="240" w:lineRule="auto"/>
            </w:pPr>
            <w:r>
              <w:t>System.String</w:t>
            </w:r>
          </w:p>
        </w:tc>
      </w:tr>
      <w:tr w14:paraId="61B309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7C784F">
            <w:pPr>
              <w:spacing w:after="0" w:line="240" w:lineRule="auto"/>
            </w:pPr>
            <w:r>
              <w:t>DOUBLECHECK</w:t>
            </w:r>
          </w:p>
        </w:tc>
        <w:tc>
          <w:tcPr>
            <w:tcW w:w="2880" w:type="dxa"/>
          </w:tcPr>
          <w:p w14:paraId="398E9934">
            <w:pPr>
              <w:spacing w:after="0" w:line="240" w:lineRule="auto"/>
            </w:pPr>
          </w:p>
        </w:tc>
        <w:tc>
          <w:tcPr>
            <w:tcW w:w="2880" w:type="dxa"/>
          </w:tcPr>
          <w:p w14:paraId="12E30A3B">
            <w:pPr>
              <w:spacing w:after="0" w:line="240" w:lineRule="auto"/>
            </w:pPr>
            <w:r>
              <w:t>System.String</w:t>
            </w:r>
          </w:p>
        </w:tc>
      </w:tr>
      <w:tr w14:paraId="2E45D3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A66FFE">
            <w:pPr>
              <w:spacing w:after="0" w:line="240" w:lineRule="auto"/>
            </w:pPr>
            <w:r>
              <w:t>SPECIALWARE</w:t>
            </w:r>
          </w:p>
        </w:tc>
        <w:tc>
          <w:tcPr>
            <w:tcW w:w="2880" w:type="dxa"/>
          </w:tcPr>
          <w:p w14:paraId="7C77F70A">
            <w:pPr>
              <w:spacing w:after="0" w:line="240" w:lineRule="auto"/>
            </w:pPr>
          </w:p>
        </w:tc>
        <w:tc>
          <w:tcPr>
            <w:tcW w:w="2880" w:type="dxa"/>
          </w:tcPr>
          <w:p w14:paraId="6CD53316">
            <w:pPr>
              <w:spacing w:after="0" w:line="240" w:lineRule="auto"/>
            </w:pPr>
            <w:r>
              <w:t>System.String</w:t>
            </w:r>
          </w:p>
        </w:tc>
      </w:tr>
      <w:tr w14:paraId="10CDC7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FC4279">
            <w:pPr>
              <w:spacing w:after="0" w:line="240" w:lineRule="auto"/>
            </w:pPr>
            <w:r>
              <w:t>INSQTY_RATE</w:t>
            </w:r>
          </w:p>
        </w:tc>
        <w:tc>
          <w:tcPr>
            <w:tcW w:w="2880" w:type="dxa"/>
          </w:tcPr>
          <w:p w14:paraId="158D32A9">
            <w:pPr>
              <w:spacing w:after="0" w:line="240" w:lineRule="auto"/>
            </w:pPr>
          </w:p>
        </w:tc>
        <w:tc>
          <w:tcPr>
            <w:tcW w:w="2880" w:type="dxa"/>
          </w:tcPr>
          <w:p w14:paraId="5941F0DC">
            <w:pPr>
              <w:spacing w:after="0" w:line="240" w:lineRule="auto"/>
            </w:pPr>
            <w:r>
              <w:t>System.String</w:t>
            </w:r>
          </w:p>
        </w:tc>
      </w:tr>
      <w:tr w14:paraId="7A1872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099913">
            <w:pPr>
              <w:spacing w:after="0" w:line="240" w:lineRule="auto"/>
            </w:pPr>
            <w:r>
              <w:t>WARELONG</w:t>
            </w:r>
          </w:p>
        </w:tc>
        <w:tc>
          <w:tcPr>
            <w:tcW w:w="2880" w:type="dxa"/>
          </w:tcPr>
          <w:p w14:paraId="5CC2B6C0">
            <w:pPr>
              <w:spacing w:after="0" w:line="240" w:lineRule="auto"/>
            </w:pPr>
          </w:p>
        </w:tc>
        <w:tc>
          <w:tcPr>
            <w:tcW w:w="2880" w:type="dxa"/>
          </w:tcPr>
          <w:p w14:paraId="2AC8370F">
            <w:pPr>
              <w:spacing w:after="0" w:line="240" w:lineRule="auto"/>
            </w:pPr>
            <w:r>
              <w:t>System.String</w:t>
            </w:r>
          </w:p>
        </w:tc>
      </w:tr>
      <w:tr w14:paraId="2D461C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C93754">
            <w:pPr>
              <w:spacing w:after="0" w:line="240" w:lineRule="auto"/>
            </w:pPr>
            <w:r>
              <w:t>WAREWIDTH</w:t>
            </w:r>
          </w:p>
        </w:tc>
        <w:tc>
          <w:tcPr>
            <w:tcW w:w="2880" w:type="dxa"/>
          </w:tcPr>
          <w:p w14:paraId="535BF4BA">
            <w:pPr>
              <w:spacing w:after="0" w:line="240" w:lineRule="auto"/>
            </w:pPr>
          </w:p>
        </w:tc>
        <w:tc>
          <w:tcPr>
            <w:tcW w:w="2880" w:type="dxa"/>
          </w:tcPr>
          <w:p w14:paraId="69C4B870">
            <w:pPr>
              <w:spacing w:after="0" w:line="240" w:lineRule="auto"/>
            </w:pPr>
            <w:r>
              <w:t>System.String</w:t>
            </w:r>
          </w:p>
        </w:tc>
      </w:tr>
      <w:tr w14:paraId="6871F2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30B3DC">
            <w:pPr>
              <w:spacing w:after="0" w:line="240" w:lineRule="auto"/>
            </w:pPr>
            <w:r>
              <w:t>WAREHEIGHT</w:t>
            </w:r>
          </w:p>
        </w:tc>
        <w:tc>
          <w:tcPr>
            <w:tcW w:w="2880" w:type="dxa"/>
          </w:tcPr>
          <w:p w14:paraId="6B35AF32">
            <w:pPr>
              <w:spacing w:after="0" w:line="240" w:lineRule="auto"/>
            </w:pPr>
          </w:p>
        </w:tc>
        <w:tc>
          <w:tcPr>
            <w:tcW w:w="2880" w:type="dxa"/>
          </w:tcPr>
          <w:p w14:paraId="16CF9682">
            <w:pPr>
              <w:spacing w:after="0" w:line="240" w:lineRule="auto"/>
            </w:pPr>
            <w:r>
              <w:t>System.String</w:t>
            </w:r>
          </w:p>
        </w:tc>
      </w:tr>
      <w:tr w14:paraId="26FA02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21E8FA">
            <w:pPr>
              <w:spacing w:after="0" w:line="240" w:lineRule="auto"/>
            </w:pPr>
            <w:r>
              <w:t>BPWAREID</w:t>
            </w:r>
          </w:p>
        </w:tc>
        <w:tc>
          <w:tcPr>
            <w:tcW w:w="2880" w:type="dxa"/>
          </w:tcPr>
          <w:p w14:paraId="0C357166">
            <w:pPr>
              <w:spacing w:after="0" w:line="240" w:lineRule="auto"/>
            </w:pPr>
          </w:p>
        </w:tc>
        <w:tc>
          <w:tcPr>
            <w:tcW w:w="2880" w:type="dxa"/>
          </w:tcPr>
          <w:p w14:paraId="0AC6004F">
            <w:pPr>
              <w:spacing w:after="0" w:line="240" w:lineRule="auto"/>
            </w:pPr>
            <w:r>
              <w:t>System.String</w:t>
            </w:r>
          </w:p>
        </w:tc>
      </w:tr>
      <w:tr w14:paraId="318B17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5104FF">
            <w:pPr>
              <w:spacing w:after="0" w:line="240" w:lineRule="auto"/>
            </w:pPr>
            <w:r>
              <w:t>CHECKBPWAREID</w:t>
            </w:r>
          </w:p>
        </w:tc>
        <w:tc>
          <w:tcPr>
            <w:tcW w:w="2880" w:type="dxa"/>
          </w:tcPr>
          <w:p w14:paraId="2B463A6B">
            <w:pPr>
              <w:spacing w:after="0" w:line="240" w:lineRule="auto"/>
            </w:pPr>
          </w:p>
        </w:tc>
        <w:tc>
          <w:tcPr>
            <w:tcW w:w="2880" w:type="dxa"/>
          </w:tcPr>
          <w:p w14:paraId="5E68E9BB">
            <w:pPr>
              <w:spacing w:after="0" w:line="240" w:lineRule="auto"/>
            </w:pPr>
            <w:r>
              <w:t>System.String</w:t>
            </w:r>
          </w:p>
        </w:tc>
      </w:tr>
      <w:tr w14:paraId="249A1E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BEC7A9">
            <w:pPr>
              <w:spacing w:after="0" w:line="240" w:lineRule="auto"/>
            </w:pPr>
            <w:r>
              <w:t>SCALETYPE</w:t>
            </w:r>
          </w:p>
        </w:tc>
        <w:tc>
          <w:tcPr>
            <w:tcW w:w="2880" w:type="dxa"/>
          </w:tcPr>
          <w:p w14:paraId="5AEC488D">
            <w:pPr>
              <w:spacing w:after="0" w:line="240" w:lineRule="auto"/>
            </w:pPr>
          </w:p>
        </w:tc>
        <w:tc>
          <w:tcPr>
            <w:tcW w:w="2880" w:type="dxa"/>
          </w:tcPr>
          <w:p w14:paraId="2F0C71E2">
            <w:pPr>
              <w:spacing w:after="0" w:line="240" w:lineRule="auto"/>
            </w:pPr>
            <w:r>
              <w:t>System.String</w:t>
            </w:r>
          </w:p>
        </w:tc>
      </w:tr>
      <w:tr w14:paraId="72D177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0766D7D8">
            <w:pPr>
              <w:spacing w:after="0" w:line="240" w:lineRule="auto"/>
            </w:pPr>
            <w:r>
              <w:t>SCALE</w:t>
            </w:r>
          </w:p>
        </w:tc>
        <w:tc>
          <w:tcPr>
            <w:tcW w:w="2880" w:type="dxa"/>
          </w:tcPr>
          <w:p w14:paraId="6F73C398">
            <w:pPr>
              <w:spacing w:after="0" w:line="240" w:lineRule="auto"/>
            </w:pPr>
          </w:p>
        </w:tc>
        <w:tc>
          <w:tcPr>
            <w:tcW w:w="2880" w:type="dxa"/>
          </w:tcPr>
          <w:p w14:paraId="4276E881">
            <w:pPr>
              <w:spacing w:after="0" w:line="240" w:lineRule="auto"/>
            </w:pPr>
            <w:r>
              <w:t>System.String</w:t>
            </w:r>
          </w:p>
        </w:tc>
      </w:tr>
      <w:tr w14:paraId="0A9AEA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699B31A2">
            <w:pPr>
              <w:spacing w:after="0" w:line="240" w:lineRule="auto"/>
            </w:pPr>
            <w:r>
              <w:t>USAGE_DOSAGE</w:t>
            </w:r>
          </w:p>
        </w:tc>
        <w:tc>
          <w:tcPr>
            <w:tcW w:w="2880" w:type="dxa"/>
          </w:tcPr>
          <w:p w14:paraId="2C755751">
            <w:pPr>
              <w:spacing w:after="0" w:line="240" w:lineRule="auto"/>
            </w:pPr>
          </w:p>
        </w:tc>
        <w:tc>
          <w:tcPr>
            <w:tcW w:w="2880" w:type="dxa"/>
          </w:tcPr>
          <w:p w14:paraId="5D9F798B">
            <w:pPr>
              <w:spacing w:after="0" w:line="240" w:lineRule="auto"/>
            </w:pPr>
            <w:r>
              <w:t>System.String</w:t>
            </w:r>
          </w:p>
        </w:tc>
      </w:tr>
      <w:tr w14:paraId="1B7EAC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1B0DDA">
            <w:pPr>
              <w:spacing w:after="0" w:line="240" w:lineRule="auto"/>
            </w:pPr>
            <w:r>
              <w:t>USAGE_FREQUENCY</w:t>
            </w:r>
          </w:p>
        </w:tc>
        <w:tc>
          <w:tcPr>
            <w:tcW w:w="2880" w:type="dxa"/>
          </w:tcPr>
          <w:p w14:paraId="139B2642">
            <w:pPr>
              <w:spacing w:after="0" w:line="240" w:lineRule="auto"/>
            </w:pPr>
          </w:p>
        </w:tc>
        <w:tc>
          <w:tcPr>
            <w:tcW w:w="2880" w:type="dxa"/>
          </w:tcPr>
          <w:p w14:paraId="524DB113">
            <w:pPr>
              <w:spacing w:after="0" w:line="240" w:lineRule="auto"/>
            </w:pPr>
            <w:r>
              <w:t>System.String</w:t>
            </w:r>
          </w:p>
        </w:tc>
      </w:tr>
      <w:tr w14:paraId="622663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7FFD4C">
            <w:pPr>
              <w:spacing w:after="0" w:line="240" w:lineRule="auto"/>
            </w:pPr>
            <w:r>
              <w:t>USAGE_UNIT</w:t>
            </w:r>
          </w:p>
        </w:tc>
        <w:tc>
          <w:tcPr>
            <w:tcW w:w="2880" w:type="dxa"/>
          </w:tcPr>
          <w:p w14:paraId="2A12C8F4">
            <w:pPr>
              <w:spacing w:after="0" w:line="240" w:lineRule="auto"/>
            </w:pPr>
          </w:p>
        </w:tc>
        <w:tc>
          <w:tcPr>
            <w:tcW w:w="2880" w:type="dxa"/>
          </w:tcPr>
          <w:p w14:paraId="2E9500EF">
            <w:pPr>
              <w:spacing w:after="0" w:line="240" w:lineRule="auto"/>
            </w:pPr>
            <w:r>
              <w:t>System.String</w:t>
            </w:r>
          </w:p>
        </w:tc>
      </w:tr>
      <w:tr w14:paraId="441F59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77C235">
            <w:pPr>
              <w:spacing w:after="0" w:line="240" w:lineRule="auto"/>
            </w:pPr>
            <w:r>
              <w:t>MED_METHODS</w:t>
            </w:r>
          </w:p>
        </w:tc>
        <w:tc>
          <w:tcPr>
            <w:tcW w:w="2880" w:type="dxa"/>
          </w:tcPr>
          <w:p w14:paraId="3F3EC9B8">
            <w:pPr>
              <w:spacing w:after="0" w:line="240" w:lineRule="auto"/>
            </w:pPr>
          </w:p>
        </w:tc>
        <w:tc>
          <w:tcPr>
            <w:tcW w:w="2880" w:type="dxa"/>
          </w:tcPr>
          <w:p w14:paraId="1A44A62E">
            <w:pPr>
              <w:spacing w:after="0" w:line="240" w:lineRule="auto"/>
            </w:pPr>
            <w:r>
              <w:t>System.String</w:t>
            </w:r>
          </w:p>
        </w:tc>
      </w:tr>
      <w:tr w14:paraId="29F250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C9CA95">
            <w:pPr>
              <w:spacing w:after="0" w:line="240" w:lineRule="auto"/>
            </w:pPr>
            <w:r>
              <w:t>IFBATCH</w:t>
            </w:r>
          </w:p>
        </w:tc>
        <w:tc>
          <w:tcPr>
            <w:tcW w:w="2880" w:type="dxa"/>
          </w:tcPr>
          <w:p w14:paraId="4DD27427">
            <w:pPr>
              <w:spacing w:after="0" w:line="240" w:lineRule="auto"/>
            </w:pPr>
          </w:p>
        </w:tc>
        <w:tc>
          <w:tcPr>
            <w:tcW w:w="2880" w:type="dxa"/>
          </w:tcPr>
          <w:p w14:paraId="5FD493DD">
            <w:pPr>
              <w:spacing w:after="0" w:line="240" w:lineRule="auto"/>
            </w:pPr>
            <w:r>
              <w:t>System.String</w:t>
            </w:r>
          </w:p>
        </w:tc>
      </w:tr>
      <w:tr w14:paraId="74B9D2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BEC651">
            <w:pPr>
              <w:spacing w:after="0" w:line="240" w:lineRule="auto"/>
            </w:pPr>
            <w:r>
              <w:t>DISTRIBUTION</w:t>
            </w:r>
          </w:p>
        </w:tc>
        <w:tc>
          <w:tcPr>
            <w:tcW w:w="2880" w:type="dxa"/>
          </w:tcPr>
          <w:p w14:paraId="1813640C">
            <w:pPr>
              <w:spacing w:after="0" w:line="240" w:lineRule="auto"/>
            </w:pPr>
          </w:p>
        </w:tc>
        <w:tc>
          <w:tcPr>
            <w:tcW w:w="2880" w:type="dxa"/>
          </w:tcPr>
          <w:p w14:paraId="34B11A59">
            <w:pPr>
              <w:spacing w:after="0" w:line="240" w:lineRule="auto"/>
            </w:pPr>
            <w:r>
              <w:t>System.String</w:t>
            </w:r>
          </w:p>
        </w:tc>
      </w:tr>
      <w:tr w14:paraId="1574BE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580107">
            <w:pPr>
              <w:spacing w:after="0" w:line="240" w:lineRule="auto"/>
            </w:pPr>
            <w:r>
              <w:t>MESSAGE_FLAG</w:t>
            </w:r>
          </w:p>
        </w:tc>
        <w:tc>
          <w:tcPr>
            <w:tcW w:w="2880" w:type="dxa"/>
          </w:tcPr>
          <w:p w14:paraId="49F4E1DD">
            <w:pPr>
              <w:spacing w:after="0" w:line="240" w:lineRule="auto"/>
            </w:pPr>
          </w:p>
        </w:tc>
        <w:tc>
          <w:tcPr>
            <w:tcW w:w="2880" w:type="dxa"/>
          </w:tcPr>
          <w:p w14:paraId="28B8A5CA">
            <w:pPr>
              <w:spacing w:after="0" w:line="240" w:lineRule="auto"/>
            </w:pPr>
            <w:r>
              <w:t>System.String</w:t>
            </w:r>
          </w:p>
        </w:tc>
      </w:tr>
      <w:tr w14:paraId="69DD8C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5355AB">
            <w:pPr>
              <w:spacing w:after="0" w:line="240" w:lineRule="auto"/>
            </w:pPr>
            <w:r>
              <w:t>DOSAGE</w:t>
            </w:r>
          </w:p>
        </w:tc>
        <w:tc>
          <w:tcPr>
            <w:tcW w:w="2880" w:type="dxa"/>
          </w:tcPr>
          <w:p w14:paraId="4A54BBBE">
            <w:pPr>
              <w:spacing w:after="0" w:line="240" w:lineRule="auto"/>
            </w:pPr>
          </w:p>
        </w:tc>
        <w:tc>
          <w:tcPr>
            <w:tcW w:w="2880" w:type="dxa"/>
          </w:tcPr>
          <w:p w14:paraId="6EC796C4">
            <w:pPr>
              <w:spacing w:after="0" w:line="240" w:lineRule="auto"/>
            </w:pPr>
            <w:r>
              <w:t>System.String</w:t>
            </w:r>
          </w:p>
        </w:tc>
      </w:tr>
      <w:tr w14:paraId="440E44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88400D">
            <w:pPr>
              <w:spacing w:after="0" w:line="240" w:lineRule="auto"/>
            </w:pPr>
            <w:r>
              <w:t>CONTRAINDICATION</w:t>
            </w:r>
          </w:p>
        </w:tc>
        <w:tc>
          <w:tcPr>
            <w:tcW w:w="2880" w:type="dxa"/>
          </w:tcPr>
          <w:p w14:paraId="755474CB">
            <w:pPr>
              <w:spacing w:after="0" w:line="240" w:lineRule="auto"/>
            </w:pPr>
          </w:p>
        </w:tc>
        <w:tc>
          <w:tcPr>
            <w:tcW w:w="2880" w:type="dxa"/>
          </w:tcPr>
          <w:p w14:paraId="0801C423">
            <w:pPr>
              <w:spacing w:after="0" w:line="240" w:lineRule="auto"/>
            </w:pPr>
            <w:r>
              <w:t>System.String</w:t>
            </w:r>
          </w:p>
        </w:tc>
      </w:tr>
      <w:tr w14:paraId="4B15B7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11A270">
            <w:pPr>
              <w:spacing w:after="0" w:line="240" w:lineRule="auto"/>
            </w:pPr>
            <w:r>
              <w:t>COURSE</w:t>
            </w:r>
          </w:p>
        </w:tc>
        <w:tc>
          <w:tcPr>
            <w:tcW w:w="2880" w:type="dxa"/>
          </w:tcPr>
          <w:p w14:paraId="7C05D232">
            <w:pPr>
              <w:spacing w:after="0" w:line="240" w:lineRule="auto"/>
            </w:pPr>
          </w:p>
        </w:tc>
        <w:tc>
          <w:tcPr>
            <w:tcW w:w="2880" w:type="dxa"/>
          </w:tcPr>
          <w:p w14:paraId="5F83F1C2">
            <w:pPr>
              <w:spacing w:after="0" w:line="240" w:lineRule="auto"/>
            </w:pPr>
            <w:r>
              <w:t>System.String</w:t>
            </w:r>
          </w:p>
        </w:tc>
      </w:tr>
      <w:tr w14:paraId="4398CD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E8E229">
            <w:pPr>
              <w:spacing w:after="0" w:line="240" w:lineRule="auto"/>
            </w:pPr>
            <w:r>
              <w:t>WAREUNITDAY</w:t>
            </w:r>
          </w:p>
        </w:tc>
        <w:tc>
          <w:tcPr>
            <w:tcW w:w="2880" w:type="dxa"/>
          </w:tcPr>
          <w:p w14:paraId="47A1FAF2">
            <w:pPr>
              <w:spacing w:after="0" w:line="240" w:lineRule="auto"/>
            </w:pPr>
          </w:p>
        </w:tc>
        <w:tc>
          <w:tcPr>
            <w:tcW w:w="2880" w:type="dxa"/>
          </w:tcPr>
          <w:p w14:paraId="476ED179">
            <w:pPr>
              <w:spacing w:after="0" w:line="240" w:lineRule="auto"/>
            </w:pPr>
            <w:r>
              <w:t>System.String</w:t>
            </w:r>
          </w:p>
        </w:tc>
      </w:tr>
      <w:tr w14:paraId="5DE578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7753CB">
            <w:pPr>
              <w:spacing w:after="0" w:line="240" w:lineRule="auto"/>
            </w:pPr>
            <w:r>
              <w:t>BEFORMESSAGEDAY</w:t>
            </w:r>
          </w:p>
        </w:tc>
        <w:tc>
          <w:tcPr>
            <w:tcW w:w="2880" w:type="dxa"/>
          </w:tcPr>
          <w:p w14:paraId="356AB38E">
            <w:pPr>
              <w:spacing w:after="0" w:line="240" w:lineRule="auto"/>
            </w:pPr>
          </w:p>
        </w:tc>
        <w:tc>
          <w:tcPr>
            <w:tcW w:w="2880" w:type="dxa"/>
          </w:tcPr>
          <w:p w14:paraId="0B77B636">
            <w:pPr>
              <w:spacing w:after="0" w:line="240" w:lineRule="auto"/>
            </w:pPr>
            <w:r>
              <w:t>System.String</w:t>
            </w:r>
          </w:p>
        </w:tc>
      </w:tr>
      <w:tr w14:paraId="29035D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315A0A74">
            <w:pPr>
              <w:spacing w:after="0" w:line="240" w:lineRule="auto"/>
            </w:pPr>
            <w:r>
              <w:t>TAXCODE</w:t>
            </w:r>
          </w:p>
        </w:tc>
        <w:tc>
          <w:tcPr>
            <w:tcW w:w="2880" w:type="dxa"/>
          </w:tcPr>
          <w:p w14:paraId="2E9E5367">
            <w:pPr>
              <w:spacing w:after="0" w:line="240" w:lineRule="auto"/>
            </w:pPr>
          </w:p>
        </w:tc>
        <w:tc>
          <w:tcPr>
            <w:tcW w:w="2880" w:type="dxa"/>
          </w:tcPr>
          <w:p w14:paraId="64CE94AD">
            <w:pPr>
              <w:spacing w:after="0" w:line="240" w:lineRule="auto"/>
            </w:pPr>
            <w:r>
              <w:t>System.String</w:t>
            </w:r>
          </w:p>
        </w:tc>
      </w:tr>
      <w:tr w14:paraId="2111A6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0E7525">
            <w:pPr>
              <w:spacing w:after="0" w:line="240" w:lineRule="auto"/>
            </w:pPr>
            <w:r>
              <w:t>YY_TENTION</w:t>
            </w:r>
          </w:p>
        </w:tc>
        <w:tc>
          <w:tcPr>
            <w:tcW w:w="2880" w:type="dxa"/>
          </w:tcPr>
          <w:p w14:paraId="1EE0BD5C">
            <w:pPr>
              <w:spacing w:after="0" w:line="240" w:lineRule="auto"/>
            </w:pPr>
          </w:p>
        </w:tc>
        <w:tc>
          <w:tcPr>
            <w:tcW w:w="2880" w:type="dxa"/>
          </w:tcPr>
          <w:p w14:paraId="10DA69A5">
            <w:pPr>
              <w:spacing w:after="0" w:line="240" w:lineRule="auto"/>
            </w:pPr>
            <w:r>
              <w:t>System.String</w:t>
            </w:r>
          </w:p>
        </w:tc>
      </w:tr>
      <w:tr w14:paraId="6A92D5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A77C55">
            <w:pPr>
              <w:spacing w:after="0" w:line="240" w:lineRule="auto"/>
            </w:pPr>
            <w:r>
              <w:t>FY_METHOD</w:t>
            </w:r>
          </w:p>
        </w:tc>
        <w:tc>
          <w:tcPr>
            <w:tcW w:w="2880" w:type="dxa"/>
          </w:tcPr>
          <w:p w14:paraId="338D5A72">
            <w:pPr>
              <w:spacing w:after="0" w:line="240" w:lineRule="auto"/>
            </w:pPr>
          </w:p>
        </w:tc>
        <w:tc>
          <w:tcPr>
            <w:tcW w:w="2880" w:type="dxa"/>
          </w:tcPr>
          <w:p w14:paraId="6275F674">
            <w:pPr>
              <w:spacing w:after="0" w:line="240" w:lineRule="auto"/>
            </w:pPr>
            <w:r>
              <w:t>System.String</w:t>
            </w:r>
          </w:p>
        </w:tc>
      </w:tr>
      <w:tr w14:paraId="502CC3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0C93F1">
            <w:pPr>
              <w:spacing w:after="0" w:line="240" w:lineRule="auto"/>
            </w:pPr>
            <w:r>
              <w:t>LEASTQTY</w:t>
            </w:r>
          </w:p>
        </w:tc>
        <w:tc>
          <w:tcPr>
            <w:tcW w:w="2880" w:type="dxa"/>
          </w:tcPr>
          <w:p w14:paraId="39B4F468">
            <w:pPr>
              <w:spacing w:after="0" w:line="240" w:lineRule="auto"/>
            </w:pPr>
          </w:p>
        </w:tc>
        <w:tc>
          <w:tcPr>
            <w:tcW w:w="2880" w:type="dxa"/>
          </w:tcPr>
          <w:p w14:paraId="661C8237">
            <w:pPr>
              <w:spacing w:after="0" w:line="240" w:lineRule="auto"/>
            </w:pPr>
            <w:r>
              <w:t>System.String</w:t>
            </w:r>
          </w:p>
        </w:tc>
      </w:tr>
      <w:tr w14:paraId="20BA89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5DB7D3">
            <w:pPr>
              <w:spacing w:after="0" w:line="240" w:lineRule="auto"/>
            </w:pPr>
            <w:r>
              <w:t>SALE_AUTO_SPLIT</w:t>
            </w:r>
          </w:p>
        </w:tc>
        <w:tc>
          <w:tcPr>
            <w:tcW w:w="2880" w:type="dxa"/>
          </w:tcPr>
          <w:p w14:paraId="49B49934">
            <w:pPr>
              <w:spacing w:after="0" w:line="240" w:lineRule="auto"/>
            </w:pPr>
          </w:p>
        </w:tc>
        <w:tc>
          <w:tcPr>
            <w:tcW w:w="2880" w:type="dxa"/>
          </w:tcPr>
          <w:p w14:paraId="2C719C34">
            <w:pPr>
              <w:spacing w:after="0" w:line="240" w:lineRule="auto"/>
            </w:pPr>
            <w:r>
              <w:t>System.String</w:t>
            </w:r>
          </w:p>
        </w:tc>
      </w:tr>
      <w:tr w14:paraId="68F7CA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756DF9">
            <w:pPr>
              <w:spacing w:after="0" w:line="240" w:lineRule="auto"/>
            </w:pPr>
            <w:r>
              <w:t>INSPECTIONRPT_FLAG</w:t>
            </w:r>
          </w:p>
        </w:tc>
        <w:tc>
          <w:tcPr>
            <w:tcW w:w="2880" w:type="dxa"/>
          </w:tcPr>
          <w:p w14:paraId="11B22BF7">
            <w:pPr>
              <w:spacing w:after="0" w:line="240" w:lineRule="auto"/>
            </w:pPr>
          </w:p>
        </w:tc>
        <w:tc>
          <w:tcPr>
            <w:tcW w:w="2880" w:type="dxa"/>
          </w:tcPr>
          <w:p w14:paraId="108FC592">
            <w:pPr>
              <w:spacing w:after="0" w:line="240" w:lineRule="auto"/>
            </w:pPr>
            <w:r>
              <w:t>System.String</w:t>
            </w:r>
          </w:p>
        </w:tc>
      </w:tr>
      <w:tr w14:paraId="6A0959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7AB20A">
            <w:pPr>
              <w:spacing w:after="0" w:line="240" w:lineRule="auto"/>
            </w:pPr>
            <w:r>
              <w:t>IF_TAX_DISCOUNT</w:t>
            </w:r>
          </w:p>
        </w:tc>
        <w:tc>
          <w:tcPr>
            <w:tcW w:w="2880" w:type="dxa"/>
          </w:tcPr>
          <w:p w14:paraId="1E891CF6">
            <w:pPr>
              <w:spacing w:after="0" w:line="240" w:lineRule="auto"/>
            </w:pPr>
          </w:p>
        </w:tc>
        <w:tc>
          <w:tcPr>
            <w:tcW w:w="2880" w:type="dxa"/>
          </w:tcPr>
          <w:p w14:paraId="5116CDA1">
            <w:pPr>
              <w:spacing w:after="0" w:line="240" w:lineRule="auto"/>
            </w:pPr>
            <w:r>
              <w:t>System.String</w:t>
            </w:r>
          </w:p>
        </w:tc>
      </w:tr>
      <w:tr w14:paraId="61EA7B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D40483">
            <w:pPr>
              <w:spacing w:after="0" w:line="240" w:lineRule="auto"/>
            </w:pPr>
            <w:r>
              <w:t>IF_ZERO_TAX</w:t>
            </w:r>
          </w:p>
        </w:tc>
        <w:tc>
          <w:tcPr>
            <w:tcW w:w="2880" w:type="dxa"/>
          </w:tcPr>
          <w:p w14:paraId="2398BB56">
            <w:pPr>
              <w:spacing w:after="0" w:line="240" w:lineRule="auto"/>
            </w:pPr>
          </w:p>
        </w:tc>
        <w:tc>
          <w:tcPr>
            <w:tcW w:w="2880" w:type="dxa"/>
          </w:tcPr>
          <w:p w14:paraId="4B56B2AF">
            <w:pPr>
              <w:spacing w:after="0" w:line="240" w:lineRule="auto"/>
            </w:pPr>
            <w:r>
              <w:t>System.String</w:t>
            </w:r>
          </w:p>
        </w:tc>
      </w:tr>
      <w:tr w14:paraId="75D3CA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5074E45B">
            <w:pPr>
              <w:spacing w:after="0" w:line="240" w:lineRule="auto"/>
            </w:pPr>
            <w:r>
              <w:t>QRCODE</w:t>
            </w:r>
          </w:p>
        </w:tc>
        <w:tc>
          <w:tcPr>
            <w:tcW w:w="2880" w:type="dxa"/>
          </w:tcPr>
          <w:p w14:paraId="14F077D4">
            <w:pPr>
              <w:spacing w:after="0" w:line="240" w:lineRule="auto"/>
            </w:pPr>
          </w:p>
        </w:tc>
        <w:tc>
          <w:tcPr>
            <w:tcW w:w="2880" w:type="dxa"/>
          </w:tcPr>
          <w:p w14:paraId="07A52574">
            <w:pPr>
              <w:spacing w:after="0" w:line="240" w:lineRule="auto"/>
            </w:pPr>
            <w:r>
              <w:t>System.String</w:t>
            </w:r>
          </w:p>
        </w:tc>
      </w:tr>
      <w:tr w14:paraId="039EC4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AF060B">
            <w:pPr>
              <w:spacing w:after="0" w:line="240" w:lineRule="auto"/>
            </w:pPr>
            <w:r>
              <w:t>IS_WARE_QUOTA</w:t>
            </w:r>
          </w:p>
        </w:tc>
        <w:tc>
          <w:tcPr>
            <w:tcW w:w="2880" w:type="dxa"/>
          </w:tcPr>
          <w:p w14:paraId="6068A5C0">
            <w:pPr>
              <w:spacing w:after="0" w:line="240" w:lineRule="auto"/>
            </w:pPr>
          </w:p>
        </w:tc>
        <w:tc>
          <w:tcPr>
            <w:tcW w:w="2880" w:type="dxa"/>
          </w:tcPr>
          <w:p w14:paraId="274A95DF">
            <w:pPr>
              <w:spacing w:after="0" w:line="240" w:lineRule="auto"/>
            </w:pPr>
            <w:r>
              <w:t>System.String</w:t>
            </w:r>
          </w:p>
        </w:tc>
      </w:tr>
      <w:tr w14:paraId="5DF7AA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570FA0EF">
            <w:pPr>
              <w:spacing w:after="0" w:line="240" w:lineRule="auto"/>
            </w:pPr>
            <w:r>
              <w:t>WARE_QUOTA</w:t>
            </w:r>
          </w:p>
        </w:tc>
        <w:tc>
          <w:tcPr>
            <w:tcW w:w="2880" w:type="dxa"/>
          </w:tcPr>
          <w:p w14:paraId="7089C455">
            <w:pPr>
              <w:spacing w:after="0" w:line="240" w:lineRule="auto"/>
            </w:pPr>
          </w:p>
        </w:tc>
        <w:tc>
          <w:tcPr>
            <w:tcW w:w="2880" w:type="dxa"/>
          </w:tcPr>
          <w:p w14:paraId="3D6A1BC0">
            <w:pPr>
              <w:spacing w:after="0" w:line="240" w:lineRule="auto"/>
            </w:pPr>
            <w:r>
              <w:t>System.String</w:t>
            </w:r>
          </w:p>
        </w:tc>
      </w:tr>
      <w:tr w14:paraId="041B7D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6B0930">
            <w:pPr>
              <w:spacing w:after="0" w:line="240" w:lineRule="auto"/>
            </w:pPr>
            <w:r>
              <w:t>ADVERSE_REACTIONS</w:t>
            </w:r>
          </w:p>
        </w:tc>
        <w:tc>
          <w:tcPr>
            <w:tcW w:w="2880" w:type="dxa"/>
          </w:tcPr>
          <w:p w14:paraId="1DA8EF9B">
            <w:pPr>
              <w:spacing w:after="0" w:line="240" w:lineRule="auto"/>
            </w:pPr>
          </w:p>
        </w:tc>
        <w:tc>
          <w:tcPr>
            <w:tcW w:w="2880" w:type="dxa"/>
          </w:tcPr>
          <w:p w14:paraId="031EFC34">
            <w:pPr>
              <w:spacing w:after="0" w:line="240" w:lineRule="auto"/>
            </w:pPr>
            <w:r>
              <w:t>System.String</w:t>
            </w:r>
          </w:p>
        </w:tc>
      </w:tr>
      <w:tr w14:paraId="51CAF8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6FE15E18">
            <w:pPr>
              <w:spacing w:after="0" w:line="240" w:lineRule="auto"/>
            </w:pPr>
            <w:r>
              <w:t>INTERACTION</w:t>
            </w:r>
          </w:p>
        </w:tc>
        <w:tc>
          <w:tcPr>
            <w:tcW w:w="2880" w:type="dxa"/>
          </w:tcPr>
          <w:p w14:paraId="3C700D1F">
            <w:pPr>
              <w:spacing w:after="0" w:line="240" w:lineRule="auto"/>
            </w:pPr>
          </w:p>
        </w:tc>
        <w:tc>
          <w:tcPr>
            <w:tcW w:w="2880" w:type="dxa"/>
          </w:tcPr>
          <w:p w14:paraId="7BFE4CE8">
            <w:pPr>
              <w:spacing w:after="0" w:line="240" w:lineRule="auto"/>
            </w:pPr>
            <w:r>
              <w:t>System.String</w:t>
            </w:r>
          </w:p>
        </w:tc>
      </w:tr>
      <w:tr w14:paraId="5E4639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69D2FD">
            <w:pPr>
              <w:spacing w:after="0" w:line="240" w:lineRule="auto"/>
            </w:pPr>
            <w:r>
              <w:t>COMMISSION_FACTORYID</w:t>
            </w:r>
          </w:p>
        </w:tc>
        <w:tc>
          <w:tcPr>
            <w:tcW w:w="2880" w:type="dxa"/>
          </w:tcPr>
          <w:p w14:paraId="38DEA991">
            <w:pPr>
              <w:spacing w:after="0" w:line="240" w:lineRule="auto"/>
            </w:pPr>
          </w:p>
        </w:tc>
        <w:tc>
          <w:tcPr>
            <w:tcW w:w="2880" w:type="dxa"/>
          </w:tcPr>
          <w:p w14:paraId="6D993896">
            <w:pPr>
              <w:spacing w:after="0" w:line="240" w:lineRule="auto"/>
            </w:pPr>
            <w:r>
              <w:t>System.String</w:t>
            </w:r>
          </w:p>
        </w:tc>
      </w:tr>
    </w:tbl>
    <w:p w14:paraId="0F47E2D0"/>
    <w:p w14:paraId="4E8BD12A">
      <w:pPr>
        <w:pStyle w:val="4"/>
      </w:pPr>
      <w:r>
        <w:t>表：t_ware_saleprice：t_ware_saleprice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8899B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396958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1318480D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19E1DFE3">
            <w:pPr>
              <w:spacing w:after="0" w:line="240" w:lineRule="auto"/>
            </w:pPr>
            <w:r>
              <w:t>字段类型（C#）</w:t>
            </w:r>
          </w:p>
        </w:tc>
      </w:tr>
      <w:tr w14:paraId="6F5EC1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EA0EB8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7D4A81E9">
            <w:pPr>
              <w:spacing w:after="0" w:line="240" w:lineRule="auto"/>
            </w:pPr>
          </w:p>
        </w:tc>
        <w:tc>
          <w:tcPr>
            <w:tcW w:w="2880" w:type="dxa"/>
          </w:tcPr>
          <w:p w14:paraId="4F6F8E1F">
            <w:pPr>
              <w:spacing w:after="0" w:line="240" w:lineRule="auto"/>
            </w:pPr>
            <w:r>
              <w:t>System.String</w:t>
            </w:r>
          </w:p>
        </w:tc>
      </w:tr>
      <w:tr w14:paraId="5E135D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AB9B99">
            <w:pPr>
              <w:spacing w:after="0" w:line="240" w:lineRule="auto"/>
            </w:pPr>
            <w:r>
              <w:t>SALEGROUPID</w:t>
            </w:r>
          </w:p>
        </w:tc>
        <w:tc>
          <w:tcPr>
            <w:tcW w:w="2880" w:type="dxa"/>
          </w:tcPr>
          <w:p w14:paraId="4AFCFE4F">
            <w:pPr>
              <w:spacing w:after="0" w:line="240" w:lineRule="auto"/>
            </w:pPr>
          </w:p>
        </w:tc>
        <w:tc>
          <w:tcPr>
            <w:tcW w:w="2880" w:type="dxa"/>
          </w:tcPr>
          <w:p w14:paraId="51C5C251">
            <w:pPr>
              <w:spacing w:after="0" w:line="240" w:lineRule="auto"/>
            </w:pPr>
            <w:r>
              <w:t>System.String</w:t>
            </w:r>
          </w:p>
        </w:tc>
      </w:tr>
      <w:tr w14:paraId="6CBF49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CA2FBE">
            <w:pPr>
              <w:spacing w:after="0" w:line="240" w:lineRule="auto"/>
            </w:pPr>
            <w:r>
              <w:t>WAREID</w:t>
            </w:r>
          </w:p>
        </w:tc>
        <w:tc>
          <w:tcPr>
            <w:tcW w:w="2880" w:type="dxa"/>
          </w:tcPr>
          <w:p w14:paraId="59865C2A">
            <w:pPr>
              <w:spacing w:after="0" w:line="240" w:lineRule="auto"/>
            </w:pPr>
          </w:p>
        </w:tc>
        <w:tc>
          <w:tcPr>
            <w:tcW w:w="2880" w:type="dxa"/>
          </w:tcPr>
          <w:p w14:paraId="6CEBAE56">
            <w:pPr>
              <w:spacing w:after="0" w:line="240" w:lineRule="auto"/>
            </w:pPr>
            <w:r>
              <w:t>System.String</w:t>
            </w:r>
          </w:p>
        </w:tc>
      </w:tr>
      <w:tr w14:paraId="578649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226A84">
            <w:pPr>
              <w:spacing w:after="0" w:line="240" w:lineRule="auto"/>
            </w:pPr>
            <w:r>
              <w:t>SALEPRICE</w:t>
            </w:r>
          </w:p>
        </w:tc>
        <w:tc>
          <w:tcPr>
            <w:tcW w:w="2880" w:type="dxa"/>
          </w:tcPr>
          <w:p w14:paraId="0A41B3CF">
            <w:pPr>
              <w:spacing w:after="0" w:line="240" w:lineRule="auto"/>
            </w:pPr>
          </w:p>
        </w:tc>
        <w:tc>
          <w:tcPr>
            <w:tcW w:w="2880" w:type="dxa"/>
          </w:tcPr>
          <w:p w14:paraId="77E5B5EF">
            <w:pPr>
              <w:spacing w:after="0" w:line="240" w:lineRule="auto"/>
            </w:pPr>
            <w:r>
              <w:t>System.String</w:t>
            </w:r>
          </w:p>
        </w:tc>
      </w:tr>
      <w:tr w14:paraId="565A23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5859EB">
            <w:pPr>
              <w:spacing w:after="0" w:line="240" w:lineRule="auto"/>
            </w:pPr>
            <w:r>
              <w:t>MINPRICE</w:t>
            </w:r>
          </w:p>
        </w:tc>
        <w:tc>
          <w:tcPr>
            <w:tcW w:w="2880" w:type="dxa"/>
          </w:tcPr>
          <w:p w14:paraId="22C8CF79">
            <w:pPr>
              <w:spacing w:after="0" w:line="240" w:lineRule="auto"/>
            </w:pPr>
          </w:p>
        </w:tc>
        <w:tc>
          <w:tcPr>
            <w:tcW w:w="2880" w:type="dxa"/>
          </w:tcPr>
          <w:p w14:paraId="6820D12B">
            <w:pPr>
              <w:spacing w:after="0" w:line="240" w:lineRule="auto"/>
            </w:pPr>
            <w:r>
              <w:t>System.String</w:t>
            </w:r>
          </w:p>
        </w:tc>
      </w:tr>
      <w:tr w14:paraId="40D003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E73DF9">
            <w:pPr>
              <w:spacing w:after="0" w:line="240" w:lineRule="auto"/>
            </w:pPr>
            <w:r>
              <w:t>MEMPRICE</w:t>
            </w:r>
          </w:p>
        </w:tc>
        <w:tc>
          <w:tcPr>
            <w:tcW w:w="2880" w:type="dxa"/>
          </w:tcPr>
          <w:p w14:paraId="39369434">
            <w:pPr>
              <w:spacing w:after="0" w:line="240" w:lineRule="auto"/>
            </w:pPr>
          </w:p>
        </w:tc>
        <w:tc>
          <w:tcPr>
            <w:tcW w:w="2880" w:type="dxa"/>
          </w:tcPr>
          <w:p w14:paraId="0AF14EC5">
            <w:pPr>
              <w:spacing w:after="0" w:line="240" w:lineRule="auto"/>
            </w:pPr>
            <w:r>
              <w:t>System.String</w:t>
            </w:r>
          </w:p>
        </w:tc>
      </w:tr>
      <w:tr w14:paraId="35B2E8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06AEA7">
            <w:pPr>
              <w:spacing w:after="0" w:line="240" w:lineRule="auto"/>
            </w:pPr>
            <w:r>
              <w:t>MAXSALEPRICE</w:t>
            </w:r>
          </w:p>
        </w:tc>
        <w:tc>
          <w:tcPr>
            <w:tcW w:w="2880" w:type="dxa"/>
          </w:tcPr>
          <w:p w14:paraId="5CA127DB">
            <w:pPr>
              <w:spacing w:after="0" w:line="240" w:lineRule="auto"/>
            </w:pPr>
          </w:p>
        </w:tc>
        <w:tc>
          <w:tcPr>
            <w:tcW w:w="2880" w:type="dxa"/>
          </w:tcPr>
          <w:p w14:paraId="043FD202">
            <w:pPr>
              <w:spacing w:after="0" w:line="240" w:lineRule="auto"/>
            </w:pPr>
            <w:r>
              <w:t>System.String</w:t>
            </w:r>
          </w:p>
        </w:tc>
      </w:tr>
      <w:tr w14:paraId="4204BA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5BCAEE">
            <w:pPr>
              <w:spacing w:after="0" w:line="240" w:lineRule="auto"/>
            </w:pPr>
            <w:r>
              <w:t>MAXWHLPRICE</w:t>
            </w:r>
          </w:p>
        </w:tc>
        <w:tc>
          <w:tcPr>
            <w:tcW w:w="2880" w:type="dxa"/>
          </w:tcPr>
          <w:p w14:paraId="0D9AF0CD">
            <w:pPr>
              <w:spacing w:after="0" w:line="240" w:lineRule="auto"/>
            </w:pPr>
          </w:p>
        </w:tc>
        <w:tc>
          <w:tcPr>
            <w:tcW w:w="2880" w:type="dxa"/>
          </w:tcPr>
          <w:p w14:paraId="0A133442">
            <w:pPr>
              <w:spacing w:after="0" w:line="240" w:lineRule="auto"/>
            </w:pPr>
            <w:r>
              <w:t>System.String</w:t>
            </w:r>
          </w:p>
        </w:tc>
      </w:tr>
      <w:tr w14:paraId="0D7A87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FFAAD5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1204BD30">
            <w:pPr>
              <w:spacing w:after="0" w:line="240" w:lineRule="auto"/>
            </w:pPr>
          </w:p>
        </w:tc>
        <w:tc>
          <w:tcPr>
            <w:tcW w:w="2880" w:type="dxa"/>
          </w:tcPr>
          <w:p w14:paraId="036CBDFF">
            <w:pPr>
              <w:spacing w:after="0" w:line="240" w:lineRule="auto"/>
            </w:pPr>
            <w:r>
              <w:t>System.String</w:t>
            </w:r>
          </w:p>
        </w:tc>
      </w:tr>
      <w:tr w14:paraId="7A27C7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D90CB2">
            <w:pPr>
              <w:spacing w:after="0" w:line="240" w:lineRule="auto"/>
            </w:pPr>
            <w:r>
              <w:t>MEMCARDFLAG</w:t>
            </w:r>
          </w:p>
        </w:tc>
        <w:tc>
          <w:tcPr>
            <w:tcW w:w="2880" w:type="dxa"/>
          </w:tcPr>
          <w:p w14:paraId="0BEA9C8D">
            <w:pPr>
              <w:spacing w:after="0" w:line="240" w:lineRule="auto"/>
            </w:pPr>
          </w:p>
        </w:tc>
        <w:tc>
          <w:tcPr>
            <w:tcW w:w="2880" w:type="dxa"/>
          </w:tcPr>
          <w:p w14:paraId="7434B99C">
            <w:pPr>
              <w:spacing w:after="0" w:line="240" w:lineRule="auto"/>
            </w:pPr>
            <w:r>
              <w:t>System.String</w:t>
            </w:r>
          </w:p>
        </w:tc>
      </w:tr>
      <w:tr w14:paraId="4762F8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5A406A">
            <w:pPr>
              <w:spacing w:after="0" w:line="240" w:lineRule="auto"/>
            </w:pPr>
            <w:r>
              <w:t>MEMMINPRICE</w:t>
            </w:r>
          </w:p>
        </w:tc>
        <w:tc>
          <w:tcPr>
            <w:tcW w:w="2880" w:type="dxa"/>
          </w:tcPr>
          <w:p w14:paraId="414CC771">
            <w:pPr>
              <w:spacing w:after="0" w:line="240" w:lineRule="auto"/>
            </w:pPr>
          </w:p>
        </w:tc>
        <w:tc>
          <w:tcPr>
            <w:tcW w:w="2880" w:type="dxa"/>
          </w:tcPr>
          <w:p w14:paraId="0F9EC8D8">
            <w:pPr>
              <w:spacing w:after="0" w:line="240" w:lineRule="auto"/>
            </w:pPr>
            <w:r>
              <w:t>System.String</w:t>
            </w:r>
          </w:p>
        </w:tc>
      </w:tr>
      <w:tr w14:paraId="3D8037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1C12F0">
            <w:pPr>
              <w:spacing w:after="0" w:line="240" w:lineRule="auto"/>
            </w:pPr>
            <w:r>
              <w:t>MEMPRICE2</w:t>
            </w:r>
          </w:p>
        </w:tc>
        <w:tc>
          <w:tcPr>
            <w:tcW w:w="2880" w:type="dxa"/>
          </w:tcPr>
          <w:p w14:paraId="69FA46B0">
            <w:pPr>
              <w:spacing w:after="0" w:line="240" w:lineRule="auto"/>
            </w:pPr>
          </w:p>
        </w:tc>
        <w:tc>
          <w:tcPr>
            <w:tcW w:w="2880" w:type="dxa"/>
          </w:tcPr>
          <w:p w14:paraId="43BABE7F">
            <w:pPr>
              <w:spacing w:after="0" w:line="240" w:lineRule="auto"/>
            </w:pPr>
            <w:r>
              <w:t>System.String</w:t>
            </w:r>
          </w:p>
        </w:tc>
      </w:tr>
      <w:tr w14:paraId="7DE159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3BE55F">
            <w:pPr>
              <w:spacing w:after="0" w:line="240" w:lineRule="auto"/>
            </w:pPr>
            <w:r>
              <w:t>MEMMINPRICE2</w:t>
            </w:r>
          </w:p>
        </w:tc>
        <w:tc>
          <w:tcPr>
            <w:tcW w:w="2880" w:type="dxa"/>
          </w:tcPr>
          <w:p w14:paraId="2826C6C2">
            <w:pPr>
              <w:spacing w:after="0" w:line="240" w:lineRule="auto"/>
            </w:pPr>
          </w:p>
        </w:tc>
        <w:tc>
          <w:tcPr>
            <w:tcW w:w="2880" w:type="dxa"/>
          </w:tcPr>
          <w:p w14:paraId="45747318">
            <w:pPr>
              <w:spacing w:after="0" w:line="240" w:lineRule="auto"/>
            </w:pPr>
            <w:r>
              <w:t>System.String</w:t>
            </w:r>
          </w:p>
        </w:tc>
      </w:tr>
      <w:tr w14:paraId="76FAEE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ECFF12">
            <w:pPr>
              <w:spacing w:after="0" w:line="240" w:lineRule="auto"/>
            </w:pPr>
            <w:r>
              <w:t>MEMPRICE3</w:t>
            </w:r>
          </w:p>
        </w:tc>
        <w:tc>
          <w:tcPr>
            <w:tcW w:w="2880" w:type="dxa"/>
          </w:tcPr>
          <w:p w14:paraId="50D18010">
            <w:pPr>
              <w:spacing w:after="0" w:line="240" w:lineRule="auto"/>
            </w:pPr>
          </w:p>
        </w:tc>
        <w:tc>
          <w:tcPr>
            <w:tcW w:w="2880" w:type="dxa"/>
          </w:tcPr>
          <w:p w14:paraId="7EAF1B75">
            <w:pPr>
              <w:spacing w:after="0" w:line="240" w:lineRule="auto"/>
            </w:pPr>
            <w:r>
              <w:t>System.String</w:t>
            </w:r>
          </w:p>
        </w:tc>
      </w:tr>
      <w:tr w14:paraId="78F08F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04E7EE">
            <w:pPr>
              <w:spacing w:after="0" w:line="240" w:lineRule="auto"/>
            </w:pPr>
            <w:r>
              <w:t>MEMMINPRICE3</w:t>
            </w:r>
          </w:p>
        </w:tc>
        <w:tc>
          <w:tcPr>
            <w:tcW w:w="2880" w:type="dxa"/>
          </w:tcPr>
          <w:p w14:paraId="5732005B">
            <w:pPr>
              <w:spacing w:after="0" w:line="240" w:lineRule="auto"/>
            </w:pPr>
          </w:p>
        </w:tc>
        <w:tc>
          <w:tcPr>
            <w:tcW w:w="2880" w:type="dxa"/>
          </w:tcPr>
          <w:p w14:paraId="159DCF79">
            <w:pPr>
              <w:spacing w:after="0" w:line="240" w:lineRule="auto"/>
            </w:pPr>
            <w:r>
              <w:t>System.String</w:t>
            </w:r>
          </w:p>
        </w:tc>
      </w:tr>
      <w:tr w14:paraId="7375DF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0EF5B8">
            <w:pPr>
              <w:spacing w:after="0" w:line="240" w:lineRule="auto"/>
            </w:pPr>
            <w:r>
              <w:t>MEMPRICE4</w:t>
            </w:r>
          </w:p>
        </w:tc>
        <w:tc>
          <w:tcPr>
            <w:tcW w:w="2880" w:type="dxa"/>
          </w:tcPr>
          <w:p w14:paraId="49E293CD">
            <w:pPr>
              <w:spacing w:after="0" w:line="240" w:lineRule="auto"/>
            </w:pPr>
          </w:p>
        </w:tc>
        <w:tc>
          <w:tcPr>
            <w:tcW w:w="2880" w:type="dxa"/>
          </w:tcPr>
          <w:p w14:paraId="0268C251">
            <w:pPr>
              <w:spacing w:after="0" w:line="240" w:lineRule="auto"/>
            </w:pPr>
            <w:r>
              <w:t>System.String</w:t>
            </w:r>
          </w:p>
        </w:tc>
      </w:tr>
      <w:tr w14:paraId="066CE2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EE10CC">
            <w:pPr>
              <w:spacing w:after="0" w:line="240" w:lineRule="auto"/>
            </w:pPr>
            <w:r>
              <w:t>MEMMINPRICE4</w:t>
            </w:r>
          </w:p>
        </w:tc>
        <w:tc>
          <w:tcPr>
            <w:tcW w:w="2880" w:type="dxa"/>
          </w:tcPr>
          <w:p w14:paraId="6EE4F59D">
            <w:pPr>
              <w:spacing w:after="0" w:line="240" w:lineRule="auto"/>
            </w:pPr>
          </w:p>
        </w:tc>
        <w:tc>
          <w:tcPr>
            <w:tcW w:w="2880" w:type="dxa"/>
          </w:tcPr>
          <w:p w14:paraId="2278A35B">
            <w:pPr>
              <w:spacing w:after="0" w:line="240" w:lineRule="auto"/>
            </w:pPr>
            <w:r>
              <w:t>System.String</w:t>
            </w:r>
          </w:p>
        </w:tc>
      </w:tr>
      <w:tr w14:paraId="7E07B1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7CEA78">
            <w:pPr>
              <w:spacing w:after="0" w:line="240" w:lineRule="auto"/>
            </w:pPr>
            <w:r>
              <w:t>MEMPRICE5</w:t>
            </w:r>
          </w:p>
        </w:tc>
        <w:tc>
          <w:tcPr>
            <w:tcW w:w="2880" w:type="dxa"/>
          </w:tcPr>
          <w:p w14:paraId="6625C499">
            <w:pPr>
              <w:spacing w:after="0" w:line="240" w:lineRule="auto"/>
            </w:pPr>
          </w:p>
        </w:tc>
        <w:tc>
          <w:tcPr>
            <w:tcW w:w="2880" w:type="dxa"/>
          </w:tcPr>
          <w:p w14:paraId="1A086FBE">
            <w:pPr>
              <w:spacing w:after="0" w:line="240" w:lineRule="auto"/>
            </w:pPr>
            <w:r>
              <w:t>System.String</w:t>
            </w:r>
          </w:p>
        </w:tc>
      </w:tr>
      <w:tr w14:paraId="23FC14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04F3E2">
            <w:pPr>
              <w:spacing w:after="0" w:line="240" w:lineRule="auto"/>
            </w:pPr>
            <w:r>
              <w:t>MEMMINPRICE5</w:t>
            </w:r>
          </w:p>
        </w:tc>
        <w:tc>
          <w:tcPr>
            <w:tcW w:w="2880" w:type="dxa"/>
          </w:tcPr>
          <w:p w14:paraId="18FCA096">
            <w:pPr>
              <w:spacing w:after="0" w:line="240" w:lineRule="auto"/>
            </w:pPr>
          </w:p>
        </w:tc>
        <w:tc>
          <w:tcPr>
            <w:tcW w:w="2880" w:type="dxa"/>
          </w:tcPr>
          <w:p w14:paraId="51C22417">
            <w:pPr>
              <w:spacing w:after="0" w:line="240" w:lineRule="auto"/>
            </w:pPr>
            <w:r>
              <w:t>System.String</w:t>
            </w:r>
          </w:p>
        </w:tc>
      </w:tr>
      <w:tr w14:paraId="50ECDE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7EB449">
            <w:pPr>
              <w:spacing w:after="0" w:line="240" w:lineRule="auto"/>
            </w:pPr>
            <w:r>
              <w:t>MEMPRICE6</w:t>
            </w:r>
          </w:p>
        </w:tc>
        <w:tc>
          <w:tcPr>
            <w:tcW w:w="2880" w:type="dxa"/>
          </w:tcPr>
          <w:p w14:paraId="7403074A">
            <w:pPr>
              <w:spacing w:after="0" w:line="240" w:lineRule="auto"/>
            </w:pPr>
          </w:p>
        </w:tc>
        <w:tc>
          <w:tcPr>
            <w:tcW w:w="2880" w:type="dxa"/>
          </w:tcPr>
          <w:p w14:paraId="0CEB4EFF">
            <w:pPr>
              <w:spacing w:after="0" w:line="240" w:lineRule="auto"/>
            </w:pPr>
            <w:r>
              <w:t>System.String</w:t>
            </w:r>
          </w:p>
        </w:tc>
      </w:tr>
      <w:tr w14:paraId="733C71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881223">
            <w:pPr>
              <w:spacing w:after="0" w:line="240" w:lineRule="auto"/>
            </w:pPr>
            <w:r>
              <w:t>MEMMINPRICE6</w:t>
            </w:r>
          </w:p>
        </w:tc>
        <w:tc>
          <w:tcPr>
            <w:tcW w:w="2880" w:type="dxa"/>
          </w:tcPr>
          <w:p w14:paraId="4536F989">
            <w:pPr>
              <w:spacing w:after="0" w:line="240" w:lineRule="auto"/>
            </w:pPr>
          </w:p>
        </w:tc>
        <w:tc>
          <w:tcPr>
            <w:tcW w:w="2880" w:type="dxa"/>
          </w:tcPr>
          <w:p w14:paraId="08198567">
            <w:pPr>
              <w:spacing w:after="0" w:line="240" w:lineRule="auto"/>
            </w:pPr>
            <w:r>
              <w:t>System.String</w:t>
            </w:r>
          </w:p>
        </w:tc>
      </w:tr>
      <w:tr w14:paraId="292EAA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38846B">
            <w:pPr>
              <w:spacing w:after="0" w:line="240" w:lineRule="auto"/>
            </w:pPr>
            <w:r>
              <w:t>MEMPRICE7</w:t>
            </w:r>
          </w:p>
        </w:tc>
        <w:tc>
          <w:tcPr>
            <w:tcW w:w="2880" w:type="dxa"/>
          </w:tcPr>
          <w:p w14:paraId="465BBA02">
            <w:pPr>
              <w:spacing w:after="0" w:line="240" w:lineRule="auto"/>
            </w:pPr>
          </w:p>
        </w:tc>
        <w:tc>
          <w:tcPr>
            <w:tcW w:w="2880" w:type="dxa"/>
          </w:tcPr>
          <w:p w14:paraId="7540F27C">
            <w:pPr>
              <w:spacing w:after="0" w:line="240" w:lineRule="auto"/>
            </w:pPr>
            <w:r>
              <w:t>System.String</w:t>
            </w:r>
          </w:p>
        </w:tc>
      </w:tr>
      <w:tr w14:paraId="6BE1A7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A4939C">
            <w:pPr>
              <w:spacing w:after="0" w:line="240" w:lineRule="auto"/>
            </w:pPr>
            <w:r>
              <w:t>MEMMINPRICE7</w:t>
            </w:r>
          </w:p>
        </w:tc>
        <w:tc>
          <w:tcPr>
            <w:tcW w:w="2880" w:type="dxa"/>
          </w:tcPr>
          <w:p w14:paraId="3D7A695C">
            <w:pPr>
              <w:spacing w:after="0" w:line="240" w:lineRule="auto"/>
            </w:pPr>
          </w:p>
        </w:tc>
        <w:tc>
          <w:tcPr>
            <w:tcW w:w="2880" w:type="dxa"/>
          </w:tcPr>
          <w:p w14:paraId="6F76F5B5">
            <w:pPr>
              <w:spacing w:after="0" w:line="240" w:lineRule="auto"/>
            </w:pPr>
            <w:r>
              <w:t>System.String</w:t>
            </w:r>
          </w:p>
        </w:tc>
      </w:tr>
      <w:tr w14:paraId="31DB0C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AD27A7">
            <w:pPr>
              <w:spacing w:after="0" w:line="240" w:lineRule="auto"/>
            </w:pPr>
            <w:r>
              <w:t>PILE</w:t>
            </w:r>
          </w:p>
        </w:tc>
        <w:tc>
          <w:tcPr>
            <w:tcW w:w="2880" w:type="dxa"/>
          </w:tcPr>
          <w:p w14:paraId="5A72B81B">
            <w:pPr>
              <w:spacing w:after="0" w:line="240" w:lineRule="auto"/>
            </w:pPr>
          </w:p>
        </w:tc>
        <w:tc>
          <w:tcPr>
            <w:tcW w:w="2880" w:type="dxa"/>
          </w:tcPr>
          <w:p w14:paraId="2D7B2E9D">
            <w:pPr>
              <w:spacing w:after="0" w:line="240" w:lineRule="auto"/>
            </w:pPr>
            <w:r>
              <w:t>System.String</w:t>
            </w:r>
          </w:p>
        </w:tc>
      </w:tr>
      <w:tr w14:paraId="120C36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505E72">
            <w:pPr>
              <w:spacing w:after="0" w:line="240" w:lineRule="auto"/>
            </w:pPr>
            <w:r>
              <w:t>INTEGRAL_CASH</w:t>
            </w:r>
          </w:p>
        </w:tc>
        <w:tc>
          <w:tcPr>
            <w:tcW w:w="2880" w:type="dxa"/>
          </w:tcPr>
          <w:p w14:paraId="58030F7F">
            <w:pPr>
              <w:spacing w:after="0" w:line="240" w:lineRule="auto"/>
            </w:pPr>
          </w:p>
        </w:tc>
        <w:tc>
          <w:tcPr>
            <w:tcW w:w="2880" w:type="dxa"/>
          </w:tcPr>
          <w:p w14:paraId="05C30949">
            <w:pPr>
              <w:spacing w:after="0" w:line="240" w:lineRule="auto"/>
            </w:pPr>
            <w:r>
              <w:t>System.String</w:t>
            </w:r>
          </w:p>
        </w:tc>
      </w:tr>
      <w:tr w14:paraId="76592A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6EA782">
            <w:pPr>
              <w:spacing w:after="0" w:line="240" w:lineRule="auto"/>
            </w:pPr>
            <w:r>
              <w:t>STARTTIME</w:t>
            </w:r>
          </w:p>
        </w:tc>
        <w:tc>
          <w:tcPr>
            <w:tcW w:w="2880" w:type="dxa"/>
          </w:tcPr>
          <w:p w14:paraId="1E3A89D9">
            <w:pPr>
              <w:spacing w:after="0" w:line="240" w:lineRule="auto"/>
            </w:pPr>
          </w:p>
        </w:tc>
        <w:tc>
          <w:tcPr>
            <w:tcW w:w="2880" w:type="dxa"/>
          </w:tcPr>
          <w:p w14:paraId="56E90170">
            <w:pPr>
              <w:spacing w:after="0" w:line="240" w:lineRule="auto"/>
            </w:pPr>
            <w:r>
              <w:t>System.String</w:t>
            </w:r>
          </w:p>
        </w:tc>
      </w:tr>
      <w:tr w14:paraId="2759F3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F7150C">
            <w:pPr>
              <w:spacing w:after="0" w:line="240" w:lineRule="auto"/>
            </w:pPr>
            <w:r>
              <w:t>ENDTIME</w:t>
            </w:r>
          </w:p>
        </w:tc>
        <w:tc>
          <w:tcPr>
            <w:tcW w:w="2880" w:type="dxa"/>
          </w:tcPr>
          <w:p w14:paraId="25E77AE0">
            <w:pPr>
              <w:spacing w:after="0" w:line="240" w:lineRule="auto"/>
            </w:pPr>
          </w:p>
        </w:tc>
        <w:tc>
          <w:tcPr>
            <w:tcW w:w="2880" w:type="dxa"/>
          </w:tcPr>
          <w:p w14:paraId="611E3DDB">
            <w:pPr>
              <w:spacing w:after="0" w:line="240" w:lineRule="auto"/>
            </w:pPr>
            <w:r>
              <w:t>System.String</w:t>
            </w:r>
          </w:p>
        </w:tc>
      </w:tr>
      <w:tr w14:paraId="496114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060B44">
            <w:pPr>
              <w:spacing w:after="0" w:line="240" w:lineRule="auto"/>
            </w:pPr>
            <w:r>
              <w:t>PROMPRICE</w:t>
            </w:r>
          </w:p>
        </w:tc>
        <w:tc>
          <w:tcPr>
            <w:tcW w:w="2880" w:type="dxa"/>
          </w:tcPr>
          <w:p w14:paraId="38C18DC7">
            <w:pPr>
              <w:spacing w:after="0" w:line="240" w:lineRule="auto"/>
            </w:pPr>
          </w:p>
        </w:tc>
        <w:tc>
          <w:tcPr>
            <w:tcW w:w="2880" w:type="dxa"/>
          </w:tcPr>
          <w:p w14:paraId="5D22BC90">
            <w:pPr>
              <w:spacing w:after="0" w:line="240" w:lineRule="auto"/>
            </w:pPr>
            <w:r>
              <w:t>System.String</w:t>
            </w:r>
          </w:p>
        </w:tc>
      </w:tr>
      <w:tr w14:paraId="19F83D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F4526F">
            <w:pPr>
              <w:spacing w:after="0" w:line="240" w:lineRule="auto"/>
            </w:pPr>
            <w:r>
              <w:t>MEMPROMPRICE</w:t>
            </w:r>
          </w:p>
        </w:tc>
        <w:tc>
          <w:tcPr>
            <w:tcW w:w="2880" w:type="dxa"/>
          </w:tcPr>
          <w:p w14:paraId="49F70F98">
            <w:pPr>
              <w:spacing w:after="0" w:line="240" w:lineRule="auto"/>
            </w:pPr>
          </w:p>
        </w:tc>
        <w:tc>
          <w:tcPr>
            <w:tcW w:w="2880" w:type="dxa"/>
          </w:tcPr>
          <w:p w14:paraId="12DA6891">
            <w:pPr>
              <w:spacing w:after="0" w:line="240" w:lineRule="auto"/>
            </w:pPr>
            <w:r>
              <w:t>System.String</w:t>
            </w:r>
          </w:p>
        </w:tc>
      </w:tr>
      <w:tr w14:paraId="09F134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DFE98C">
            <w:pPr>
              <w:spacing w:after="0" w:line="240" w:lineRule="auto"/>
            </w:pPr>
            <w:r>
              <w:t>LASTPURPRICE</w:t>
            </w:r>
          </w:p>
        </w:tc>
        <w:tc>
          <w:tcPr>
            <w:tcW w:w="2880" w:type="dxa"/>
          </w:tcPr>
          <w:p w14:paraId="402102C2">
            <w:pPr>
              <w:spacing w:after="0" w:line="240" w:lineRule="auto"/>
            </w:pPr>
          </w:p>
        </w:tc>
        <w:tc>
          <w:tcPr>
            <w:tcW w:w="2880" w:type="dxa"/>
          </w:tcPr>
          <w:p w14:paraId="42506223">
            <w:pPr>
              <w:spacing w:after="0" w:line="240" w:lineRule="auto"/>
            </w:pPr>
            <w:r>
              <w:t>System.String</w:t>
            </w:r>
          </w:p>
        </w:tc>
      </w:tr>
      <w:tr w14:paraId="13ADE1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70251A">
            <w:pPr>
              <w:spacing w:after="0" w:line="240" w:lineRule="auto"/>
            </w:pPr>
            <w:r>
              <w:t>LEASTPURPRICE</w:t>
            </w:r>
          </w:p>
        </w:tc>
        <w:tc>
          <w:tcPr>
            <w:tcW w:w="2880" w:type="dxa"/>
          </w:tcPr>
          <w:p w14:paraId="25EDE29F">
            <w:pPr>
              <w:spacing w:after="0" w:line="240" w:lineRule="auto"/>
            </w:pPr>
          </w:p>
        </w:tc>
        <w:tc>
          <w:tcPr>
            <w:tcW w:w="2880" w:type="dxa"/>
          </w:tcPr>
          <w:p w14:paraId="4A5F4E5F">
            <w:pPr>
              <w:spacing w:after="0" w:line="240" w:lineRule="auto"/>
            </w:pPr>
            <w:r>
              <w:t>System.String</w:t>
            </w:r>
          </w:p>
        </w:tc>
      </w:tr>
      <w:tr w14:paraId="7DCB67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B4DD5A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068A66C7">
            <w:pPr>
              <w:spacing w:after="0" w:line="240" w:lineRule="auto"/>
            </w:pPr>
          </w:p>
        </w:tc>
        <w:tc>
          <w:tcPr>
            <w:tcW w:w="2880" w:type="dxa"/>
          </w:tcPr>
          <w:p w14:paraId="7652D776">
            <w:pPr>
              <w:spacing w:after="0" w:line="240" w:lineRule="auto"/>
            </w:pPr>
            <w:r>
              <w:t>System.String</w:t>
            </w:r>
          </w:p>
        </w:tc>
      </w:tr>
      <w:tr w14:paraId="4FE02F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8E0866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3E183259">
            <w:pPr>
              <w:spacing w:after="0" w:line="240" w:lineRule="auto"/>
            </w:pPr>
          </w:p>
        </w:tc>
        <w:tc>
          <w:tcPr>
            <w:tcW w:w="2880" w:type="dxa"/>
          </w:tcPr>
          <w:p w14:paraId="06060922">
            <w:pPr>
              <w:spacing w:after="0" w:line="240" w:lineRule="auto"/>
            </w:pPr>
            <w:r>
              <w:t>System.String</w:t>
            </w:r>
          </w:p>
        </w:tc>
      </w:tr>
      <w:tr w14:paraId="1A35C2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C75478">
            <w:pPr>
              <w:spacing w:after="0" w:line="240" w:lineRule="auto"/>
            </w:pPr>
            <w:r>
              <w:t>AWARD_AMOUNT</w:t>
            </w:r>
          </w:p>
        </w:tc>
        <w:tc>
          <w:tcPr>
            <w:tcW w:w="2880" w:type="dxa"/>
          </w:tcPr>
          <w:p w14:paraId="48C6EB25">
            <w:pPr>
              <w:spacing w:after="0" w:line="240" w:lineRule="auto"/>
            </w:pPr>
          </w:p>
        </w:tc>
        <w:tc>
          <w:tcPr>
            <w:tcW w:w="2880" w:type="dxa"/>
          </w:tcPr>
          <w:p w14:paraId="2720648A">
            <w:pPr>
              <w:spacing w:after="0" w:line="240" w:lineRule="auto"/>
            </w:pPr>
            <w:r>
              <w:t>System.String</w:t>
            </w:r>
          </w:p>
        </w:tc>
      </w:tr>
      <w:tr w14:paraId="040A93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F85484">
            <w:pPr>
              <w:spacing w:after="0" w:line="240" w:lineRule="auto"/>
            </w:pPr>
            <w:r>
              <w:t>MINSALEPRICE</w:t>
            </w:r>
          </w:p>
        </w:tc>
        <w:tc>
          <w:tcPr>
            <w:tcW w:w="2880" w:type="dxa"/>
          </w:tcPr>
          <w:p w14:paraId="75B3B8B4">
            <w:pPr>
              <w:spacing w:after="0" w:line="240" w:lineRule="auto"/>
            </w:pPr>
          </w:p>
        </w:tc>
        <w:tc>
          <w:tcPr>
            <w:tcW w:w="2880" w:type="dxa"/>
          </w:tcPr>
          <w:p w14:paraId="1485BB99">
            <w:pPr>
              <w:spacing w:after="0" w:line="240" w:lineRule="auto"/>
            </w:pPr>
            <w:r>
              <w:t>System.String</w:t>
            </w:r>
          </w:p>
        </w:tc>
      </w:tr>
      <w:tr w14:paraId="7B9ABB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1220B1">
            <w:pPr>
              <w:spacing w:after="0" w:line="240" w:lineRule="auto"/>
            </w:pPr>
            <w:r>
              <w:t>LASTDISTPRICE</w:t>
            </w:r>
          </w:p>
        </w:tc>
        <w:tc>
          <w:tcPr>
            <w:tcW w:w="2880" w:type="dxa"/>
          </w:tcPr>
          <w:p w14:paraId="39361F2D">
            <w:pPr>
              <w:spacing w:after="0" w:line="240" w:lineRule="auto"/>
            </w:pPr>
          </w:p>
        </w:tc>
        <w:tc>
          <w:tcPr>
            <w:tcW w:w="2880" w:type="dxa"/>
          </w:tcPr>
          <w:p w14:paraId="71ED1BB2">
            <w:pPr>
              <w:spacing w:after="0" w:line="240" w:lineRule="auto"/>
            </w:pPr>
            <w:r>
              <w:t>System.String</w:t>
            </w:r>
          </w:p>
        </w:tc>
      </w:tr>
    </w:tbl>
    <w:p w14:paraId="035C734C"/>
    <w:p w14:paraId="46DE6C21">
      <w:pPr>
        <w:pStyle w:val="4"/>
      </w:pPr>
      <w:r>
        <w:t>表：v_dept：v_dept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779D3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A3BBF7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02FE1651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021F3498">
            <w:pPr>
              <w:spacing w:after="0" w:line="240" w:lineRule="auto"/>
            </w:pPr>
            <w:r>
              <w:t>字段类型（C#）</w:t>
            </w:r>
          </w:p>
        </w:tc>
      </w:tr>
      <w:tr w14:paraId="6F1965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5DE8B1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6B597458">
            <w:pPr>
              <w:spacing w:after="0" w:line="240" w:lineRule="auto"/>
            </w:pPr>
          </w:p>
        </w:tc>
        <w:tc>
          <w:tcPr>
            <w:tcW w:w="2880" w:type="dxa"/>
          </w:tcPr>
          <w:p w14:paraId="7634D37C">
            <w:pPr>
              <w:spacing w:after="0" w:line="240" w:lineRule="auto"/>
            </w:pPr>
            <w:r>
              <w:t>System.String</w:t>
            </w:r>
          </w:p>
        </w:tc>
      </w:tr>
      <w:tr w14:paraId="08B0F9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BC6FD4">
            <w:pPr>
              <w:spacing w:after="0" w:line="240" w:lineRule="auto"/>
            </w:pPr>
            <w:r>
              <w:t>COMPNAME</w:t>
            </w:r>
          </w:p>
        </w:tc>
        <w:tc>
          <w:tcPr>
            <w:tcW w:w="2880" w:type="dxa"/>
          </w:tcPr>
          <w:p w14:paraId="55084586">
            <w:pPr>
              <w:spacing w:after="0" w:line="240" w:lineRule="auto"/>
            </w:pPr>
          </w:p>
        </w:tc>
        <w:tc>
          <w:tcPr>
            <w:tcW w:w="2880" w:type="dxa"/>
          </w:tcPr>
          <w:p w14:paraId="237A364E">
            <w:pPr>
              <w:spacing w:after="0" w:line="240" w:lineRule="auto"/>
            </w:pPr>
            <w:r>
              <w:t>System.String</w:t>
            </w:r>
          </w:p>
        </w:tc>
      </w:tr>
      <w:tr w14:paraId="36BEFC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8E464B">
            <w:pPr>
              <w:spacing w:after="0" w:line="240" w:lineRule="auto"/>
            </w:pPr>
            <w:r>
              <w:t>COMPSTATUS</w:t>
            </w:r>
          </w:p>
        </w:tc>
        <w:tc>
          <w:tcPr>
            <w:tcW w:w="2880" w:type="dxa"/>
          </w:tcPr>
          <w:p w14:paraId="5AE6A2DE">
            <w:pPr>
              <w:spacing w:after="0" w:line="240" w:lineRule="auto"/>
            </w:pPr>
          </w:p>
        </w:tc>
        <w:tc>
          <w:tcPr>
            <w:tcW w:w="2880" w:type="dxa"/>
          </w:tcPr>
          <w:p w14:paraId="4EFDF56A">
            <w:pPr>
              <w:spacing w:after="0" w:line="240" w:lineRule="auto"/>
            </w:pPr>
            <w:r>
              <w:t>System.String</w:t>
            </w:r>
          </w:p>
        </w:tc>
      </w:tr>
      <w:tr w14:paraId="54F434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FFA366">
            <w:pPr>
              <w:spacing w:after="0" w:line="240" w:lineRule="auto"/>
            </w:pPr>
            <w:r>
              <w:t>COMPABC</w:t>
            </w:r>
          </w:p>
        </w:tc>
        <w:tc>
          <w:tcPr>
            <w:tcW w:w="2880" w:type="dxa"/>
          </w:tcPr>
          <w:p w14:paraId="1613FD79">
            <w:pPr>
              <w:spacing w:after="0" w:line="240" w:lineRule="auto"/>
            </w:pPr>
          </w:p>
        </w:tc>
        <w:tc>
          <w:tcPr>
            <w:tcW w:w="2880" w:type="dxa"/>
          </w:tcPr>
          <w:p w14:paraId="3F930079">
            <w:pPr>
              <w:spacing w:after="0" w:line="240" w:lineRule="auto"/>
            </w:pPr>
            <w:r>
              <w:t>System.String</w:t>
            </w:r>
          </w:p>
        </w:tc>
      </w:tr>
      <w:tr w14:paraId="1E18B0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5EFB1F">
            <w:pPr>
              <w:spacing w:after="0" w:line="240" w:lineRule="auto"/>
            </w:pPr>
            <w:r>
              <w:t>DEPTID</w:t>
            </w:r>
          </w:p>
        </w:tc>
        <w:tc>
          <w:tcPr>
            <w:tcW w:w="2880" w:type="dxa"/>
          </w:tcPr>
          <w:p w14:paraId="40442979">
            <w:pPr>
              <w:spacing w:after="0" w:line="240" w:lineRule="auto"/>
            </w:pPr>
          </w:p>
        </w:tc>
        <w:tc>
          <w:tcPr>
            <w:tcW w:w="2880" w:type="dxa"/>
          </w:tcPr>
          <w:p w14:paraId="04D73D3B">
            <w:pPr>
              <w:spacing w:after="0" w:line="240" w:lineRule="auto"/>
            </w:pPr>
            <w:r>
              <w:t>System.String</w:t>
            </w:r>
          </w:p>
        </w:tc>
      </w:tr>
      <w:tr w14:paraId="31DC62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90120B">
            <w:pPr>
              <w:spacing w:after="0" w:line="240" w:lineRule="auto"/>
            </w:pPr>
            <w:r>
              <w:t>DEPTNAME</w:t>
            </w:r>
          </w:p>
        </w:tc>
        <w:tc>
          <w:tcPr>
            <w:tcW w:w="2880" w:type="dxa"/>
          </w:tcPr>
          <w:p w14:paraId="002790D2">
            <w:pPr>
              <w:spacing w:after="0" w:line="240" w:lineRule="auto"/>
            </w:pPr>
          </w:p>
        </w:tc>
        <w:tc>
          <w:tcPr>
            <w:tcW w:w="2880" w:type="dxa"/>
          </w:tcPr>
          <w:p w14:paraId="76876F82">
            <w:pPr>
              <w:spacing w:after="0" w:line="240" w:lineRule="auto"/>
            </w:pPr>
            <w:r>
              <w:t>System.String</w:t>
            </w:r>
          </w:p>
        </w:tc>
      </w:tr>
      <w:tr w14:paraId="1222C0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5872FA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4178F3ED">
            <w:pPr>
              <w:spacing w:after="0" w:line="240" w:lineRule="auto"/>
            </w:pPr>
          </w:p>
        </w:tc>
        <w:tc>
          <w:tcPr>
            <w:tcW w:w="2880" w:type="dxa"/>
          </w:tcPr>
          <w:p w14:paraId="062D3025">
            <w:pPr>
              <w:spacing w:after="0" w:line="240" w:lineRule="auto"/>
            </w:pPr>
            <w:r>
              <w:t>System.String</w:t>
            </w:r>
          </w:p>
        </w:tc>
      </w:tr>
      <w:tr w14:paraId="316DA3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1F9C01">
            <w:pPr>
              <w:spacing w:after="0" w:line="240" w:lineRule="auto"/>
            </w:pPr>
            <w:r>
              <w:t>DEPTNAMECOMP</w:t>
            </w:r>
          </w:p>
        </w:tc>
        <w:tc>
          <w:tcPr>
            <w:tcW w:w="2880" w:type="dxa"/>
          </w:tcPr>
          <w:p w14:paraId="15506A7C">
            <w:pPr>
              <w:spacing w:after="0" w:line="240" w:lineRule="auto"/>
            </w:pPr>
          </w:p>
        </w:tc>
        <w:tc>
          <w:tcPr>
            <w:tcW w:w="2880" w:type="dxa"/>
          </w:tcPr>
          <w:p w14:paraId="590F07CA">
            <w:pPr>
              <w:spacing w:after="0" w:line="240" w:lineRule="auto"/>
            </w:pPr>
            <w:r>
              <w:t>System.String</w:t>
            </w:r>
          </w:p>
        </w:tc>
      </w:tr>
      <w:tr w14:paraId="422518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7D6580">
            <w:pPr>
              <w:spacing w:after="0" w:line="240" w:lineRule="auto"/>
            </w:pPr>
            <w:r>
              <w:t>MANAGER</w:t>
            </w:r>
          </w:p>
        </w:tc>
        <w:tc>
          <w:tcPr>
            <w:tcW w:w="2880" w:type="dxa"/>
          </w:tcPr>
          <w:p w14:paraId="53A15131">
            <w:pPr>
              <w:spacing w:after="0" w:line="240" w:lineRule="auto"/>
            </w:pPr>
          </w:p>
        </w:tc>
        <w:tc>
          <w:tcPr>
            <w:tcW w:w="2880" w:type="dxa"/>
          </w:tcPr>
          <w:p w14:paraId="447436FD">
            <w:pPr>
              <w:spacing w:after="0" w:line="240" w:lineRule="auto"/>
            </w:pPr>
            <w:r>
              <w:t>System.String</w:t>
            </w:r>
          </w:p>
        </w:tc>
      </w:tr>
      <w:tr w14:paraId="10FD27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20C252">
            <w:pPr>
              <w:spacing w:after="0" w:line="240" w:lineRule="auto"/>
            </w:pPr>
            <w:r>
              <w:t>MANAGENAME</w:t>
            </w:r>
          </w:p>
        </w:tc>
        <w:tc>
          <w:tcPr>
            <w:tcW w:w="2880" w:type="dxa"/>
          </w:tcPr>
          <w:p w14:paraId="58005433">
            <w:pPr>
              <w:spacing w:after="0" w:line="240" w:lineRule="auto"/>
            </w:pPr>
          </w:p>
        </w:tc>
        <w:tc>
          <w:tcPr>
            <w:tcW w:w="2880" w:type="dxa"/>
          </w:tcPr>
          <w:p w14:paraId="24939A41">
            <w:pPr>
              <w:spacing w:after="0" w:line="240" w:lineRule="auto"/>
            </w:pPr>
            <w:r>
              <w:t>System.String</w:t>
            </w:r>
          </w:p>
        </w:tc>
      </w:tr>
      <w:tr w14:paraId="1FC8E1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861077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6211E0FD">
            <w:pPr>
              <w:spacing w:after="0" w:line="240" w:lineRule="auto"/>
            </w:pPr>
          </w:p>
        </w:tc>
        <w:tc>
          <w:tcPr>
            <w:tcW w:w="2880" w:type="dxa"/>
          </w:tcPr>
          <w:p w14:paraId="32EB6F14">
            <w:pPr>
              <w:spacing w:after="0" w:line="240" w:lineRule="auto"/>
            </w:pPr>
            <w:r>
              <w:t>System.String</w:t>
            </w:r>
          </w:p>
        </w:tc>
      </w:tr>
      <w:tr w14:paraId="780A70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76292D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7BE4B792">
            <w:pPr>
              <w:spacing w:after="0" w:line="240" w:lineRule="auto"/>
            </w:pPr>
          </w:p>
        </w:tc>
        <w:tc>
          <w:tcPr>
            <w:tcW w:w="2880" w:type="dxa"/>
          </w:tcPr>
          <w:p w14:paraId="6AE53E90">
            <w:pPr>
              <w:spacing w:after="0" w:line="240" w:lineRule="auto"/>
            </w:pPr>
            <w:r>
              <w:t>System.String</w:t>
            </w:r>
          </w:p>
        </w:tc>
      </w:tr>
      <w:tr w14:paraId="29F2DC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06B642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3F489D28">
            <w:pPr>
              <w:spacing w:after="0" w:line="240" w:lineRule="auto"/>
            </w:pPr>
          </w:p>
        </w:tc>
        <w:tc>
          <w:tcPr>
            <w:tcW w:w="2880" w:type="dxa"/>
          </w:tcPr>
          <w:p w14:paraId="234F333D">
            <w:pPr>
              <w:spacing w:after="0" w:line="240" w:lineRule="auto"/>
            </w:pPr>
            <w:r>
              <w:t>System.String</w:t>
            </w:r>
          </w:p>
        </w:tc>
      </w:tr>
    </w:tbl>
    <w:p w14:paraId="7E448E6D"/>
    <w:p w14:paraId="758E7E5D">
      <w:pPr>
        <w:pStyle w:val="4"/>
      </w:pPr>
      <w:r>
        <w:t>表：v_owner：v_owner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1BEA3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ED1232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50383269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142A51C7">
            <w:pPr>
              <w:spacing w:after="0" w:line="240" w:lineRule="auto"/>
            </w:pPr>
            <w:r>
              <w:t>字段类型（C#）</w:t>
            </w:r>
          </w:p>
        </w:tc>
      </w:tr>
      <w:tr w14:paraId="610364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0FC7C7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1C6DEC9D">
            <w:pPr>
              <w:spacing w:after="0" w:line="240" w:lineRule="auto"/>
            </w:pPr>
          </w:p>
        </w:tc>
        <w:tc>
          <w:tcPr>
            <w:tcW w:w="2880" w:type="dxa"/>
          </w:tcPr>
          <w:p w14:paraId="72362F03">
            <w:pPr>
              <w:spacing w:after="0" w:line="240" w:lineRule="auto"/>
            </w:pPr>
            <w:r>
              <w:t>System.String</w:t>
            </w:r>
          </w:p>
        </w:tc>
      </w:tr>
      <w:tr w14:paraId="20554B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532005">
            <w:pPr>
              <w:spacing w:after="0" w:line="240" w:lineRule="auto"/>
            </w:pPr>
            <w:r>
              <w:t>COMPNAME</w:t>
            </w:r>
          </w:p>
        </w:tc>
        <w:tc>
          <w:tcPr>
            <w:tcW w:w="2880" w:type="dxa"/>
          </w:tcPr>
          <w:p w14:paraId="446E6730">
            <w:pPr>
              <w:spacing w:after="0" w:line="240" w:lineRule="auto"/>
            </w:pPr>
          </w:p>
        </w:tc>
        <w:tc>
          <w:tcPr>
            <w:tcW w:w="2880" w:type="dxa"/>
          </w:tcPr>
          <w:p w14:paraId="691A268E">
            <w:pPr>
              <w:spacing w:after="0" w:line="240" w:lineRule="auto"/>
            </w:pPr>
            <w:r>
              <w:t>System.String</w:t>
            </w:r>
          </w:p>
        </w:tc>
      </w:tr>
      <w:tr w14:paraId="37D592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7A8F2B">
            <w:pPr>
              <w:spacing w:after="0" w:line="240" w:lineRule="auto"/>
            </w:pPr>
            <w:r>
              <w:t>COMPSTATUS</w:t>
            </w:r>
          </w:p>
        </w:tc>
        <w:tc>
          <w:tcPr>
            <w:tcW w:w="2880" w:type="dxa"/>
          </w:tcPr>
          <w:p w14:paraId="40286F94">
            <w:pPr>
              <w:spacing w:after="0" w:line="240" w:lineRule="auto"/>
            </w:pPr>
          </w:p>
        </w:tc>
        <w:tc>
          <w:tcPr>
            <w:tcW w:w="2880" w:type="dxa"/>
          </w:tcPr>
          <w:p w14:paraId="3D4EEE53">
            <w:pPr>
              <w:spacing w:after="0" w:line="240" w:lineRule="auto"/>
            </w:pPr>
            <w:r>
              <w:t>System.String</w:t>
            </w:r>
          </w:p>
        </w:tc>
      </w:tr>
      <w:tr w14:paraId="44FE92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08C38D">
            <w:pPr>
              <w:spacing w:after="0" w:line="240" w:lineRule="auto"/>
            </w:pPr>
            <w:r>
              <w:t>OWNERID</w:t>
            </w:r>
          </w:p>
        </w:tc>
        <w:tc>
          <w:tcPr>
            <w:tcW w:w="2880" w:type="dxa"/>
          </w:tcPr>
          <w:p w14:paraId="16AEFA23">
            <w:pPr>
              <w:spacing w:after="0" w:line="240" w:lineRule="auto"/>
            </w:pPr>
          </w:p>
        </w:tc>
        <w:tc>
          <w:tcPr>
            <w:tcW w:w="2880" w:type="dxa"/>
          </w:tcPr>
          <w:p w14:paraId="454F487B">
            <w:pPr>
              <w:spacing w:after="0" w:line="240" w:lineRule="auto"/>
            </w:pPr>
            <w:r>
              <w:t>System.String</w:t>
            </w:r>
          </w:p>
        </w:tc>
      </w:tr>
      <w:tr w14:paraId="1E0237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FE8569">
            <w:pPr>
              <w:spacing w:after="0" w:line="240" w:lineRule="auto"/>
            </w:pPr>
            <w:r>
              <w:t>OWNERNAME</w:t>
            </w:r>
          </w:p>
        </w:tc>
        <w:tc>
          <w:tcPr>
            <w:tcW w:w="2880" w:type="dxa"/>
          </w:tcPr>
          <w:p w14:paraId="61CCB946">
            <w:pPr>
              <w:spacing w:after="0" w:line="240" w:lineRule="auto"/>
            </w:pPr>
          </w:p>
        </w:tc>
        <w:tc>
          <w:tcPr>
            <w:tcW w:w="2880" w:type="dxa"/>
          </w:tcPr>
          <w:p w14:paraId="7A787AE4">
            <w:pPr>
              <w:spacing w:after="0" w:line="240" w:lineRule="auto"/>
            </w:pPr>
            <w:r>
              <w:t>System.String</w:t>
            </w:r>
          </w:p>
        </w:tc>
      </w:tr>
      <w:tr w14:paraId="115FF4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66C456">
            <w:pPr>
              <w:spacing w:after="0" w:line="240" w:lineRule="auto"/>
            </w:pPr>
            <w:r>
              <w:t>OWNERABC</w:t>
            </w:r>
          </w:p>
        </w:tc>
        <w:tc>
          <w:tcPr>
            <w:tcW w:w="2880" w:type="dxa"/>
          </w:tcPr>
          <w:p w14:paraId="22F34802">
            <w:pPr>
              <w:spacing w:after="0" w:line="240" w:lineRule="auto"/>
            </w:pPr>
          </w:p>
        </w:tc>
        <w:tc>
          <w:tcPr>
            <w:tcW w:w="2880" w:type="dxa"/>
          </w:tcPr>
          <w:p w14:paraId="5A81535B">
            <w:pPr>
              <w:spacing w:after="0" w:line="240" w:lineRule="auto"/>
            </w:pPr>
            <w:r>
              <w:t>System.String</w:t>
            </w:r>
          </w:p>
        </w:tc>
      </w:tr>
      <w:tr w14:paraId="785D03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835871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39BEC99D">
            <w:pPr>
              <w:spacing w:after="0" w:line="240" w:lineRule="auto"/>
            </w:pPr>
          </w:p>
        </w:tc>
        <w:tc>
          <w:tcPr>
            <w:tcW w:w="2880" w:type="dxa"/>
          </w:tcPr>
          <w:p w14:paraId="030C2635">
            <w:pPr>
              <w:spacing w:after="0" w:line="240" w:lineRule="auto"/>
            </w:pPr>
            <w:r>
              <w:t>System.String</w:t>
            </w:r>
          </w:p>
        </w:tc>
      </w:tr>
      <w:tr w14:paraId="0A7DC7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2B180E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252F983E">
            <w:pPr>
              <w:spacing w:after="0" w:line="240" w:lineRule="auto"/>
            </w:pPr>
          </w:p>
        </w:tc>
        <w:tc>
          <w:tcPr>
            <w:tcW w:w="2880" w:type="dxa"/>
          </w:tcPr>
          <w:p w14:paraId="7ED8F530">
            <w:pPr>
              <w:spacing w:after="0" w:line="240" w:lineRule="auto"/>
            </w:pPr>
            <w:r>
              <w:t>System.String</w:t>
            </w:r>
          </w:p>
        </w:tc>
      </w:tr>
      <w:tr w14:paraId="715B8F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E60B81">
            <w:pPr>
              <w:spacing w:after="0" w:line="240" w:lineRule="auto"/>
            </w:pPr>
            <w:r>
              <w:t>PARENTID</w:t>
            </w:r>
          </w:p>
        </w:tc>
        <w:tc>
          <w:tcPr>
            <w:tcW w:w="2880" w:type="dxa"/>
          </w:tcPr>
          <w:p w14:paraId="6AE788FF">
            <w:pPr>
              <w:spacing w:after="0" w:line="240" w:lineRule="auto"/>
            </w:pPr>
          </w:p>
        </w:tc>
        <w:tc>
          <w:tcPr>
            <w:tcW w:w="2880" w:type="dxa"/>
          </w:tcPr>
          <w:p w14:paraId="39293B12">
            <w:pPr>
              <w:spacing w:after="0" w:line="240" w:lineRule="auto"/>
            </w:pPr>
            <w:r>
              <w:t>System.String</w:t>
            </w:r>
          </w:p>
        </w:tc>
      </w:tr>
    </w:tbl>
    <w:p w14:paraId="23190367"/>
    <w:p w14:paraId="46D1DB23">
      <w:pPr>
        <w:pStyle w:val="4"/>
      </w:pPr>
      <w:r>
        <w:t>表：v_user：v_user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E01AA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E68492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44F5E800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0962227D">
            <w:pPr>
              <w:spacing w:after="0" w:line="240" w:lineRule="auto"/>
            </w:pPr>
            <w:r>
              <w:t>字段类型（C#）</w:t>
            </w:r>
          </w:p>
        </w:tc>
      </w:tr>
      <w:tr w14:paraId="04D03E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F80AE1">
            <w:pPr>
              <w:spacing w:after="0" w:line="240" w:lineRule="auto"/>
            </w:pPr>
            <w:r>
              <w:t>USERID</w:t>
            </w:r>
          </w:p>
        </w:tc>
        <w:tc>
          <w:tcPr>
            <w:tcW w:w="2880" w:type="dxa"/>
          </w:tcPr>
          <w:p w14:paraId="64FB9622">
            <w:pPr>
              <w:spacing w:after="0" w:line="240" w:lineRule="auto"/>
            </w:pPr>
          </w:p>
        </w:tc>
        <w:tc>
          <w:tcPr>
            <w:tcW w:w="2880" w:type="dxa"/>
          </w:tcPr>
          <w:p w14:paraId="1237DD92">
            <w:pPr>
              <w:spacing w:after="0" w:line="240" w:lineRule="auto"/>
            </w:pPr>
            <w:r>
              <w:t>System.String</w:t>
            </w:r>
          </w:p>
        </w:tc>
      </w:tr>
      <w:tr w14:paraId="4BF303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B6C290">
            <w:pPr>
              <w:spacing w:after="0" w:line="240" w:lineRule="auto"/>
            </w:pPr>
            <w:r>
              <w:t>USERNAME</w:t>
            </w:r>
          </w:p>
        </w:tc>
        <w:tc>
          <w:tcPr>
            <w:tcW w:w="2880" w:type="dxa"/>
          </w:tcPr>
          <w:p w14:paraId="3FE00604">
            <w:pPr>
              <w:spacing w:after="0" w:line="240" w:lineRule="auto"/>
            </w:pPr>
          </w:p>
        </w:tc>
        <w:tc>
          <w:tcPr>
            <w:tcW w:w="2880" w:type="dxa"/>
          </w:tcPr>
          <w:p w14:paraId="52C42520">
            <w:pPr>
              <w:spacing w:after="0" w:line="240" w:lineRule="auto"/>
            </w:pPr>
            <w:r>
              <w:t>System.String</w:t>
            </w:r>
          </w:p>
        </w:tc>
      </w:tr>
      <w:tr w14:paraId="6ADC21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B1912E">
            <w:pPr>
              <w:spacing w:after="0" w:line="240" w:lineRule="auto"/>
            </w:pPr>
            <w:r>
              <w:t>USERABC</w:t>
            </w:r>
          </w:p>
        </w:tc>
        <w:tc>
          <w:tcPr>
            <w:tcW w:w="2880" w:type="dxa"/>
          </w:tcPr>
          <w:p w14:paraId="00F2229D">
            <w:pPr>
              <w:spacing w:after="0" w:line="240" w:lineRule="auto"/>
            </w:pPr>
          </w:p>
        </w:tc>
        <w:tc>
          <w:tcPr>
            <w:tcW w:w="2880" w:type="dxa"/>
          </w:tcPr>
          <w:p w14:paraId="7E3301BF">
            <w:pPr>
              <w:spacing w:after="0" w:line="240" w:lineRule="auto"/>
            </w:pPr>
            <w:r>
              <w:t>System.String</w:t>
            </w:r>
          </w:p>
        </w:tc>
      </w:tr>
      <w:tr w14:paraId="4A23A6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E85F3F">
            <w:pPr>
              <w:spacing w:after="0" w:line="240" w:lineRule="auto"/>
            </w:pPr>
            <w:r>
              <w:t>USERPASS</w:t>
            </w:r>
          </w:p>
        </w:tc>
        <w:tc>
          <w:tcPr>
            <w:tcW w:w="2880" w:type="dxa"/>
          </w:tcPr>
          <w:p w14:paraId="06D7E467">
            <w:pPr>
              <w:spacing w:after="0" w:line="240" w:lineRule="auto"/>
            </w:pPr>
          </w:p>
        </w:tc>
        <w:tc>
          <w:tcPr>
            <w:tcW w:w="2880" w:type="dxa"/>
          </w:tcPr>
          <w:p w14:paraId="544E15DD">
            <w:pPr>
              <w:spacing w:after="0" w:line="240" w:lineRule="auto"/>
            </w:pPr>
            <w:r>
              <w:t>System.String</w:t>
            </w:r>
          </w:p>
        </w:tc>
      </w:tr>
      <w:tr w14:paraId="60F031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DD7E84">
            <w:pPr>
              <w:spacing w:after="0" w:line="240" w:lineRule="auto"/>
            </w:pPr>
            <w:r>
              <w:t>LASTCHGPASSDATE</w:t>
            </w:r>
          </w:p>
        </w:tc>
        <w:tc>
          <w:tcPr>
            <w:tcW w:w="2880" w:type="dxa"/>
          </w:tcPr>
          <w:p w14:paraId="2253CCEC">
            <w:pPr>
              <w:spacing w:after="0" w:line="240" w:lineRule="auto"/>
            </w:pPr>
          </w:p>
        </w:tc>
        <w:tc>
          <w:tcPr>
            <w:tcW w:w="2880" w:type="dxa"/>
          </w:tcPr>
          <w:p w14:paraId="4F151C55">
            <w:pPr>
              <w:spacing w:after="0" w:line="240" w:lineRule="auto"/>
            </w:pPr>
            <w:r>
              <w:t>System.String</w:t>
            </w:r>
          </w:p>
        </w:tc>
      </w:tr>
      <w:tr w14:paraId="3E7D72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09A45B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73096D79">
            <w:pPr>
              <w:spacing w:after="0" w:line="240" w:lineRule="auto"/>
            </w:pPr>
          </w:p>
        </w:tc>
        <w:tc>
          <w:tcPr>
            <w:tcW w:w="2880" w:type="dxa"/>
          </w:tcPr>
          <w:p w14:paraId="4E45066D">
            <w:pPr>
              <w:spacing w:after="0" w:line="240" w:lineRule="auto"/>
            </w:pPr>
            <w:r>
              <w:t>System.String</w:t>
            </w:r>
          </w:p>
        </w:tc>
      </w:tr>
      <w:tr w14:paraId="684BF9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9E2698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2FA5AC71">
            <w:pPr>
              <w:spacing w:after="0" w:line="240" w:lineRule="auto"/>
            </w:pPr>
          </w:p>
        </w:tc>
        <w:tc>
          <w:tcPr>
            <w:tcW w:w="2880" w:type="dxa"/>
          </w:tcPr>
          <w:p w14:paraId="2AA8B9B3">
            <w:pPr>
              <w:spacing w:after="0" w:line="240" w:lineRule="auto"/>
            </w:pPr>
            <w:r>
              <w:t>System.String</w:t>
            </w:r>
          </w:p>
        </w:tc>
      </w:tr>
      <w:tr w14:paraId="73D444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81392E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7163FC5A">
            <w:pPr>
              <w:spacing w:after="0" w:line="240" w:lineRule="auto"/>
            </w:pPr>
          </w:p>
        </w:tc>
        <w:tc>
          <w:tcPr>
            <w:tcW w:w="2880" w:type="dxa"/>
          </w:tcPr>
          <w:p w14:paraId="183FC99B">
            <w:pPr>
              <w:spacing w:after="0" w:line="240" w:lineRule="auto"/>
            </w:pPr>
            <w:r>
              <w:t>System.String</w:t>
            </w:r>
          </w:p>
        </w:tc>
      </w:tr>
      <w:tr w14:paraId="5ADF2F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477CC6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4D07ED28">
            <w:pPr>
              <w:spacing w:after="0" w:line="240" w:lineRule="auto"/>
            </w:pPr>
          </w:p>
        </w:tc>
        <w:tc>
          <w:tcPr>
            <w:tcW w:w="2880" w:type="dxa"/>
          </w:tcPr>
          <w:p w14:paraId="152C4B3B">
            <w:pPr>
              <w:spacing w:after="0" w:line="240" w:lineRule="auto"/>
            </w:pPr>
            <w:r>
              <w:t>System.String</w:t>
            </w:r>
          </w:p>
        </w:tc>
      </w:tr>
      <w:tr w14:paraId="22A26F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12BB93">
            <w:pPr>
              <w:spacing w:after="0" w:line="240" w:lineRule="auto"/>
            </w:pPr>
            <w:r>
              <w:t>PERSONALWSLOGID</w:t>
            </w:r>
          </w:p>
        </w:tc>
        <w:tc>
          <w:tcPr>
            <w:tcW w:w="2880" w:type="dxa"/>
          </w:tcPr>
          <w:p w14:paraId="0B895B97">
            <w:pPr>
              <w:spacing w:after="0" w:line="240" w:lineRule="auto"/>
            </w:pPr>
          </w:p>
        </w:tc>
        <w:tc>
          <w:tcPr>
            <w:tcW w:w="2880" w:type="dxa"/>
          </w:tcPr>
          <w:p w14:paraId="6DD66722">
            <w:pPr>
              <w:spacing w:after="0" w:line="240" w:lineRule="auto"/>
            </w:pPr>
            <w:r>
              <w:t>System.String</w:t>
            </w:r>
          </w:p>
        </w:tc>
      </w:tr>
      <w:tr w14:paraId="1AAE5A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B08013">
            <w:pPr>
              <w:spacing w:after="0" w:line="240" w:lineRule="auto"/>
            </w:pPr>
            <w:r>
              <w:t>GREGRBIRTH</w:t>
            </w:r>
          </w:p>
        </w:tc>
        <w:tc>
          <w:tcPr>
            <w:tcW w:w="2880" w:type="dxa"/>
          </w:tcPr>
          <w:p w14:paraId="327B8B86">
            <w:pPr>
              <w:spacing w:after="0" w:line="240" w:lineRule="auto"/>
            </w:pPr>
          </w:p>
        </w:tc>
        <w:tc>
          <w:tcPr>
            <w:tcW w:w="2880" w:type="dxa"/>
          </w:tcPr>
          <w:p w14:paraId="3E89CF0B">
            <w:pPr>
              <w:spacing w:after="0" w:line="240" w:lineRule="auto"/>
            </w:pPr>
            <w:r>
              <w:t>System.String</w:t>
            </w:r>
          </w:p>
        </w:tc>
      </w:tr>
      <w:tr w14:paraId="322394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E8EB15">
            <w:pPr>
              <w:spacing w:after="0" w:line="240" w:lineRule="auto"/>
            </w:pPr>
            <w:r>
              <w:t>LUNARBIRTH</w:t>
            </w:r>
          </w:p>
        </w:tc>
        <w:tc>
          <w:tcPr>
            <w:tcW w:w="2880" w:type="dxa"/>
          </w:tcPr>
          <w:p w14:paraId="31C7D47D">
            <w:pPr>
              <w:spacing w:after="0" w:line="240" w:lineRule="auto"/>
            </w:pPr>
          </w:p>
        </w:tc>
        <w:tc>
          <w:tcPr>
            <w:tcW w:w="2880" w:type="dxa"/>
          </w:tcPr>
          <w:p w14:paraId="0181D13C">
            <w:pPr>
              <w:spacing w:after="0" w:line="240" w:lineRule="auto"/>
            </w:pPr>
            <w:r>
              <w:t>System.String</w:t>
            </w:r>
          </w:p>
        </w:tc>
      </w:tr>
      <w:tr w14:paraId="5F3864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2746FB">
            <w:pPr>
              <w:spacing w:after="0" w:line="240" w:lineRule="auto"/>
            </w:pPr>
            <w:r>
              <w:t>IDCARD</w:t>
            </w:r>
          </w:p>
        </w:tc>
        <w:tc>
          <w:tcPr>
            <w:tcW w:w="2880" w:type="dxa"/>
          </w:tcPr>
          <w:p w14:paraId="3ECE2205">
            <w:pPr>
              <w:spacing w:after="0" w:line="240" w:lineRule="auto"/>
            </w:pPr>
          </w:p>
        </w:tc>
        <w:tc>
          <w:tcPr>
            <w:tcW w:w="2880" w:type="dxa"/>
          </w:tcPr>
          <w:p w14:paraId="2F42BF11">
            <w:pPr>
              <w:spacing w:after="0" w:line="240" w:lineRule="auto"/>
            </w:pPr>
            <w:r>
              <w:t>System.String</w:t>
            </w:r>
          </w:p>
        </w:tc>
      </w:tr>
      <w:tr w14:paraId="6C2614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A2EF8F">
            <w:pPr>
              <w:spacing w:after="0" w:line="240" w:lineRule="auto"/>
            </w:pPr>
            <w:r>
              <w:t>GENDER</w:t>
            </w:r>
          </w:p>
        </w:tc>
        <w:tc>
          <w:tcPr>
            <w:tcW w:w="2880" w:type="dxa"/>
          </w:tcPr>
          <w:p w14:paraId="6A823C11">
            <w:pPr>
              <w:spacing w:after="0" w:line="240" w:lineRule="auto"/>
            </w:pPr>
          </w:p>
        </w:tc>
        <w:tc>
          <w:tcPr>
            <w:tcW w:w="2880" w:type="dxa"/>
          </w:tcPr>
          <w:p w14:paraId="5F5CB787">
            <w:pPr>
              <w:spacing w:after="0" w:line="240" w:lineRule="auto"/>
            </w:pPr>
            <w:r>
              <w:t>System.String</w:t>
            </w:r>
          </w:p>
        </w:tc>
      </w:tr>
      <w:tr w14:paraId="231D06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735977">
            <w:pPr>
              <w:spacing w:after="0" w:line="240" w:lineRule="auto"/>
            </w:pPr>
            <w:r>
              <w:t>WORKSIGN</w:t>
            </w:r>
          </w:p>
        </w:tc>
        <w:tc>
          <w:tcPr>
            <w:tcW w:w="2880" w:type="dxa"/>
          </w:tcPr>
          <w:p w14:paraId="2A48790C">
            <w:pPr>
              <w:spacing w:after="0" w:line="240" w:lineRule="auto"/>
            </w:pPr>
          </w:p>
        </w:tc>
        <w:tc>
          <w:tcPr>
            <w:tcW w:w="2880" w:type="dxa"/>
          </w:tcPr>
          <w:p w14:paraId="6583E356">
            <w:pPr>
              <w:spacing w:after="0" w:line="240" w:lineRule="auto"/>
            </w:pPr>
            <w:r>
              <w:t>System.String</w:t>
            </w:r>
          </w:p>
        </w:tc>
      </w:tr>
      <w:tr w14:paraId="5EE794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90A01A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6B321AF8">
            <w:pPr>
              <w:spacing w:after="0" w:line="240" w:lineRule="auto"/>
            </w:pPr>
          </w:p>
        </w:tc>
        <w:tc>
          <w:tcPr>
            <w:tcW w:w="2880" w:type="dxa"/>
          </w:tcPr>
          <w:p w14:paraId="5030B35A">
            <w:pPr>
              <w:spacing w:after="0" w:line="240" w:lineRule="auto"/>
            </w:pPr>
            <w:r>
              <w:t>System.String</w:t>
            </w:r>
          </w:p>
        </w:tc>
      </w:tr>
      <w:tr w14:paraId="5C49E3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69076D">
            <w:pPr>
              <w:spacing w:after="0" w:line="240" w:lineRule="auto"/>
            </w:pPr>
            <w:r>
              <w:t>COMPNAME</w:t>
            </w:r>
          </w:p>
        </w:tc>
        <w:tc>
          <w:tcPr>
            <w:tcW w:w="2880" w:type="dxa"/>
          </w:tcPr>
          <w:p w14:paraId="09B485D9">
            <w:pPr>
              <w:spacing w:after="0" w:line="240" w:lineRule="auto"/>
            </w:pPr>
          </w:p>
        </w:tc>
        <w:tc>
          <w:tcPr>
            <w:tcW w:w="2880" w:type="dxa"/>
          </w:tcPr>
          <w:p w14:paraId="3A791C36">
            <w:pPr>
              <w:spacing w:after="0" w:line="240" w:lineRule="auto"/>
            </w:pPr>
            <w:r>
              <w:t>System.String</w:t>
            </w:r>
          </w:p>
        </w:tc>
      </w:tr>
      <w:tr w14:paraId="5B4280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A5F74C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66CCB67E">
            <w:pPr>
              <w:spacing w:after="0" w:line="240" w:lineRule="auto"/>
            </w:pPr>
          </w:p>
        </w:tc>
        <w:tc>
          <w:tcPr>
            <w:tcW w:w="2880" w:type="dxa"/>
          </w:tcPr>
          <w:p w14:paraId="0921CD01">
            <w:pPr>
              <w:spacing w:after="0" w:line="240" w:lineRule="auto"/>
            </w:pPr>
            <w:r>
              <w:t>System.String</w:t>
            </w:r>
          </w:p>
        </w:tc>
      </w:tr>
      <w:tr w14:paraId="1AB715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EB92C1">
            <w:pPr>
              <w:spacing w:after="0" w:line="240" w:lineRule="auto"/>
            </w:pPr>
            <w:r>
              <w:t>TEL</w:t>
            </w:r>
          </w:p>
        </w:tc>
        <w:tc>
          <w:tcPr>
            <w:tcW w:w="2880" w:type="dxa"/>
          </w:tcPr>
          <w:p w14:paraId="1822C464">
            <w:pPr>
              <w:spacing w:after="0" w:line="240" w:lineRule="auto"/>
            </w:pPr>
          </w:p>
        </w:tc>
        <w:tc>
          <w:tcPr>
            <w:tcW w:w="2880" w:type="dxa"/>
          </w:tcPr>
          <w:p w14:paraId="67A6A7C9">
            <w:pPr>
              <w:spacing w:after="0" w:line="240" w:lineRule="auto"/>
            </w:pPr>
            <w:r>
              <w:t>System.String</w:t>
            </w:r>
          </w:p>
        </w:tc>
      </w:tr>
      <w:tr w14:paraId="1011E3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FC15EB">
            <w:pPr>
              <w:spacing w:after="0" w:line="240" w:lineRule="auto"/>
            </w:pPr>
            <w:r>
              <w:t>BASE_DEPTID</w:t>
            </w:r>
          </w:p>
        </w:tc>
        <w:tc>
          <w:tcPr>
            <w:tcW w:w="2880" w:type="dxa"/>
          </w:tcPr>
          <w:p w14:paraId="296D77B5">
            <w:pPr>
              <w:spacing w:after="0" w:line="240" w:lineRule="auto"/>
            </w:pPr>
          </w:p>
        </w:tc>
        <w:tc>
          <w:tcPr>
            <w:tcW w:w="2880" w:type="dxa"/>
          </w:tcPr>
          <w:p w14:paraId="5A63F17C">
            <w:pPr>
              <w:spacing w:after="0" w:line="240" w:lineRule="auto"/>
            </w:pPr>
            <w:r>
              <w:t>System.String</w:t>
            </w:r>
          </w:p>
        </w:tc>
      </w:tr>
      <w:tr w14:paraId="2FCB1C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E91D81">
            <w:pPr>
              <w:spacing w:after="0" w:line="240" w:lineRule="auto"/>
            </w:pPr>
            <w:r>
              <w:t>STATION</w:t>
            </w:r>
          </w:p>
        </w:tc>
        <w:tc>
          <w:tcPr>
            <w:tcW w:w="2880" w:type="dxa"/>
          </w:tcPr>
          <w:p w14:paraId="75B8A684">
            <w:pPr>
              <w:spacing w:after="0" w:line="240" w:lineRule="auto"/>
            </w:pPr>
          </w:p>
        </w:tc>
        <w:tc>
          <w:tcPr>
            <w:tcW w:w="2880" w:type="dxa"/>
          </w:tcPr>
          <w:p w14:paraId="4E4D439D">
            <w:pPr>
              <w:spacing w:after="0" w:line="240" w:lineRule="auto"/>
            </w:pPr>
            <w:r>
              <w:t>System.String</w:t>
            </w:r>
          </w:p>
        </w:tc>
      </w:tr>
      <w:tr w14:paraId="09613A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8C5320">
            <w:pPr>
              <w:spacing w:after="0" w:line="240" w:lineRule="auto"/>
            </w:pPr>
            <w:r>
              <w:t>CHK_FLAG</w:t>
            </w:r>
          </w:p>
        </w:tc>
        <w:tc>
          <w:tcPr>
            <w:tcW w:w="2880" w:type="dxa"/>
          </w:tcPr>
          <w:p w14:paraId="5BA0D2C6">
            <w:pPr>
              <w:spacing w:after="0" w:line="240" w:lineRule="auto"/>
            </w:pPr>
          </w:p>
        </w:tc>
        <w:tc>
          <w:tcPr>
            <w:tcW w:w="2880" w:type="dxa"/>
          </w:tcPr>
          <w:p w14:paraId="5A8C7174">
            <w:pPr>
              <w:spacing w:after="0" w:line="240" w:lineRule="auto"/>
            </w:pPr>
            <w:r>
              <w:t>System.String</w:t>
            </w:r>
          </w:p>
        </w:tc>
      </w:tr>
      <w:tr w14:paraId="32FA4C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8C1B92">
            <w:pPr>
              <w:spacing w:after="0" w:line="240" w:lineRule="auto"/>
            </w:pPr>
            <w:r>
              <w:t>MAIL</w:t>
            </w:r>
          </w:p>
        </w:tc>
        <w:tc>
          <w:tcPr>
            <w:tcW w:w="2880" w:type="dxa"/>
          </w:tcPr>
          <w:p w14:paraId="644AA1AD">
            <w:pPr>
              <w:spacing w:after="0" w:line="240" w:lineRule="auto"/>
            </w:pPr>
          </w:p>
        </w:tc>
        <w:tc>
          <w:tcPr>
            <w:tcW w:w="2880" w:type="dxa"/>
          </w:tcPr>
          <w:p w14:paraId="61D324F6">
            <w:pPr>
              <w:spacing w:after="0" w:line="240" w:lineRule="auto"/>
            </w:pPr>
            <w:r>
              <w:t>System.String</w:t>
            </w:r>
          </w:p>
        </w:tc>
      </w:tr>
      <w:tr w14:paraId="24B380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9680B9">
            <w:pPr>
              <w:spacing w:after="0" w:line="240" w:lineRule="auto"/>
            </w:pPr>
            <w:r>
              <w:t>BUSNO</w:t>
            </w:r>
          </w:p>
        </w:tc>
        <w:tc>
          <w:tcPr>
            <w:tcW w:w="2880" w:type="dxa"/>
          </w:tcPr>
          <w:p w14:paraId="13DAEB88">
            <w:pPr>
              <w:spacing w:after="0" w:line="240" w:lineRule="auto"/>
            </w:pPr>
          </w:p>
        </w:tc>
        <w:tc>
          <w:tcPr>
            <w:tcW w:w="2880" w:type="dxa"/>
          </w:tcPr>
          <w:p w14:paraId="55BC5F58">
            <w:pPr>
              <w:spacing w:after="0" w:line="240" w:lineRule="auto"/>
            </w:pPr>
            <w:r>
              <w:t>System.String</w:t>
            </w:r>
          </w:p>
        </w:tc>
      </w:tr>
      <w:tr w14:paraId="2D38D9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9F87BC">
            <w:pPr>
              <w:spacing w:after="0" w:line="240" w:lineRule="auto"/>
            </w:pPr>
            <w:r>
              <w:t>BUYER_FLAG</w:t>
            </w:r>
          </w:p>
        </w:tc>
        <w:tc>
          <w:tcPr>
            <w:tcW w:w="2880" w:type="dxa"/>
          </w:tcPr>
          <w:p w14:paraId="1024914E">
            <w:pPr>
              <w:spacing w:after="0" w:line="240" w:lineRule="auto"/>
            </w:pPr>
          </w:p>
        </w:tc>
        <w:tc>
          <w:tcPr>
            <w:tcW w:w="2880" w:type="dxa"/>
          </w:tcPr>
          <w:p w14:paraId="0C68FF42">
            <w:pPr>
              <w:spacing w:after="0" w:line="240" w:lineRule="auto"/>
            </w:pPr>
            <w:r>
              <w:t>System.String</w:t>
            </w:r>
          </w:p>
        </w:tc>
      </w:tr>
      <w:tr w14:paraId="08E2E2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ECAE4A">
            <w:pPr>
              <w:spacing w:after="0" w:line="240" w:lineRule="auto"/>
            </w:pPr>
            <w:r>
              <w:t>SALER_FLAG</w:t>
            </w:r>
          </w:p>
        </w:tc>
        <w:tc>
          <w:tcPr>
            <w:tcW w:w="2880" w:type="dxa"/>
          </w:tcPr>
          <w:p w14:paraId="3E57E538">
            <w:pPr>
              <w:spacing w:after="0" w:line="240" w:lineRule="auto"/>
            </w:pPr>
          </w:p>
        </w:tc>
        <w:tc>
          <w:tcPr>
            <w:tcW w:w="2880" w:type="dxa"/>
          </w:tcPr>
          <w:p w14:paraId="0F624E1C">
            <w:pPr>
              <w:spacing w:after="0" w:line="240" w:lineRule="auto"/>
            </w:pPr>
            <w:r>
              <w:t>System.String</w:t>
            </w:r>
          </w:p>
        </w:tc>
      </w:tr>
      <w:tr w14:paraId="322510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4BAC20">
            <w:pPr>
              <w:spacing w:after="0" w:line="240" w:lineRule="auto"/>
            </w:pPr>
            <w:r>
              <w:t>INITPASS</w:t>
            </w:r>
          </w:p>
        </w:tc>
        <w:tc>
          <w:tcPr>
            <w:tcW w:w="2880" w:type="dxa"/>
          </w:tcPr>
          <w:p w14:paraId="47E0329C">
            <w:pPr>
              <w:spacing w:after="0" w:line="240" w:lineRule="auto"/>
            </w:pPr>
          </w:p>
        </w:tc>
        <w:tc>
          <w:tcPr>
            <w:tcW w:w="2880" w:type="dxa"/>
          </w:tcPr>
          <w:p w14:paraId="5CDDFEF4">
            <w:pPr>
              <w:spacing w:after="0" w:line="240" w:lineRule="auto"/>
            </w:pPr>
            <w:r>
              <w:t>System.String</w:t>
            </w:r>
          </w:p>
        </w:tc>
      </w:tr>
      <w:tr w14:paraId="45F49D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C66453">
            <w:pPr>
              <w:spacing w:after="0" w:line="240" w:lineRule="auto"/>
            </w:pPr>
            <w:r>
              <w:t>BPUSERIDO</w:t>
            </w:r>
          </w:p>
        </w:tc>
        <w:tc>
          <w:tcPr>
            <w:tcW w:w="2880" w:type="dxa"/>
          </w:tcPr>
          <w:p w14:paraId="742B31DA">
            <w:pPr>
              <w:spacing w:after="0" w:line="240" w:lineRule="auto"/>
            </w:pPr>
          </w:p>
        </w:tc>
        <w:tc>
          <w:tcPr>
            <w:tcW w:w="2880" w:type="dxa"/>
          </w:tcPr>
          <w:p w14:paraId="6C43171A">
            <w:pPr>
              <w:spacing w:after="0" w:line="240" w:lineRule="auto"/>
            </w:pPr>
            <w:r>
              <w:t>System.String</w:t>
            </w:r>
          </w:p>
        </w:tc>
      </w:tr>
      <w:tr w14:paraId="731535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164543">
            <w:pPr>
              <w:spacing w:after="0" w:line="240" w:lineRule="auto"/>
            </w:pPr>
            <w:r>
              <w:t>BPUSERNAME</w:t>
            </w:r>
          </w:p>
        </w:tc>
        <w:tc>
          <w:tcPr>
            <w:tcW w:w="2880" w:type="dxa"/>
          </w:tcPr>
          <w:p w14:paraId="20E68F7E">
            <w:pPr>
              <w:spacing w:after="0" w:line="240" w:lineRule="auto"/>
            </w:pPr>
          </w:p>
        </w:tc>
        <w:tc>
          <w:tcPr>
            <w:tcW w:w="2880" w:type="dxa"/>
          </w:tcPr>
          <w:p w14:paraId="65525D1F">
            <w:pPr>
              <w:spacing w:after="0" w:line="240" w:lineRule="auto"/>
            </w:pPr>
            <w:r>
              <w:t>System.String</w:t>
            </w:r>
          </w:p>
        </w:tc>
      </w:tr>
      <w:tr w14:paraId="3673C7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CF7A31">
            <w:pPr>
              <w:spacing w:after="0" w:line="240" w:lineRule="auto"/>
            </w:pPr>
            <w:r>
              <w:t>BPUSERPASS</w:t>
            </w:r>
          </w:p>
        </w:tc>
        <w:tc>
          <w:tcPr>
            <w:tcW w:w="2880" w:type="dxa"/>
          </w:tcPr>
          <w:p w14:paraId="6ABE75F6">
            <w:pPr>
              <w:spacing w:after="0" w:line="240" w:lineRule="auto"/>
            </w:pPr>
          </w:p>
        </w:tc>
        <w:tc>
          <w:tcPr>
            <w:tcW w:w="2880" w:type="dxa"/>
          </w:tcPr>
          <w:p w14:paraId="241B34E0">
            <w:pPr>
              <w:spacing w:after="0" w:line="240" w:lineRule="auto"/>
            </w:pPr>
            <w:r>
              <w:t>System.String</w:t>
            </w:r>
          </w:p>
        </w:tc>
      </w:tr>
      <w:tr w14:paraId="1E4A3E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8E3001">
            <w:pPr>
              <w:spacing w:after="0" w:line="240" w:lineRule="auto"/>
            </w:pPr>
            <w:r>
              <w:t>DRUGGIST_FLAG</w:t>
            </w:r>
          </w:p>
        </w:tc>
        <w:tc>
          <w:tcPr>
            <w:tcW w:w="2880" w:type="dxa"/>
          </w:tcPr>
          <w:p w14:paraId="68960BF6">
            <w:pPr>
              <w:spacing w:after="0" w:line="240" w:lineRule="auto"/>
            </w:pPr>
          </w:p>
        </w:tc>
        <w:tc>
          <w:tcPr>
            <w:tcW w:w="2880" w:type="dxa"/>
          </w:tcPr>
          <w:p w14:paraId="1474FB58">
            <w:pPr>
              <w:spacing w:after="0" w:line="240" w:lineRule="auto"/>
            </w:pPr>
            <w:r>
              <w:t>System.String</w:t>
            </w:r>
          </w:p>
        </w:tc>
      </w:tr>
      <w:tr w14:paraId="427D0A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C9041E">
            <w:pPr>
              <w:spacing w:after="0" w:line="240" w:lineRule="auto"/>
            </w:pPr>
            <w:r>
              <w:t>DOCTOR_FLAG</w:t>
            </w:r>
          </w:p>
        </w:tc>
        <w:tc>
          <w:tcPr>
            <w:tcW w:w="2880" w:type="dxa"/>
          </w:tcPr>
          <w:p w14:paraId="34EAACC7">
            <w:pPr>
              <w:spacing w:after="0" w:line="240" w:lineRule="auto"/>
            </w:pPr>
          </w:p>
        </w:tc>
        <w:tc>
          <w:tcPr>
            <w:tcW w:w="2880" w:type="dxa"/>
          </w:tcPr>
          <w:p w14:paraId="6D4A8F7C">
            <w:pPr>
              <w:spacing w:after="0" w:line="240" w:lineRule="auto"/>
            </w:pPr>
            <w:r>
              <w:t>System.String</w:t>
            </w:r>
          </w:p>
        </w:tc>
      </w:tr>
      <w:tr w14:paraId="6A3C91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2FF16C">
            <w:pPr>
              <w:spacing w:after="0" w:line="240" w:lineRule="auto"/>
            </w:pPr>
            <w:r>
              <w:t>BAK_VARCHAR1</w:t>
            </w:r>
          </w:p>
        </w:tc>
        <w:tc>
          <w:tcPr>
            <w:tcW w:w="2880" w:type="dxa"/>
          </w:tcPr>
          <w:p w14:paraId="4EC7BC27">
            <w:pPr>
              <w:spacing w:after="0" w:line="240" w:lineRule="auto"/>
            </w:pPr>
          </w:p>
        </w:tc>
        <w:tc>
          <w:tcPr>
            <w:tcW w:w="2880" w:type="dxa"/>
          </w:tcPr>
          <w:p w14:paraId="6F2D855D">
            <w:pPr>
              <w:spacing w:after="0" w:line="240" w:lineRule="auto"/>
            </w:pPr>
            <w:r>
              <w:t>System.String</w:t>
            </w:r>
          </w:p>
        </w:tc>
      </w:tr>
      <w:tr w14:paraId="6029F9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958432">
            <w:pPr>
              <w:spacing w:after="0" w:line="240" w:lineRule="auto"/>
            </w:pPr>
            <w:r>
              <w:t>BAK_VARCHAR2</w:t>
            </w:r>
          </w:p>
        </w:tc>
        <w:tc>
          <w:tcPr>
            <w:tcW w:w="2880" w:type="dxa"/>
          </w:tcPr>
          <w:p w14:paraId="152EB722">
            <w:pPr>
              <w:spacing w:after="0" w:line="240" w:lineRule="auto"/>
            </w:pPr>
          </w:p>
        </w:tc>
        <w:tc>
          <w:tcPr>
            <w:tcW w:w="2880" w:type="dxa"/>
          </w:tcPr>
          <w:p w14:paraId="3AE421DE">
            <w:pPr>
              <w:spacing w:after="0" w:line="240" w:lineRule="auto"/>
            </w:pPr>
            <w:r>
              <w:t>System.String</w:t>
            </w:r>
          </w:p>
        </w:tc>
      </w:tr>
      <w:tr w14:paraId="2B1776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2A781C">
            <w:pPr>
              <w:spacing w:after="0" w:line="240" w:lineRule="auto"/>
            </w:pPr>
            <w:r>
              <w:t>USER_RATE</w:t>
            </w:r>
          </w:p>
        </w:tc>
        <w:tc>
          <w:tcPr>
            <w:tcW w:w="2880" w:type="dxa"/>
          </w:tcPr>
          <w:p w14:paraId="79174EB1">
            <w:pPr>
              <w:spacing w:after="0" w:line="240" w:lineRule="auto"/>
            </w:pPr>
          </w:p>
        </w:tc>
        <w:tc>
          <w:tcPr>
            <w:tcW w:w="2880" w:type="dxa"/>
          </w:tcPr>
          <w:p w14:paraId="3E26D1E3">
            <w:pPr>
              <w:spacing w:after="0" w:line="240" w:lineRule="auto"/>
            </w:pPr>
            <w:r>
              <w:t>System.String</w:t>
            </w:r>
          </w:p>
        </w:tc>
      </w:tr>
      <w:tr w14:paraId="561646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2475CF">
            <w:pPr>
              <w:spacing w:after="0" w:line="240" w:lineRule="auto"/>
            </w:pPr>
            <w:r>
              <w:t>USER_KIND</w:t>
            </w:r>
          </w:p>
        </w:tc>
        <w:tc>
          <w:tcPr>
            <w:tcW w:w="2880" w:type="dxa"/>
          </w:tcPr>
          <w:p w14:paraId="0C201DD2">
            <w:pPr>
              <w:spacing w:after="0" w:line="240" w:lineRule="auto"/>
            </w:pPr>
          </w:p>
        </w:tc>
        <w:tc>
          <w:tcPr>
            <w:tcW w:w="2880" w:type="dxa"/>
          </w:tcPr>
          <w:p w14:paraId="573E3531">
            <w:pPr>
              <w:spacing w:after="0" w:line="240" w:lineRule="auto"/>
            </w:pPr>
            <w:r>
              <w:t>System.String</w:t>
            </w:r>
          </w:p>
        </w:tc>
      </w:tr>
      <w:tr w14:paraId="6C11AD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C5ADB4">
            <w:pPr>
              <w:spacing w:after="0" w:line="240" w:lineRule="auto"/>
            </w:pPr>
            <w:r>
              <w:t>ISSENDTEL</w:t>
            </w:r>
          </w:p>
        </w:tc>
        <w:tc>
          <w:tcPr>
            <w:tcW w:w="2880" w:type="dxa"/>
          </w:tcPr>
          <w:p w14:paraId="0EE7F5C3">
            <w:pPr>
              <w:spacing w:after="0" w:line="240" w:lineRule="auto"/>
            </w:pPr>
          </w:p>
        </w:tc>
        <w:tc>
          <w:tcPr>
            <w:tcW w:w="2880" w:type="dxa"/>
          </w:tcPr>
          <w:p w14:paraId="5D8D0985">
            <w:pPr>
              <w:spacing w:after="0" w:line="240" w:lineRule="auto"/>
            </w:pPr>
            <w:r>
              <w:t>System.String</w:t>
            </w:r>
          </w:p>
        </w:tc>
      </w:tr>
      <w:tr w14:paraId="0074DB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28FCEE">
            <w:pPr>
              <w:spacing w:after="0" w:line="240" w:lineRule="auto"/>
            </w:pPr>
            <w:r>
              <w:t>EMAIL</w:t>
            </w:r>
          </w:p>
        </w:tc>
        <w:tc>
          <w:tcPr>
            <w:tcW w:w="2880" w:type="dxa"/>
          </w:tcPr>
          <w:p w14:paraId="5F88E20E">
            <w:pPr>
              <w:spacing w:after="0" w:line="240" w:lineRule="auto"/>
            </w:pPr>
          </w:p>
        </w:tc>
        <w:tc>
          <w:tcPr>
            <w:tcW w:w="2880" w:type="dxa"/>
          </w:tcPr>
          <w:p w14:paraId="144E3AF1">
            <w:pPr>
              <w:spacing w:after="0" w:line="240" w:lineRule="auto"/>
            </w:pPr>
            <w:r>
              <w:t>System.String</w:t>
            </w:r>
          </w:p>
        </w:tc>
      </w:tr>
      <w:tr w14:paraId="720606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D961AB">
            <w:pPr>
              <w:spacing w:after="0" w:line="240" w:lineRule="auto"/>
            </w:pPr>
            <w:r>
              <w:t>CRMCOMPID</w:t>
            </w:r>
          </w:p>
        </w:tc>
        <w:tc>
          <w:tcPr>
            <w:tcW w:w="2880" w:type="dxa"/>
          </w:tcPr>
          <w:p w14:paraId="6A41E1D5">
            <w:pPr>
              <w:spacing w:after="0" w:line="240" w:lineRule="auto"/>
            </w:pPr>
          </w:p>
        </w:tc>
        <w:tc>
          <w:tcPr>
            <w:tcW w:w="2880" w:type="dxa"/>
          </w:tcPr>
          <w:p w14:paraId="145A7FC5">
            <w:pPr>
              <w:spacing w:after="0" w:line="240" w:lineRule="auto"/>
            </w:pPr>
            <w:r>
              <w:t>System.String</w:t>
            </w:r>
          </w:p>
        </w:tc>
      </w:tr>
      <w:tr w14:paraId="33BA86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EE929A">
            <w:pPr>
              <w:spacing w:after="0" w:line="240" w:lineRule="auto"/>
            </w:pPr>
            <w:r>
              <w:t>CNAME</w:t>
            </w:r>
          </w:p>
        </w:tc>
        <w:tc>
          <w:tcPr>
            <w:tcW w:w="2880" w:type="dxa"/>
          </w:tcPr>
          <w:p w14:paraId="2E0B3DA9">
            <w:pPr>
              <w:spacing w:after="0" w:line="240" w:lineRule="auto"/>
            </w:pPr>
          </w:p>
        </w:tc>
        <w:tc>
          <w:tcPr>
            <w:tcW w:w="2880" w:type="dxa"/>
          </w:tcPr>
          <w:p w14:paraId="3FA0C261">
            <w:pPr>
              <w:spacing w:after="0" w:line="240" w:lineRule="auto"/>
            </w:pPr>
            <w:r>
              <w:t>System.String</w:t>
            </w:r>
          </w:p>
        </w:tc>
      </w:tr>
      <w:tr w14:paraId="60D9AB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AB12D5">
            <w:pPr>
              <w:spacing w:after="0" w:line="240" w:lineRule="auto"/>
            </w:pPr>
            <w:r>
              <w:t>UNAME</w:t>
            </w:r>
          </w:p>
        </w:tc>
        <w:tc>
          <w:tcPr>
            <w:tcW w:w="2880" w:type="dxa"/>
          </w:tcPr>
          <w:p w14:paraId="6860CD0B">
            <w:pPr>
              <w:spacing w:after="0" w:line="240" w:lineRule="auto"/>
            </w:pPr>
          </w:p>
        </w:tc>
        <w:tc>
          <w:tcPr>
            <w:tcW w:w="2880" w:type="dxa"/>
          </w:tcPr>
          <w:p w14:paraId="038501E5">
            <w:pPr>
              <w:spacing w:after="0" w:line="240" w:lineRule="auto"/>
            </w:pPr>
            <w:r>
              <w:t>System.String</w:t>
            </w:r>
          </w:p>
        </w:tc>
      </w:tr>
      <w:tr w14:paraId="5FDF28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79903A">
            <w:pPr>
              <w:spacing w:after="0" w:line="240" w:lineRule="auto"/>
            </w:pPr>
            <w:r>
              <w:t>PWD</w:t>
            </w:r>
          </w:p>
        </w:tc>
        <w:tc>
          <w:tcPr>
            <w:tcW w:w="2880" w:type="dxa"/>
          </w:tcPr>
          <w:p w14:paraId="4A88E57D">
            <w:pPr>
              <w:spacing w:after="0" w:line="240" w:lineRule="auto"/>
            </w:pPr>
          </w:p>
        </w:tc>
        <w:tc>
          <w:tcPr>
            <w:tcW w:w="2880" w:type="dxa"/>
          </w:tcPr>
          <w:p w14:paraId="3B84DD80">
            <w:pPr>
              <w:spacing w:after="0" w:line="240" w:lineRule="auto"/>
            </w:pPr>
            <w:r>
              <w:t>System.String</w:t>
            </w:r>
          </w:p>
        </w:tc>
      </w:tr>
      <w:tr w14:paraId="761DAC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36448E">
            <w:pPr>
              <w:spacing w:after="0" w:line="240" w:lineRule="auto"/>
            </w:pPr>
            <w:r>
              <w:t>CRM_USERTYPE</w:t>
            </w:r>
          </w:p>
        </w:tc>
        <w:tc>
          <w:tcPr>
            <w:tcW w:w="2880" w:type="dxa"/>
          </w:tcPr>
          <w:p w14:paraId="36BB4CE8">
            <w:pPr>
              <w:spacing w:after="0" w:line="240" w:lineRule="auto"/>
            </w:pPr>
          </w:p>
        </w:tc>
        <w:tc>
          <w:tcPr>
            <w:tcW w:w="2880" w:type="dxa"/>
          </w:tcPr>
          <w:p w14:paraId="7708777B">
            <w:pPr>
              <w:spacing w:after="0" w:line="240" w:lineRule="auto"/>
            </w:pPr>
            <w:r>
              <w:t>System.String</w:t>
            </w:r>
          </w:p>
        </w:tc>
      </w:tr>
      <w:tr w14:paraId="47B29C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4353FE">
            <w:pPr>
              <w:spacing w:after="0" w:line="240" w:lineRule="auto"/>
            </w:pPr>
            <w:r>
              <w:t>TPHONE</w:t>
            </w:r>
          </w:p>
        </w:tc>
        <w:tc>
          <w:tcPr>
            <w:tcW w:w="2880" w:type="dxa"/>
          </w:tcPr>
          <w:p w14:paraId="5D5AA2FE">
            <w:pPr>
              <w:spacing w:after="0" w:line="240" w:lineRule="auto"/>
            </w:pPr>
          </w:p>
        </w:tc>
        <w:tc>
          <w:tcPr>
            <w:tcW w:w="2880" w:type="dxa"/>
          </w:tcPr>
          <w:p w14:paraId="2D63F98F">
            <w:pPr>
              <w:spacing w:after="0" w:line="240" w:lineRule="auto"/>
            </w:pPr>
            <w:r>
              <w:t>System.String</w:t>
            </w:r>
          </w:p>
        </w:tc>
      </w:tr>
      <w:tr w14:paraId="7D76DA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DC05C5">
            <w:pPr>
              <w:spacing w:after="0" w:line="240" w:lineRule="auto"/>
            </w:pPr>
            <w:r>
              <w:t>EXPERTISE</w:t>
            </w:r>
          </w:p>
        </w:tc>
        <w:tc>
          <w:tcPr>
            <w:tcW w:w="2880" w:type="dxa"/>
          </w:tcPr>
          <w:p w14:paraId="3CE08DC4">
            <w:pPr>
              <w:spacing w:after="0" w:line="240" w:lineRule="auto"/>
            </w:pPr>
          </w:p>
        </w:tc>
        <w:tc>
          <w:tcPr>
            <w:tcW w:w="2880" w:type="dxa"/>
          </w:tcPr>
          <w:p w14:paraId="481D610B">
            <w:pPr>
              <w:spacing w:after="0" w:line="240" w:lineRule="auto"/>
            </w:pPr>
            <w:r>
              <w:t>System.String</w:t>
            </w:r>
          </w:p>
        </w:tc>
      </w:tr>
      <w:tr w14:paraId="124270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F0227F">
            <w:pPr>
              <w:spacing w:after="0" w:line="240" w:lineRule="auto"/>
            </w:pPr>
            <w:r>
              <w:t>COM_FLAG</w:t>
            </w:r>
          </w:p>
        </w:tc>
        <w:tc>
          <w:tcPr>
            <w:tcW w:w="2880" w:type="dxa"/>
          </w:tcPr>
          <w:p w14:paraId="33C9207B">
            <w:pPr>
              <w:spacing w:after="0" w:line="240" w:lineRule="auto"/>
            </w:pPr>
          </w:p>
        </w:tc>
        <w:tc>
          <w:tcPr>
            <w:tcW w:w="2880" w:type="dxa"/>
          </w:tcPr>
          <w:p w14:paraId="4AD51D07">
            <w:pPr>
              <w:spacing w:after="0" w:line="240" w:lineRule="auto"/>
            </w:pPr>
            <w:r>
              <w:t>System.String</w:t>
            </w:r>
          </w:p>
        </w:tc>
      </w:tr>
      <w:tr w14:paraId="18D33B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1B05F5">
            <w:pPr>
              <w:spacing w:after="0" w:line="240" w:lineRule="auto"/>
            </w:pPr>
            <w:r>
              <w:t>USER_TYPE</w:t>
            </w:r>
          </w:p>
        </w:tc>
        <w:tc>
          <w:tcPr>
            <w:tcW w:w="2880" w:type="dxa"/>
          </w:tcPr>
          <w:p w14:paraId="3DDBDDDF">
            <w:pPr>
              <w:spacing w:after="0" w:line="240" w:lineRule="auto"/>
            </w:pPr>
          </w:p>
        </w:tc>
        <w:tc>
          <w:tcPr>
            <w:tcW w:w="2880" w:type="dxa"/>
          </w:tcPr>
          <w:p w14:paraId="144751CE">
            <w:pPr>
              <w:spacing w:after="0" w:line="240" w:lineRule="auto"/>
            </w:pPr>
            <w:r>
              <w:t>System.String</w:t>
            </w:r>
          </w:p>
        </w:tc>
      </w:tr>
      <w:tr w14:paraId="5D6C02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167FC5">
            <w:pPr>
              <w:spacing w:after="0" w:line="240" w:lineRule="auto"/>
            </w:pPr>
            <w:r>
              <w:t>BEGDATE</w:t>
            </w:r>
          </w:p>
        </w:tc>
        <w:tc>
          <w:tcPr>
            <w:tcW w:w="2880" w:type="dxa"/>
          </w:tcPr>
          <w:p w14:paraId="4D8150CF">
            <w:pPr>
              <w:spacing w:after="0" w:line="240" w:lineRule="auto"/>
            </w:pPr>
          </w:p>
        </w:tc>
        <w:tc>
          <w:tcPr>
            <w:tcW w:w="2880" w:type="dxa"/>
          </w:tcPr>
          <w:p w14:paraId="4D78ED46">
            <w:pPr>
              <w:spacing w:after="0" w:line="240" w:lineRule="auto"/>
            </w:pPr>
            <w:r>
              <w:t>System.String</w:t>
            </w:r>
          </w:p>
        </w:tc>
      </w:tr>
      <w:tr w14:paraId="6803CF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5DA447">
            <w:pPr>
              <w:spacing w:after="0" w:line="240" w:lineRule="auto"/>
            </w:pPr>
            <w:r>
              <w:t>ENDDATE</w:t>
            </w:r>
          </w:p>
        </w:tc>
        <w:tc>
          <w:tcPr>
            <w:tcW w:w="2880" w:type="dxa"/>
          </w:tcPr>
          <w:p w14:paraId="5618B086">
            <w:pPr>
              <w:spacing w:after="0" w:line="240" w:lineRule="auto"/>
            </w:pPr>
          </w:p>
        </w:tc>
        <w:tc>
          <w:tcPr>
            <w:tcW w:w="2880" w:type="dxa"/>
          </w:tcPr>
          <w:p w14:paraId="0412772B">
            <w:pPr>
              <w:spacing w:after="0" w:line="240" w:lineRule="auto"/>
            </w:pPr>
            <w:r>
              <w:t>System.String</w:t>
            </w:r>
          </w:p>
        </w:tc>
      </w:tr>
      <w:tr w14:paraId="38CA9F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3C97C7">
            <w:pPr>
              <w:spacing w:after="0" w:line="240" w:lineRule="auto"/>
            </w:pPr>
            <w:r>
              <w:t>WXPT_BUSNO</w:t>
            </w:r>
          </w:p>
        </w:tc>
        <w:tc>
          <w:tcPr>
            <w:tcW w:w="2880" w:type="dxa"/>
          </w:tcPr>
          <w:p w14:paraId="044E4295">
            <w:pPr>
              <w:spacing w:after="0" w:line="240" w:lineRule="auto"/>
            </w:pPr>
          </w:p>
        </w:tc>
        <w:tc>
          <w:tcPr>
            <w:tcW w:w="2880" w:type="dxa"/>
          </w:tcPr>
          <w:p w14:paraId="070985C4">
            <w:pPr>
              <w:spacing w:after="0" w:line="240" w:lineRule="auto"/>
            </w:pPr>
            <w:r>
              <w:t>System.String</w:t>
            </w:r>
          </w:p>
        </w:tc>
      </w:tr>
      <w:tr w14:paraId="29B9A9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0AD1E0">
            <w:pPr>
              <w:spacing w:after="0" w:line="240" w:lineRule="auto"/>
            </w:pPr>
            <w:r>
              <w:t>WXPT_STATUS</w:t>
            </w:r>
          </w:p>
        </w:tc>
        <w:tc>
          <w:tcPr>
            <w:tcW w:w="2880" w:type="dxa"/>
          </w:tcPr>
          <w:p w14:paraId="4B1CFA1A">
            <w:pPr>
              <w:spacing w:after="0" w:line="240" w:lineRule="auto"/>
            </w:pPr>
          </w:p>
        </w:tc>
        <w:tc>
          <w:tcPr>
            <w:tcW w:w="2880" w:type="dxa"/>
          </w:tcPr>
          <w:p w14:paraId="61DB1F50">
            <w:pPr>
              <w:spacing w:after="0" w:line="240" w:lineRule="auto"/>
            </w:pPr>
            <w:r>
              <w:t>System.String</w:t>
            </w:r>
          </w:p>
        </w:tc>
      </w:tr>
      <w:tr w14:paraId="25059D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086532">
            <w:pPr>
              <w:spacing w:after="0" w:line="240" w:lineRule="auto"/>
            </w:pPr>
            <w:r>
              <w:t>WXPT_LASTTIME</w:t>
            </w:r>
          </w:p>
        </w:tc>
        <w:tc>
          <w:tcPr>
            <w:tcW w:w="2880" w:type="dxa"/>
          </w:tcPr>
          <w:p w14:paraId="7BBC9309">
            <w:pPr>
              <w:spacing w:after="0" w:line="240" w:lineRule="auto"/>
            </w:pPr>
          </w:p>
        </w:tc>
        <w:tc>
          <w:tcPr>
            <w:tcW w:w="2880" w:type="dxa"/>
          </w:tcPr>
          <w:p w14:paraId="2D9041E4">
            <w:pPr>
              <w:spacing w:after="0" w:line="240" w:lineRule="auto"/>
            </w:pPr>
            <w:r>
              <w:t>System.String</w:t>
            </w:r>
          </w:p>
        </w:tc>
      </w:tr>
      <w:tr w14:paraId="2CB02E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2F6AD4">
            <w:pPr>
              <w:spacing w:after="0" w:line="240" w:lineRule="auto"/>
            </w:pPr>
            <w:r>
              <w:t>USERMARK</w:t>
            </w:r>
          </w:p>
        </w:tc>
        <w:tc>
          <w:tcPr>
            <w:tcW w:w="2880" w:type="dxa"/>
          </w:tcPr>
          <w:p w14:paraId="0A7B6EB2">
            <w:pPr>
              <w:spacing w:after="0" w:line="240" w:lineRule="auto"/>
            </w:pPr>
          </w:p>
        </w:tc>
        <w:tc>
          <w:tcPr>
            <w:tcW w:w="2880" w:type="dxa"/>
          </w:tcPr>
          <w:p w14:paraId="63AA871F">
            <w:pPr>
              <w:spacing w:after="0" w:line="240" w:lineRule="auto"/>
            </w:pPr>
            <w:r>
              <w:t>System.String</w:t>
            </w:r>
          </w:p>
        </w:tc>
      </w:tr>
    </w:tbl>
    <w:p w14:paraId="720AC356"/>
    <w:p w14:paraId="0A7DD910">
      <w:pPr>
        <w:pStyle w:val="4"/>
      </w:pPr>
      <w:r>
        <w:t>表：v_user_busi_all：v_user_busi_all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B7E01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473787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07CF002F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7AB1EA70">
            <w:pPr>
              <w:spacing w:after="0" w:line="240" w:lineRule="auto"/>
            </w:pPr>
            <w:r>
              <w:t>字段类型（C#）</w:t>
            </w:r>
          </w:p>
        </w:tc>
      </w:tr>
      <w:tr w14:paraId="1698F7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00266D">
            <w:pPr>
              <w:spacing w:after="0" w:line="240" w:lineRule="auto"/>
            </w:pPr>
            <w:r>
              <w:t>USERID</w:t>
            </w:r>
          </w:p>
        </w:tc>
        <w:tc>
          <w:tcPr>
            <w:tcW w:w="2880" w:type="dxa"/>
          </w:tcPr>
          <w:p w14:paraId="5216420C">
            <w:pPr>
              <w:spacing w:after="0" w:line="240" w:lineRule="auto"/>
            </w:pPr>
          </w:p>
        </w:tc>
        <w:tc>
          <w:tcPr>
            <w:tcW w:w="2880" w:type="dxa"/>
          </w:tcPr>
          <w:p w14:paraId="1D50A286">
            <w:pPr>
              <w:spacing w:after="0" w:line="240" w:lineRule="auto"/>
            </w:pPr>
            <w:r>
              <w:t>System.String</w:t>
            </w:r>
          </w:p>
        </w:tc>
      </w:tr>
      <w:tr w14:paraId="589179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99E694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26F2430D">
            <w:pPr>
              <w:spacing w:after="0" w:line="240" w:lineRule="auto"/>
            </w:pPr>
          </w:p>
        </w:tc>
        <w:tc>
          <w:tcPr>
            <w:tcW w:w="2880" w:type="dxa"/>
          </w:tcPr>
          <w:p w14:paraId="7762785C">
            <w:pPr>
              <w:spacing w:after="0" w:line="240" w:lineRule="auto"/>
            </w:pPr>
            <w:r>
              <w:t>System.String</w:t>
            </w:r>
          </w:p>
        </w:tc>
      </w:tr>
      <w:tr w14:paraId="4599BC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853ECC">
            <w:pPr>
              <w:spacing w:after="0" w:line="240" w:lineRule="auto"/>
            </w:pPr>
            <w:r>
              <w:t>BUSNO</w:t>
            </w:r>
          </w:p>
        </w:tc>
        <w:tc>
          <w:tcPr>
            <w:tcW w:w="2880" w:type="dxa"/>
          </w:tcPr>
          <w:p w14:paraId="0A3D2BE1">
            <w:pPr>
              <w:spacing w:after="0" w:line="240" w:lineRule="auto"/>
            </w:pPr>
          </w:p>
        </w:tc>
        <w:tc>
          <w:tcPr>
            <w:tcW w:w="2880" w:type="dxa"/>
          </w:tcPr>
          <w:p w14:paraId="2F4178E4">
            <w:pPr>
              <w:spacing w:after="0" w:line="240" w:lineRule="auto"/>
            </w:pPr>
            <w:r>
              <w:t>System.String</w:t>
            </w:r>
          </w:p>
        </w:tc>
      </w:tr>
      <w:tr w14:paraId="351371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1DD05A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54AC0368">
            <w:pPr>
              <w:spacing w:after="0" w:line="240" w:lineRule="auto"/>
            </w:pPr>
          </w:p>
        </w:tc>
        <w:tc>
          <w:tcPr>
            <w:tcW w:w="2880" w:type="dxa"/>
          </w:tcPr>
          <w:p w14:paraId="549BE630">
            <w:pPr>
              <w:spacing w:after="0" w:line="240" w:lineRule="auto"/>
            </w:pPr>
            <w:r>
              <w:t>System.String</w:t>
            </w:r>
          </w:p>
        </w:tc>
      </w:tr>
      <w:tr w14:paraId="1869F3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0EC5E6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655EA935">
            <w:pPr>
              <w:spacing w:after="0" w:line="240" w:lineRule="auto"/>
            </w:pPr>
          </w:p>
        </w:tc>
        <w:tc>
          <w:tcPr>
            <w:tcW w:w="2880" w:type="dxa"/>
          </w:tcPr>
          <w:p w14:paraId="17DDF9B1">
            <w:pPr>
              <w:spacing w:after="0" w:line="240" w:lineRule="auto"/>
            </w:pPr>
            <w:r>
              <w:t>System.String</w:t>
            </w:r>
          </w:p>
        </w:tc>
      </w:tr>
      <w:tr w14:paraId="0E096C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988627">
            <w:pPr>
              <w:spacing w:after="0" w:line="240" w:lineRule="auto"/>
            </w:pPr>
            <w:r>
              <w:t>ORGTYPE</w:t>
            </w:r>
          </w:p>
        </w:tc>
        <w:tc>
          <w:tcPr>
            <w:tcW w:w="2880" w:type="dxa"/>
          </w:tcPr>
          <w:p w14:paraId="7BD17D54">
            <w:pPr>
              <w:spacing w:after="0" w:line="240" w:lineRule="auto"/>
            </w:pPr>
          </w:p>
        </w:tc>
        <w:tc>
          <w:tcPr>
            <w:tcW w:w="2880" w:type="dxa"/>
          </w:tcPr>
          <w:p w14:paraId="125899C1">
            <w:pPr>
              <w:spacing w:after="0" w:line="240" w:lineRule="auto"/>
            </w:pPr>
            <w:r>
              <w:t>System.String</w:t>
            </w:r>
          </w:p>
        </w:tc>
      </w:tr>
      <w:tr w14:paraId="304FDE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B1E87D">
            <w:pPr>
              <w:spacing w:after="0" w:line="240" w:lineRule="auto"/>
            </w:pPr>
            <w:r>
              <w:t>POSNO</w:t>
            </w:r>
          </w:p>
        </w:tc>
        <w:tc>
          <w:tcPr>
            <w:tcW w:w="2880" w:type="dxa"/>
          </w:tcPr>
          <w:p w14:paraId="2B1B40D9">
            <w:pPr>
              <w:spacing w:after="0" w:line="240" w:lineRule="auto"/>
            </w:pPr>
          </w:p>
        </w:tc>
        <w:tc>
          <w:tcPr>
            <w:tcW w:w="2880" w:type="dxa"/>
          </w:tcPr>
          <w:p w14:paraId="0F627AF9">
            <w:pPr>
              <w:spacing w:after="0" w:line="240" w:lineRule="auto"/>
            </w:pPr>
            <w:r>
              <w:t>System.String</w:t>
            </w:r>
          </w:p>
        </w:tc>
      </w:tr>
    </w:tbl>
    <w:p w14:paraId="5B093D50"/>
    <w:p w14:paraId="1785D438">
      <w:pPr>
        <w:pStyle w:val="4"/>
      </w:pPr>
      <w:r>
        <w:t>表：v_vencus：v_vencus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484C6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EB3410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6DB6A35B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35FFC2AF">
            <w:pPr>
              <w:spacing w:after="0" w:line="240" w:lineRule="auto"/>
            </w:pPr>
            <w:r>
              <w:t>字段类型（C#）</w:t>
            </w:r>
          </w:p>
        </w:tc>
      </w:tr>
      <w:tr w14:paraId="7FBA97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719F0C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64FAE8E3">
            <w:pPr>
              <w:spacing w:after="0" w:line="240" w:lineRule="auto"/>
            </w:pPr>
          </w:p>
        </w:tc>
        <w:tc>
          <w:tcPr>
            <w:tcW w:w="2880" w:type="dxa"/>
          </w:tcPr>
          <w:p w14:paraId="3C711CD5">
            <w:pPr>
              <w:spacing w:after="0" w:line="240" w:lineRule="auto"/>
            </w:pPr>
            <w:r>
              <w:t>System.String</w:t>
            </w:r>
          </w:p>
        </w:tc>
      </w:tr>
      <w:tr w14:paraId="0868EA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BDB16C">
            <w:pPr>
              <w:spacing w:after="0" w:line="240" w:lineRule="auto"/>
            </w:pPr>
            <w:r>
              <w:t>COMPNAME</w:t>
            </w:r>
          </w:p>
        </w:tc>
        <w:tc>
          <w:tcPr>
            <w:tcW w:w="2880" w:type="dxa"/>
          </w:tcPr>
          <w:p w14:paraId="550B1F9B">
            <w:pPr>
              <w:spacing w:after="0" w:line="240" w:lineRule="auto"/>
            </w:pPr>
          </w:p>
        </w:tc>
        <w:tc>
          <w:tcPr>
            <w:tcW w:w="2880" w:type="dxa"/>
          </w:tcPr>
          <w:p w14:paraId="634530FB">
            <w:pPr>
              <w:spacing w:after="0" w:line="240" w:lineRule="auto"/>
            </w:pPr>
            <w:r>
              <w:t>System.String</w:t>
            </w:r>
          </w:p>
        </w:tc>
      </w:tr>
      <w:tr w14:paraId="694C72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D220F6">
            <w:pPr>
              <w:spacing w:after="0" w:line="240" w:lineRule="auto"/>
            </w:pPr>
            <w:r>
              <w:t>COMPSTATUS</w:t>
            </w:r>
          </w:p>
        </w:tc>
        <w:tc>
          <w:tcPr>
            <w:tcW w:w="2880" w:type="dxa"/>
          </w:tcPr>
          <w:p w14:paraId="1528E79D">
            <w:pPr>
              <w:spacing w:after="0" w:line="240" w:lineRule="auto"/>
            </w:pPr>
          </w:p>
        </w:tc>
        <w:tc>
          <w:tcPr>
            <w:tcW w:w="2880" w:type="dxa"/>
          </w:tcPr>
          <w:p w14:paraId="3ECE75B4">
            <w:pPr>
              <w:spacing w:after="0" w:line="240" w:lineRule="auto"/>
            </w:pPr>
            <w:r>
              <w:t>System.String</w:t>
            </w:r>
          </w:p>
        </w:tc>
      </w:tr>
      <w:tr w14:paraId="0A1BE3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C2B8C4">
            <w:pPr>
              <w:spacing w:after="0" w:line="240" w:lineRule="auto"/>
            </w:pPr>
            <w:r>
              <w:t>VENCUSNO</w:t>
            </w:r>
          </w:p>
        </w:tc>
        <w:tc>
          <w:tcPr>
            <w:tcW w:w="2880" w:type="dxa"/>
          </w:tcPr>
          <w:p w14:paraId="4C99719F">
            <w:pPr>
              <w:spacing w:after="0" w:line="240" w:lineRule="auto"/>
            </w:pPr>
          </w:p>
        </w:tc>
        <w:tc>
          <w:tcPr>
            <w:tcW w:w="2880" w:type="dxa"/>
          </w:tcPr>
          <w:p w14:paraId="7CD87C07">
            <w:pPr>
              <w:spacing w:after="0" w:line="240" w:lineRule="auto"/>
            </w:pPr>
            <w:r>
              <w:t>System.String</w:t>
            </w:r>
          </w:p>
        </w:tc>
      </w:tr>
      <w:tr w14:paraId="665053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FAB6D6">
            <w:pPr>
              <w:spacing w:after="0" w:line="240" w:lineRule="auto"/>
            </w:pPr>
            <w:r>
              <w:t>VENCUSNAME</w:t>
            </w:r>
          </w:p>
        </w:tc>
        <w:tc>
          <w:tcPr>
            <w:tcW w:w="2880" w:type="dxa"/>
          </w:tcPr>
          <w:p w14:paraId="47DA21A3">
            <w:pPr>
              <w:spacing w:after="0" w:line="240" w:lineRule="auto"/>
            </w:pPr>
          </w:p>
        </w:tc>
        <w:tc>
          <w:tcPr>
            <w:tcW w:w="2880" w:type="dxa"/>
          </w:tcPr>
          <w:p w14:paraId="68725159">
            <w:pPr>
              <w:spacing w:after="0" w:line="240" w:lineRule="auto"/>
            </w:pPr>
            <w:r>
              <w:t>System.String</w:t>
            </w:r>
          </w:p>
        </w:tc>
      </w:tr>
      <w:tr w14:paraId="247D7C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7CDD2C">
            <w:pPr>
              <w:spacing w:after="0" w:line="240" w:lineRule="auto"/>
            </w:pPr>
            <w:r>
              <w:t>VENCUSABC</w:t>
            </w:r>
          </w:p>
        </w:tc>
        <w:tc>
          <w:tcPr>
            <w:tcW w:w="2880" w:type="dxa"/>
          </w:tcPr>
          <w:p w14:paraId="450AF36D">
            <w:pPr>
              <w:spacing w:after="0" w:line="240" w:lineRule="auto"/>
            </w:pPr>
          </w:p>
        </w:tc>
        <w:tc>
          <w:tcPr>
            <w:tcW w:w="2880" w:type="dxa"/>
          </w:tcPr>
          <w:p w14:paraId="69033AD9">
            <w:pPr>
              <w:spacing w:after="0" w:line="240" w:lineRule="auto"/>
            </w:pPr>
            <w:r>
              <w:t>System.String</w:t>
            </w:r>
          </w:p>
        </w:tc>
      </w:tr>
      <w:tr w14:paraId="783BF7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E8D7B1">
            <w:pPr>
              <w:spacing w:after="0" w:line="240" w:lineRule="auto"/>
            </w:pPr>
            <w:r>
              <w:t>VENCUSCODE</w:t>
            </w:r>
          </w:p>
        </w:tc>
        <w:tc>
          <w:tcPr>
            <w:tcW w:w="2880" w:type="dxa"/>
          </w:tcPr>
          <w:p w14:paraId="45AFD7D4">
            <w:pPr>
              <w:spacing w:after="0" w:line="240" w:lineRule="auto"/>
            </w:pPr>
          </w:p>
        </w:tc>
        <w:tc>
          <w:tcPr>
            <w:tcW w:w="2880" w:type="dxa"/>
          </w:tcPr>
          <w:p w14:paraId="3344DFAA">
            <w:pPr>
              <w:spacing w:after="0" w:line="240" w:lineRule="auto"/>
            </w:pPr>
            <w:r>
              <w:t>System.String</w:t>
            </w:r>
          </w:p>
        </w:tc>
      </w:tr>
      <w:tr w14:paraId="4DB9DB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B79951">
            <w:pPr>
              <w:spacing w:after="0" w:line="240" w:lineRule="auto"/>
            </w:pPr>
            <w:r>
              <w:t>VENCUSTYPE</w:t>
            </w:r>
          </w:p>
        </w:tc>
        <w:tc>
          <w:tcPr>
            <w:tcW w:w="2880" w:type="dxa"/>
          </w:tcPr>
          <w:p w14:paraId="357528E9">
            <w:pPr>
              <w:spacing w:after="0" w:line="240" w:lineRule="auto"/>
            </w:pPr>
          </w:p>
        </w:tc>
        <w:tc>
          <w:tcPr>
            <w:tcW w:w="2880" w:type="dxa"/>
          </w:tcPr>
          <w:p w14:paraId="66C6714A">
            <w:pPr>
              <w:spacing w:after="0" w:line="240" w:lineRule="auto"/>
            </w:pPr>
            <w:r>
              <w:t>System.String</w:t>
            </w:r>
          </w:p>
        </w:tc>
      </w:tr>
      <w:tr w14:paraId="5F68CA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698BF3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274DEEB0">
            <w:pPr>
              <w:spacing w:after="0" w:line="240" w:lineRule="auto"/>
            </w:pPr>
          </w:p>
        </w:tc>
        <w:tc>
          <w:tcPr>
            <w:tcW w:w="2880" w:type="dxa"/>
          </w:tcPr>
          <w:p w14:paraId="7913B4EB">
            <w:pPr>
              <w:spacing w:after="0" w:line="240" w:lineRule="auto"/>
            </w:pPr>
            <w:r>
              <w:t>System.String</w:t>
            </w:r>
          </w:p>
        </w:tc>
      </w:tr>
      <w:tr w14:paraId="437842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DCB792">
            <w:pPr>
              <w:spacing w:after="0" w:line="240" w:lineRule="auto"/>
            </w:pPr>
            <w:r>
              <w:t>VENCUSFLAG</w:t>
            </w:r>
          </w:p>
        </w:tc>
        <w:tc>
          <w:tcPr>
            <w:tcW w:w="2880" w:type="dxa"/>
          </w:tcPr>
          <w:p w14:paraId="3421B217">
            <w:pPr>
              <w:spacing w:after="0" w:line="240" w:lineRule="auto"/>
            </w:pPr>
          </w:p>
        </w:tc>
        <w:tc>
          <w:tcPr>
            <w:tcW w:w="2880" w:type="dxa"/>
          </w:tcPr>
          <w:p w14:paraId="34ECC533">
            <w:pPr>
              <w:spacing w:after="0" w:line="240" w:lineRule="auto"/>
            </w:pPr>
            <w:r>
              <w:t>System.String</w:t>
            </w:r>
          </w:p>
        </w:tc>
      </w:tr>
      <w:tr w14:paraId="58F87D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B3650A">
            <w:pPr>
              <w:spacing w:after="0" w:line="240" w:lineRule="auto"/>
            </w:pPr>
            <w:r>
              <w:t>AREACODE</w:t>
            </w:r>
          </w:p>
        </w:tc>
        <w:tc>
          <w:tcPr>
            <w:tcW w:w="2880" w:type="dxa"/>
          </w:tcPr>
          <w:p w14:paraId="34D7FEE1">
            <w:pPr>
              <w:spacing w:after="0" w:line="240" w:lineRule="auto"/>
            </w:pPr>
          </w:p>
        </w:tc>
        <w:tc>
          <w:tcPr>
            <w:tcW w:w="2880" w:type="dxa"/>
          </w:tcPr>
          <w:p w14:paraId="4B5875CC">
            <w:pPr>
              <w:spacing w:after="0" w:line="240" w:lineRule="auto"/>
            </w:pPr>
            <w:r>
              <w:t>System.String</w:t>
            </w:r>
          </w:p>
        </w:tc>
      </w:tr>
      <w:tr w14:paraId="703659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6733B3">
            <w:pPr>
              <w:spacing w:after="0" w:line="240" w:lineRule="auto"/>
            </w:pPr>
            <w:r>
              <w:t>ADDRESS</w:t>
            </w:r>
          </w:p>
        </w:tc>
        <w:tc>
          <w:tcPr>
            <w:tcW w:w="2880" w:type="dxa"/>
          </w:tcPr>
          <w:p w14:paraId="14531418">
            <w:pPr>
              <w:spacing w:after="0" w:line="240" w:lineRule="auto"/>
            </w:pPr>
          </w:p>
        </w:tc>
        <w:tc>
          <w:tcPr>
            <w:tcW w:w="2880" w:type="dxa"/>
          </w:tcPr>
          <w:p w14:paraId="67BD0EA9">
            <w:pPr>
              <w:spacing w:after="0" w:line="240" w:lineRule="auto"/>
            </w:pPr>
            <w:r>
              <w:t>System.String</w:t>
            </w:r>
          </w:p>
        </w:tc>
      </w:tr>
      <w:tr w14:paraId="4DF48E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7EF85F">
            <w:pPr>
              <w:spacing w:after="0" w:line="240" w:lineRule="auto"/>
            </w:pPr>
            <w:r>
              <w:t>POSTCODE</w:t>
            </w:r>
          </w:p>
        </w:tc>
        <w:tc>
          <w:tcPr>
            <w:tcW w:w="2880" w:type="dxa"/>
          </w:tcPr>
          <w:p w14:paraId="6AD7077E">
            <w:pPr>
              <w:spacing w:after="0" w:line="240" w:lineRule="auto"/>
            </w:pPr>
          </w:p>
        </w:tc>
        <w:tc>
          <w:tcPr>
            <w:tcW w:w="2880" w:type="dxa"/>
          </w:tcPr>
          <w:p w14:paraId="4380C2B0">
            <w:pPr>
              <w:spacing w:after="0" w:line="240" w:lineRule="auto"/>
            </w:pPr>
            <w:r>
              <w:t>System.String</w:t>
            </w:r>
          </w:p>
        </w:tc>
      </w:tr>
      <w:tr w14:paraId="6ECF70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FDA9C3">
            <w:pPr>
              <w:spacing w:after="0" w:line="240" w:lineRule="auto"/>
            </w:pPr>
            <w:r>
              <w:t>ORDERNAME</w:t>
            </w:r>
          </w:p>
        </w:tc>
        <w:tc>
          <w:tcPr>
            <w:tcW w:w="2880" w:type="dxa"/>
          </w:tcPr>
          <w:p w14:paraId="74E3126C">
            <w:pPr>
              <w:spacing w:after="0" w:line="240" w:lineRule="auto"/>
            </w:pPr>
          </w:p>
        </w:tc>
        <w:tc>
          <w:tcPr>
            <w:tcW w:w="2880" w:type="dxa"/>
          </w:tcPr>
          <w:p w14:paraId="22A4186A">
            <w:pPr>
              <w:spacing w:after="0" w:line="240" w:lineRule="auto"/>
            </w:pPr>
            <w:r>
              <w:t>System.String</w:t>
            </w:r>
          </w:p>
        </w:tc>
      </w:tr>
      <w:tr w14:paraId="795E08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76DB58">
            <w:pPr>
              <w:spacing w:after="0" w:line="240" w:lineRule="auto"/>
            </w:pPr>
            <w:r>
              <w:t>ORDERTEL</w:t>
            </w:r>
          </w:p>
        </w:tc>
        <w:tc>
          <w:tcPr>
            <w:tcW w:w="2880" w:type="dxa"/>
          </w:tcPr>
          <w:p w14:paraId="0223D1E6">
            <w:pPr>
              <w:spacing w:after="0" w:line="240" w:lineRule="auto"/>
            </w:pPr>
          </w:p>
        </w:tc>
        <w:tc>
          <w:tcPr>
            <w:tcW w:w="2880" w:type="dxa"/>
          </w:tcPr>
          <w:p w14:paraId="41E7ACB3">
            <w:pPr>
              <w:spacing w:after="0" w:line="240" w:lineRule="auto"/>
            </w:pPr>
            <w:r>
              <w:t>System.String</w:t>
            </w:r>
          </w:p>
        </w:tc>
      </w:tr>
      <w:tr w14:paraId="7C2939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504C53">
            <w:pPr>
              <w:spacing w:after="0" w:line="240" w:lineRule="auto"/>
            </w:pPr>
            <w:r>
              <w:t>ORDERFAX</w:t>
            </w:r>
          </w:p>
        </w:tc>
        <w:tc>
          <w:tcPr>
            <w:tcW w:w="2880" w:type="dxa"/>
          </w:tcPr>
          <w:p w14:paraId="28B36913">
            <w:pPr>
              <w:spacing w:after="0" w:line="240" w:lineRule="auto"/>
            </w:pPr>
          </w:p>
        </w:tc>
        <w:tc>
          <w:tcPr>
            <w:tcW w:w="2880" w:type="dxa"/>
          </w:tcPr>
          <w:p w14:paraId="0C8FE391">
            <w:pPr>
              <w:spacing w:after="0" w:line="240" w:lineRule="auto"/>
            </w:pPr>
            <w:r>
              <w:t>System.String</w:t>
            </w:r>
          </w:p>
        </w:tc>
      </w:tr>
      <w:tr w14:paraId="69999B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BFC47C">
            <w:pPr>
              <w:spacing w:after="0" w:line="240" w:lineRule="auto"/>
            </w:pPr>
            <w:r>
              <w:t>ORDERMOBIL</w:t>
            </w:r>
          </w:p>
        </w:tc>
        <w:tc>
          <w:tcPr>
            <w:tcW w:w="2880" w:type="dxa"/>
          </w:tcPr>
          <w:p w14:paraId="566424F3">
            <w:pPr>
              <w:spacing w:after="0" w:line="240" w:lineRule="auto"/>
            </w:pPr>
          </w:p>
        </w:tc>
        <w:tc>
          <w:tcPr>
            <w:tcW w:w="2880" w:type="dxa"/>
          </w:tcPr>
          <w:p w14:paraId="5E396138">
            <w:pPr>
              <w:spacing w:after="0" w:line="240" w:lineRule="auto"/>
            </w:pPr>
            <w:r>
              <w:t>System.String</w:t>
            </w:r>
          </w:p>
        </w:tc>
      </w:tr>
      <w:tr w14:paraId="3850A0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E4E6E2">
            <w:pPr>
              <w:spacing w:after="0" w:line="240" w:lineRule="auto"/>
            </w:pPr>
            <w:r>
              <w:t>ORDEREMAIL</w:t>
            </w:r>
          </w:p>
        </w:tc>
        <w:tc>
          <w:tcPr>
            <w:tcW w:w="2880" w:type="dxa"/>
          </w:tcPr>
          <w:p w14:paraId="64F126F8">
            <w:pPr>
              <w:spacing w:after="0" w:line="240" w:lineRule="auto"/>
            </w:pPr>
          </w:p>
        </w:tc>
        <w:tc>
          <w:tcPr>
            <w:tcW w:w="2880" w:type="dxa"/>
          </w:tcPr>
          <w:p w14:paraId="107A1141">
            <w:pPr>
              <w:spacing w:after="0" w:line="240" w:lineRule="auto"/>
            </w:pPr>
            <w:r>
              <w:t>System.String</w:t>
            </w:r>
          </w:p>
        </w:tc>
      </w:tr>
      <w:tr w14:paraId="2CFB8B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DB6FE7">
            <w:pPr>
              <w:spacing w:after="0" w:line="240" w:lineRule="auto"/>
            </w:pPr>
            <w:r>
              <w:t>ORDERURL</w:t>
            </w:r>
          </w:p>
        </w:tc>
        <w:tc>
          <w:tcPr>
            <w:tcW w:w="2880" w:type="dxa"/>
          </w:tcPr>
          <w:p w14:paraId="2C12827B">
            <w:pPr>
              <w:spacing w:after="0" w:line="240" w:lineRule="auto"/>
            </w:pPr>
          </w:p>
        </w:tc>
        <w:tc>
          <w:tcPr>
            <w:tcW w:w="2880" w:type="dxa"/>
          </w:tcPr>
          <w:p w14:paraId="2ADDEC77">
            <w:pPr>
              <w:spacing w:after="0" w:line="240" w:lineRule="auto"/>
            </w:pPr>
            <w:r>
              <w:t>System.String</w:t>
            </w:r>
          </w:p>
        </w:tc>
      </w:tr>
      <w:tr w14:paraId="0C18ED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814BF9">
            <w:pPr>
              <w:spacing w:after="0" w:line="240" w:lineRule="auto"/>
            </w:pPr>
            <w:r>
              <w:t>MANAGENAME</w:t>
            </w:r>
          </w:p>
        </w:tc>
        <w:tc>
          <w:tcPr>
            <w:tcW w:w="2880" w:type="dxa"/>
          </w:tcPr>
          <w:p w14:paraId="1E380A5C">
            <w:pPr>
              <w:spacing w:after="0" w:line="240" w:lineRule="auto"/>
            </w:pPr>
          </w:p>
        </w:tc>
        <w:tc>
          <w:tcPr>
            <w:tcW w:w="2880" w:type="dxa"/>
          </w:tcPr>
          <w:p w14:paraId="6A03134C">
            <w:pPr>
              <w:spacing w:after="0" w:line="240" w:lineRule="auto"/>
            </w:pPr>
            <w:r>
              <w:t>System.String</w:t>
            </w:r>
          </w:p>
        </w:tc>
      </w:tr>
      <w:tr w14:paraId="62B6D0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9A6B27">
            <w:pPr>
              <w:spacing w:after="0" w:line="240" w:lineRule="auto"/>
            </w:pPr>
            <w:r>
              <w:t>MANAGETEL</w:t>
            </w:r>
          </w:p>
        </w:tc>
        <w:tc>
          <w:tcPr>
            <w:tcW w:w="2880" w:type="dxa"/>
          </w:tcPr>
          <w:p w14:paraId="2C9BA3C4">
            <w:pPr>
              <w:spacing w:after="0" w:line="240" w:lineRule="auto"/>
            </w:pPr>
          </w:p>
        </w:tc>
        <w:tc>
          <w:tcPr>
            <w:tcW w:w="2880" w:type="dxa"/>
          </w:tcPr>
          <w:p w14:paraId="3DF6DB90">
            <w:pPr>
              <w:spacing w:after="0" w:line="240" w:lineRule="auto"/>
            </w:pPr>
            <w:r>
              <w:t>System.String</w:t>
            </w:r>
          </w:p>
        </w:tc>
      </w:tr>
      <w:tr w14:paraId="2360AD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008BE1">
            <w:pPr>
              <w:spacing w:after="0" w:line="240" w:lineRule="auto"/>
            </w:pPr>
            <w:r>
              <w:t>TAXTYPE</w:t>
            </w:r>
          </w:p>
        </w:tc>
        <w:tc>
          <w:tcPr>
            <w:tcW w:w="2880" w:type="dxa"/>
          </w:tcPr>
          <w:p w14:paraId="0B8F8FFC">
            <w:pPr>
              <w:spacing w:after="0" w:line="240" w:lineRule="auto"/>
            </w:pPr>
          </w:p>
        </w:tc>
        <w:tc>
          <w:tcPr>
            <w:tcW w:w="2880" w:type="dxa"/>
          </w:tcPr>
          <w:p w14:paraId="1A6DE770">
            <w:pPr>
              <w:spacing w:after="0" w:line="240" w:lineRule="auto"/>
            </w:pPr>
            <w:r>
              <w:t>System.String</w:t>
            </w:r>
          </w:p>
        </w:tc>
      </w:tr>
      <w:tr w14:paraId="4726D0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00B09A">
            <w:pPr>
              <w:spacing w:after="0" w:line="240" w:lineRule="auto"/>
            </w:pPr>
            <w:r>
              <w:t>BANK</w:t>
            </w:r>
          </w:p>
        </w:tc>
        <w:tc>
          <w:tcPr>
            <w:tcW w:w="2880" w:type="dxa"/>
          </w:tcPr>
          <w:p w14:paraId="567842E3">
            <w:pPr>
              <w:spacing w:after="0" w:line="240" w:lineRule="auto"/>
            </w:pPr>
          </w:p>
        </w:tc>
        <w:tc>
          <w:tcPr>
            <w:tcW w:w="2880" w:type="dxa"/>
          </w:tcPr>
          <w:p w14:paraId="4CCBA408">
            <w:pPr>
              <w:spacing w:after="0" w:line="240" w:lineRule="auto"/>
            </w:pPr>
            <w:r>
              <w:t>System.String</w:t>
            </w:r>
          </w:p>
        </w:tc>
      </w:tr>
      <w:tr w14:paraId="00F748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ADBE39">
            <w:pPr>
              <w:spacing w:after="0" w:line="240" w:lineRule="auto"/>
            </w:pPr>
            <w:r>
              <w:t>BANKNO</w:t>
            </w:r>
          </w:p>
        </w:tc>
        <w:tc>
          <w:tcPr>
            <w:tcW w:w="2880" w:type="dxa"/>
          </w:tcPr>
          <w:p w14:paraId="225765EE">
            <w:pPr>
              <w:spacing w:after="0" w:line="240" w:lineRule="auto"/>
            </w:pPr>
          </w:p>
        </w:tc>
        <w:tc>
          <w:tcPr>
            <w:tcW w:w="2880" w:type="dxa"/>
          </w:tcPr>
          <w:p w14:paraId="6C4DA45D">
            <w:pPr>
              <w:spacing w:after="0" w:line="240" w:lineRule="auto"/>
            </w:pPr>
            <w:r>
              <w:t>System.String</w:t>
            </w:r>
          </w:p>
        </w:tc>
      </w:tr>
      <w:tr w14:paraId="18BE02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A21D77">
            <w:pPr>
              <w:spacing w:after="0" w:line="240" w:lineRule="auto"/>
            </w:pPr>
            <w:r>
              <w:t>CONN_QLT</w:t>
            </w:r>
          </w:p>
        </w:tc>
        <w:tc>
          <w:tcPr>
            <w:tcW w:w="2880" w:type="dxa"/>
          </w:tcPr>
          <w:p w14:paraId="6EEBF08C">
            <w:pPr>
              <w:spacing w:after="0" w:line="240" w:lineRule="auto"/>
            </w:pPr>
          </w:p>
        </w:tc>
        <w:tc>
          <w:tcPr>
            <w:tcW w:w="2880" w:type="dxa"/>
          </w:tcPr>
          <w:p w14:paraId="62D51DF7">
            <w:pPr>
              <w:spacing w:after="0" w:line="240" w:lineRule="auto"/>
            </w:pPr>
            <w:r>
              <w:t>System.String</w:t>
            </w:r>
          </w:p>
        </w:tc>
      </w:tr>
      <w:tr w14:paraId="77DA3D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B15240">
            <w:pPr>
              <w:spacing w:after="0" w:line="240" w:lineRule="auto"/>
            </w:pPr>
            <w:r>
              <w:t>REGISTER_AMT</w:t>
            </w:r>
          </w:p>
        </w:tc>
        <w:tc>
          <w:tcPr>
            <w:tcW w:w="2880" w:type="dxa"/>
          </w:tcPr>
          <w:p w14:paraId="53FF8E68">
            <w:pPr>
              <w:spacing w:after="0" w:line="240" w:lineRule="auto"/>
            </w:pPr>
          </w:p>
        </w:tc>
        <w:tc>
          <w:tcPr>
            <w:tcW w:w="2880" w:type="dxa"/>
          </w:tcPr>
          <w:p w14:paraId="37803219">
            <w:pPr>
              <w:spacing w:after="0" w:line="240" w:lineRule="auto"/>
            </w:pPr>
            <w:r>
              <w:t>System.String</w:t>
            </w:r>
          </w:p>
        </w:tc>
      </w:tr>
      <w:tr w14:paraId="0FEDB5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3A0564">
            <w:pPr>
              <w:spacing w:after="0" w:line="240" w:lineRule="auto"/>
            </w:pPr>
            <w:r>
              <w:t>INITUSER</w:t>
            </w:r>
          </w:p>
        </w:tc>
        <w:tc>
          <w:tcPr>
            <w:tcW w:w="2880" w:type="dxa"/>
          </w:tcPr>
          <w:p w14:paraId="6DA2560B">
            <w:pPr>
              <w:spacing w:after="0" w:line="240" w:lineRule="auto"/>
            </w:pPr>
          </w:p>
        </w:tc>
        <w:tc>
          <w:tcPr>
            <w:tcW w:w="2880" w:type="dxa"/>
          </w:tcPr>
          <w:p w14:paraId="4DC5138B">
            <w:pPr>
              <w:spacing w:after="0" w:line="240" w:lineRule="auto"/>
            </w:pPr>
            <w:r>
              <w:t>System.String</w:t>
            </w:r>
          </w:p>
        </w:tc>
      </w:tr>
      <w:tr w14:paraId="218E2A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07DCB1">
            <w:pPr>
              <w:spacing w:after="0" w:line="240" w:lineRule="auto"/>
            </w:pPr>
            <w:r>
              <w:t>INITTIME</w:t>
            </w:r>
          </w:p>
        </w:tc>
        <w:tc>
          <w:tcPr>
            <w:tcW w:w="2880" w:type="dxa"/>
          </w:tcPr>
          <w:p w14:paraId="3BC1C172">
            <w:pPr>
              <w:spacing w:after="0" w:line="240" w:lineRule="auto"/>
            </w:pPr>
          </w:p>
        </w:tc>
        <w:tc>
          <w:tcPr>
            <w:tcW w:w="2880" w:type="dxa"/>
          </w:tcPr>
          <w:p w14:paraId="11D50280">
            <w:pPr>
              <w:spacing w:after="0" w:line="240" w:lineRule="auto"/>
            </w:pPr>
            <w:r>
              <w:t>System.String</w:t>
            </w:r>
          </w:p>
        </w:tc>
      </w:tr>
      <w:tr w14:paraId="044503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4D20E5">
            <w:pPr>
              <w:spacing w:after="0" w:line="240" w:lineRule="auto"/>
            </w:pPr>
            <w:r>
              <w:t>PAYTYPE</w:t>
            </w:r>
          </w:p>
        </w:tc>
        <w:tc>
          <w:tcPr>
            <w:tcW w:w="2880" w:type="dxa"/>
          </w:tcPr>
          <w:p w14:paraId="7D652B4E">
            <w:pPr>
              <w:spacing w:after="0" w:line="240" w:lineRule="auto"/>
            </w:pPr>
          </w:p>
        </w:tc>
        <w:tc>
          <w:tcPr>
            <w:tcW w:w="2880" w:type="dxa"/>
          </w:tcPr>
          <w:p w14:paraId="3EDEB0E7">
            <w:pPr>
              <w:spacing w:after="0" w:line="240" w:lineRule="auto"/>
            </w:pPr>
            <w:r>
              <w:t>System.String</w:t>
            </w:r>
          </w:p>
        </w:tc>
      </w:tr>
      <w:tr w14:paraId="0B62A3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5901B2">
            <w:pPr>
              <w:spacing w:after="0" w:line="240" w:lineRule="auto"/>
            </w:pPr>
            <w:r>
              <w:t>CASHTYPE</w:t>
            </w:r>
          </w:p>
        </w:tc>
        <w:tc>
          <w:tcPr>
            <w:tcW w:w="2880" w:type="dxa"/>
          </w:tcPr>
          <w:p w14:paraId="07B96892">
            <w:pPr>
              <w:spacing w:after="0" w:line="240" w:lineRule="auto"/>
            </w:pPr>
          </w:p>
        </w:tc>
        <w:tc>
          <w:tcPr>
            <w:tcW w:w="2880" w:type="dxa"/>
          </w:tcPr>
          <w:p w14:paraId="6A86808A">
            <w:pPr>
              <w:spacing w:after="0" w:line="240" w:lineRule="auto"/>
            </w:pPr>
            <w:r>
              <w:t>System.String</w:t>
            </w:r>
          </w:p>
        </w:tc>
      </w:tr>
      <w:tr w14:paraId="56B0E9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94CD60">
            <w:pPr>
              <w:spacing w:after="0" w:line="240" w:lineRule="auto"/>
            </w:pPr>
            <w:r>
              <w:t>MAXDEBT</w:t>
            </w:r>
          </w:p>
        </w:tc>
        <w:tc>
          <w:tcPr>
            <w:tcW w:w="2880" w:type="dxa"/>
          </w:tcPr>
          <w:p w14:paraId="2D637633">
            <w:pPr>
              <w:spacing w:after="0" w:line="240" w:lineRule="auto"/>
            </w:pPr>
          </w:p>
        </w:tc>
        <w:tc>
          <w:tcPr>
            <w:tcW w:w="2880" w:type="dxa"/>
          </w:tcPr>
          <w:p w14:paraId="5C98F834">
            <w:pPr>
              <w:spacing w:after="0" w:line="240" w:lineRule="auto"/>
            </w:pPr>
            <w:r>
              <w:t>System.String</w:t>
            </w:r>
          </w:p>
        </w:tc>
      </w:tr>
      <w:tr w14:paraId="32382D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26471E">
            <w:pPr>
              <w:spacing w:after="0" w:line="240" w:lineRule="auto"/>
            </w:pPr>
            <w:r>
              <w:t>BUYER</w:t>
            </w:r>
          </w:p>
        </w:tc>
        <w:tc>
          <w:tcPr>
            <w:tcW w:w="2880" w:type="dxa"/>
          </w:tcPr>
          <w:p w14:paraId="00C0F654">
            <w:pPr>
              <w:spacing w:after="0" w:line="240" w:lineRule="auto"/>
            </w:pPr>
          </w:p>
        </w:tc>
        <w:tc>
          <w:tcPr>
            <w:tcW w:w="2880" w:type="dxa"/>
          </w:tcPr>
          <w:p w14:paraId="00E27D1D">
            <w:pPr>
              <w:spacing w:after="0" w:line="240" w:lineRule="auto"/>
            </w:pPr>
            <w:r>
              <w:t>System.String</w:t>
            </w:r>
          </w:p>
        </w:tc>
      </w:tr>
      <w:tr w14:paraId="51E7A3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B1ACFE">
            <w:pPr>
              <w:spacing w:after="0" w:line="240" w:lineRule="auto"/>
            </w:pPr>
            <w:r>
              <w:t>SALESPOLICY</w:t>
            </w:r>
          </w:p>
        </w:tc>
        <w:tc>
          <w:tcPr>
            <w:tcW w:w="2880" w:type="dxa"/>
          </w:tcPr>
          <w:p w14:paraId="5883521B">
            <w:pPr>
              <w:spacing w:after="0" w:line="240" w:lineRule="auto"/>
            </w:pPr>
          </w:p>
        </w:tc>
        <w:tc>
          <w:tcPr>
            <w:tcW w:w="2880" w:type="dxa"/>
          </w:tcPr>
          <w:p w14:paraId="5F823BFD">
            <w:pPr>
              <w:spacing w:after="0" w:line="240" w:lineRule="auto"/>
            </w:pPr>
            <w:r>
              <w:t>System.String</w:t>
            </w:r>
          </w:p>
        </w:tc>
      </w:tr>
      <w:tr w14:paraId="383A5B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F6E7DE">
            <w:pPr>
              <w:spacing w:after="0" w:line="240" w:lineRule="auto"/>
            </w:pPr>
            <w:r>
              <w:t>CORPORATION</w:t>
            </w:r>
          </w:p>
        </w:tc>
        <w:tc>
          <w:tcPr>
            <w:tcW w:w="2880" w:type="dxa"/>
          </w:tcPr>
          <w:p w14:paraId="5EBD1692">
            <w:pPr>
              <w:spacing w:after="0" w:line="240" w:lineRule="auto"/>
            </w:pPr>
          </w:p>
        </w:tc>
        <w:tc>
          <w:tcPr>
            <w:tcW w:w="2880" w:type="dxa"/>
          </w:tcPr>
          <w:p w14:paraId="5D97E1C2">
            <w:pPr>
              <w:spacing w:after="0" w:line="240" w:lineRule="auto"/>
            </w:pPr>
            <w:r>
              <w:t>System.String</w:t>
            </w:r>
          </w:p>
        </w:tc>
      </w:tr>
      <w:tr w14:paraId="28BDD0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BD9EC6">
            <w:pPr>
              <w:spacing w:after="0" w:line="240" w:lineRule="auto"/>
            </w:pPr>
            <w:r>
              <w:t>DAYDEBT</w:t>
            </w:r>
          </w:p>
        </w:tc>
        <w:tc>
          <w:tcPr>
            <w:tcW w:w="2880" w:type="dxa"/>
          </w:tcPr>
          <w:p w14:paraId="7110E9C8">
            <w:pPr>
              <w:spacing w:after="0" w:line="240" w:lineRule="auto"/>
            </w:pPr>
          </w:p>
        </w:tc>
        <w:tc>
          <w:tcPr>
            <w:tcW w:w="2880" w:type="dxa"/>
          </w:tcPr>
          <w:p w14:paraId="1A1891BC">
            <w:pPr>
              <w:spacing w:after="0" w:line="240" w:lineRule="auto"/>
            </w:pPr>
            <w:r>
              <w:t>System.String</w:t>
            </w:r>
          </w:p>
        </w:tc>
      </w:tr>
      <w:tr w14:paraId="1EDA7D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2FB39B">
            <w:pPr>
              <w:spacing w:after="0" w:line="240" w:lineRule="auto"/>
            </w:pPr>
            <w:r>
              <w:t>EXTNO</w:t>
            </w:r>
          </w:p>
        </w:tc>
        <w:tc>
          <w:tcPr>
            <w:tcW w:w="2880" w:type="dxa"/>
          </w:tcPr>
          <w:p w14:paraId="4355EFFF">
            <w:pPr>
              <w:spacing w:after="0" w:line="240" w:lineRule="auto"/>
            </w:pPr>
          </w:p>
        </w:tc>
        <w:tc>
          <w:tcPr>
            <w:tcW w:w="2880" w:type="dxa"/>
          </w:tcPr>
          <w:p w14:paraId="70518F46">
            <w:pPr>
              <w:spacing w:after="0" w:line="240" w:lineRule="auto"/>
            </w:pPr>
            <w:r>
              <w:t>System.String</w:t>
            </w:r>
          </w:p>
        </w:tc>
      </w:tr>
      <w:tr w14:paraId="143142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60020D">
            <w:pPr>
              <w:spacing w:after="0" w:line="240" w:lineRule="auto"/>
            </w:pPr>
            <w:r>
              <w:t>ACCOUNTTYPE</w:t>
            </w:r>
          </w:p>
        </w:tc>
        <w:tc>
          <w:tcPr>
            <w:tcW w:w="2880" w:type="dxa"/>
          </w:tcPr>
          <w:p w14:paraId="37EFB757">
            <w:pPr>
              <w:spacing w:after="0" w:line="240" w:lineRule="auto"/>
            </w:pPr>
          </w:p>
        </w:tc>
        <w:tc>
          <w:tcPr>
            <w:tcW w:w="2880" w:type="dxa"/>
          </w:tcPr>
          <w:p w14:paraId="009BB038">
            <w:pPr>
              <w:spacing w:after="0" w:line="240" w:lineRule="auto"/>
            </w:pPr>
            <w:r>
              <w:t>System.String</w:t>
            </w:r>
          </w:p>
        </w:tc>
      </w:tr>
      <w:tr w14:paraId="54D7A9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D85A1F">
            <w:pPr>
              <w:spacing w:after="0" w:line="240" w:lineRule="auto"/>
            </w:pPr>
            <w:r>
              <w:t>ENROUTEDAY</w:t>
            </w:r>
          </w:p>
        </w:tc>
        <w:tc>
          <w:tcPr>
            <w:tcW w:w="2880" w:type="dxa"/>
          </w:tcPr>
          <w:p w14:paraId="1E5BDBB3">
            <w:pPr>
              <w:spacing w:after="0" w:line="240" w:lineRule="auto"/>
            </w:pPr>
          </w:p>
        </w:tc>
        <w:tc>
          <w:tcPr>
            <w:tcW w:w="2880" w:type="dxa"/>
          </w:tcPr>
          <w:p w14:paraId="2CF0E352">
            <w:pPr>
              <w:spacing w:after="0" w:line="240" w:lineRule="auto"/>
            </w:pPr>
            <w:r>
              <w:t>System.String</w:t>
            </w:r>
          </w:p>
        </w:tc>
      </w:tr>
      <w:tr w14:paraId="240562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ACEFBB">
            <w:pPr>
              <w:spacing w:after="0" w:line="240" w:lineRule="auto"/>
            </w:pPr>
            <w:r>
              <w:t>TAXHEADER</w:t>
            </w:r>
          </w:p>
        </w:tc>
        <w:tc>
          <w:tcPr>
            <w:tcW w:w="2880" w:type="dxa"/>
          </w:tcPr>
          <w:p w14:paraId="4D36F818">
            <w:pPr>
              <w:spacing w:after="0" w:line="240" w:lineRule="auto"/>
            </w:pPr>
          </w:p>
        </w:tc>
        <w:tc>
          <w:tcPr>
            <w:tcW w:w="2880" w:type="dxa"/>
          </w:tcPr>
          <w:p w14:paraId="33595F0A">
            <w:pPr>
              <w:spacing w:after="0" w:line="240" w:lineRule="auto"/>
            </w:pPr>
            <w:r>
              <w:t>System.String</w:t>
            </w:r>
          </w:p>
        </w:tc>
      </w:tr>
      <w:tr w14:paraId="714A2F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591BCE">
            <w:pPr>
              <w:spacing w:after="0" w:line="240" w:lineRule="auto"/>
            </w:pPr>
            <w:r>
              <w:t>INVOICETYPE</w:t>
            </w:r>
          </w:p>
        </w:tc>
        <w:tc>
          <w:tcPr>
            <w:tcW w:w="2880" w:type="dxa"/>
          </w:tcPr>
          <w:p w14:paraId="20A14A31">
            <w:pPr>
              <w:spacing w:after="0" w:line="240" w:lineRule="auto"/>
            </w:pPr>
          </w:p>
        </w:tc>
        <w:tc>
          <w:tcPr>
            <w:tcW w:w="2880" w:type="dxa"/>
          </w:tcPr>
          <w:p w14:paraId="6C729E19">
            <w:pPr>
              <w:spacing w:after="0" w:line="240" w:lineRule="auto"/>
            </w:pPr>
            <w:r>
              <w:t>System.String</w:t>
            </w:r>
          </w:p>
        </w:tc>
      </w:tr>
      <w:tr w14:paraId="39C410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9312C5">
            <w:pPr>
              <w:spacing w:after="0" w:line="240" w:lineRule="auto"/>
            </w:pPr>
            <w:r>
              <w:t>IFCREDIT</w:t>
            </w:r>
          </w:p>
        </w:tc>
        <w:tc>
          <w:tcPr>
            <w:tcW w:w="2880" w:type="dxa"/>
          </w:tcPr>
          <w:p w14:paraId="765F8D5D">
            <w:pPr>
              <w:spacing w:after="0" w:line="240" w:lineRule="auto"/>
            </w:pPr>
          </w:p>
        </w:tc>
        <w:tc>
          <w:tcPr>
            <w:tcW w:w="2880" w:type="dxa"/>
          </w:tcPr>
          <w:p w14:paraId="18B8AF17">
            <w:pPr>
              <w:spacing w:after="0" w:line="240" w:lineRule="auto"/>
            </w:pPr>
            <w:r>
              <w:t>System.String</w:t>
            </w:r>
          </w:p>
        </w:tc>
      </w:tr>
      <w:tr w14:paraId="35549E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BFD8D4">
            <w:pPr>
              <w:spacing w:after="0" w:line="240" w:lineRule="auto"/>
            </w:pPr>
            <w:r>
              <w:t>CREDITLEVEL</w:t>
            </w:r>
          </w:p>
        </w:tc>
        <w:tc>
          <w:tcPr>
            <w:tcW w:w="2880" w:type="dxa"/>
          </w:tcPr>
          <w:p w14:paraId="548445BB">
            <w:pPr>
              <w:spacing w:after="0" w:line="240" w:lineRule="auto"/>
            </w:pPr>
          </w:p>
        </w:tc>
        <w:tc>
          <w:tcPr>
            <w:tcW w:w="2880" w:type="dxa"/>
          </w:tcPr>
          <w:p w14:paraId="1F5E8725">
            <w:pPr>
              <w:spacing w:after="0" w:line="240" w:lineRule="auto"/>
            </w:pPr>
            <w:r>
              <w:t>System.String</w:t>
            </w:r>
          </w:p>
        </w:tc>
      </w:tr>
      <w:tr w14:paraId="273E3F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D3B862">
            <w:pPr>
              <w:spacing w:after="0" w:line="240" w:lineRule="auto"/>
            </w:pPr>
            <w:r>
              <w:t>MAXDAY</w:t>
            </w:r>
          </w:p>
        </w:tc>
        <w:tc>
          <w:tcPr>
            <w:tcW w:w="2880" w:type="dxa"/>
          </w:tcPr>
          <w:p w14:paraId="34C49980">
            <w:pPr>
              <w:spacing w:after="0" w:line="240" w:lineRule="auto"/>
            </w:pPr>
          </w:p>
        </w:tc>
        <w:tc>
          <w:tcPr>
            <w:tcW w:w="2880" w:type="dxa"/>
          </w:tcPr>
          <w:p w14:paraId="25A78BE1">
            <w:pPr>
              <w:spacing w:after="0" w:line="240" w:lineRule="auto"/>
            </w:pPr>
            <w:r>
              <w:t>System.String</w:t>
            </w:r>
          </w:p>
        </w:tc>
      </w:tr>
      <w:tr w14:paraId="209587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266C10">
            <w:pPr>
              <w:spacing w:after="0" w:line="240" w:lineRule="auto"/>
            </w:pPr>
            <w:r>
              <w:t>FIRSTDATE</w:t>
            </w:r>
          </w:p>
        </w:tc>
        <w:tc>
          <w:tcPr>
            <w:tcW w:w="2880" w:type="dxa"/>
          </w:tcPr>
          <w:p w14:paraId="4C3147FA">
            <w:pPr>
              <w:spacing w:after="0" w:line="240" w:lineRule="auto"/>
            </w:pPr>
          </w:p>
        </w:tc>
        <w:tc>
          <w:tcPr>
            <w:tcW w:w="2880" w:type="dxa"/>
          </w:tcPr>
          <w:p w14:paraId="7A6E154F">
            <w:pPr>
              <w:spacing w:after="0" w:line="240" w:lineRule="auto"/>
            </w:pPr>
            <w:r>
              <w:t>System.String</w:t>
            </w:r>
          </w:p>
        </w:tc>
      </w:tr>
      <w:tr w14:paraId="6FCDBD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C4DFEA">
            <w:pPr>
              <w:spacing w:after="0" w:line="240" w:lineRule="auto"/>
            </w:pPr>
            <w:r>
              <w:t>LASTDATE</w:t>
            </w:r>
          </w:p>
        </w:tc>
        <w:tc>
          <w:tcPr>
            <w:tcW w:w="2880" w:type="dxa"/>
          </w:tcPr>
          <w:p w14:paraId="79DCCF36">
            <w:pPr>
              <w:spacing w:after="0" w:line="240" w:lineRule="auto"/>
            </w:pPr>
          </w:p>
        </w:tc>
        <w:tc>
          <w:tcPr>
            <w:tcW w:w="2880" w:type="dxa"/>
          </w:tcPr>
          <w:p w14:paraId="621FB97B">
            <w:pPr>
              <w:spacing w:after="0" w:line="240" w:lineRule="auto"/>
            </w:pPr>
            <w:r>
              <w:t>System.String</w:t>
            </w:r>
          </w:p>
        </w:tc>
      </w:tr>
      <w:tr w14:paraId="07FFDD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E2BB03">
            <w:pPr>
              <w:spacing w:after="0" w:line="240" w:lineRule="auto"/>
            </w:pPr>
            <w:r>
              <w:t>BADLIST</w:t>
            </w:r>
          </w:p>
        </w:tc>
        <w:tc>
          <w:tcPr>
            <w:tcW w:w="2880" w:type="dxa"/>
          </w:tcPr>
          <w:p w14:paraId="515111A4">
            <w:pPr>
              <w:spacing w:after="0" w:line="240" w:lineRule="auto"/>
            </w:pPr>
          </w:p>
        </w:tc>
        <w:tc>
          <w:tcPr>
            <w:tcW w:w="2880" w:type="dxa"/>
          </w:tcPr>
          <w:p w14:paraId="07F1B319">
            <w:pPr>
              <w:spacing w:after="0" w:line="240" w:lineRule="auto"/>
            </w:pPr>
            <w:r>
              <w:t>System.String</w:t>
            </w:r>
          </w:p>
        </w:tc>
      </w:tr>
      <w:tr w14:paraId="1DD011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84E4B3">
            <w:pPr>
              <w:spacing w:after="0" w:line="240" w:lineRule="auto"/>
            </w:pPr>
            <w:r>
              <w:t>BACKRATE</w:t>
            </w:r>
          </w:p>
        </w:tc>
        <w:tc>
          <w:tcPr>
            <w:tcW w:w="2880" w:type="dxa"/>
          </w:tcPr>
          <w:p w14:paraId="622E5F3F">
            <w:pPr>
              <w:spacing w:after="0" w:line="240" w:lineRule="auto"/>
            </w:pPr>
          </w:p>
        </w:tc>
        <w:tc>
          <w:tcPr>
            <w:tcW w:w="2880" w:type="dxa"/>
          </w:tcPr>
          <w:p w14:paraId="6E61F541">
            <w:pPr>
              <w:spacing w:after="0" w:line="240" w:lineRule="auto"/>
            </w:pPr>
            <w:r>
              <w:t>System.String</w:t>
            </w:r>
          </w:p>
        </w:tc>
      </w:tr>
      <w:tr w14:paraId="2A8E54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FC40B4">
            <w:pPr>
              <w:spacing w:after="0" w:line="240" w:lineRule="auto"/>
            </w:pPr>
            <w:r>
              <w:t>OLDNAME</w:t>
            </w:r>
          </w:p>
        </w:tc>
        <w:tc>
          <w:tcPr>
            <w:tcW w:w="2880" w:type="dxa"/>
          </w:tcPr>
          <w:p w14:paraId="06DF86B1">
            <w:pPr>
              <w:spacing w:after="0" w:line="240" w:lineRule="auto"/>
            </w:pPr>
          </w:p>
        </w:tc>
        <w:tc>
          <w:tcPr>
            <w:tcW w:w="2880" w:type="dxa"/>
          </w:tcPr>
          <w:p w14:paraId="6A98D70D">
            <w:pPr>
              <w:spacing w:after="0" w:line="240" w:lineRule="auto"/>
            </w:pPr>
            <w:r>
              <w:t>System.String</w:t>
            </w:r>
          </w:p>
        </w:tc>
      </w:tr>
      <w:tr w14:paraId="6643E6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90908B">
            <w:pPr>
              <w:spacing w:after="0" w:line="240" w:lineRule="auto"/>
            </w:pPr>
            <w:r>
              <w:t>TAXBACKRATE</w:t>
            </w:r>
          </w:p>
        </w:tc>
        <w:tc>
          <w:tcPr>
            <w:tcW w:w="2880" w:type="dxa"/>
          </w:tcPr>
          <w:p w14:paraId="6B3E13F1">
            <w:pPr>
              <w:spacing w:after="0" w:line="240" w:lineRule="auto"/>
            </w:pPr>
          </w:p>
        </w:tc>
        <w:tc>
          <w:tcPr>
            <w:tcW w:w="2880" w:type="dxa"/>
          </w:tcPr>
          <w:p w14:paraId="48C5817E">
            <w:pPr>
              <w:spacing w:after="0" w:line="240" w:lineRule="auto"/>
            </w:pPr>
            <w:r>
              <w:t>System.String</w:t>
            </w:r>
          </w:p>
        </w:tc>
      </w:tr>
      <w:tr w14:paraId="7F288F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7FFA2E">
            <w:pPr>
              <w:spacing w:after="0" w:line="240" w:lineRule="auto"/>
            </w:pPr>
            <w:r>
              <w:t>BACKRATE2</w:t>
            </w:r>
          </w:p>
        </w:tc>
        <w:tc>
          <w:tcPr>
            <w:tcW w:w="2880" w:type="dxa"/>
          </w:tcPr>
          <w:p w14:paraId="4A4099D8">
            <w:pPr>
              <w:spacing w:after="0" w:line="240" w:lineRule="auto"/>
            </w:pPr>
          </w:p>
        </w:tc>
        <w:tc>
          <w:tcPr>
            <w:tcW w:w="2880" w:type="dxa"/>
          </w:tcPr>
          <w:p w14:paraId="6AEF387D">
            <w:pPr>
              <w:spacing w:after="0" w:line="240" w:lineRule="auto"/>
            </w:pPr>
            <w:r>
              <w:t>System.String</w:t>
            </w:r>
          </w:p>
        </w:tc>
      </w:tr>
      <w:tr w14:paraId="5CB42C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74DC700A">
            <w:pPr>
              <w:spacing w:after="0" w:line="240" w:lineRule="auto"/>
            </w:pPr>
            <w:r>
              <w:t>BESTROW</w:t>
            </w:r>
          </w:p>
        </w:tc>
        <w:tc>
          <w:tcPr>
            <w:tcW w:w="2880" w:type="dxa"/>
          </w:tcPr>
          <w:p w14:paraId="4295B7FE">
            <w:pPr>
              <w:spacing w:after="0" w:line="240" w:lineRule="auto"/>
            </w:pPr>
          </w:p>
        </w:tc>
        <w:tc>
          <w:tcPr>
            <w:tcW w:w="2880" w:type="dxa"/>
          </w:tcPr>
          <w:p w14:paraId="521E2B2C">
            <w:pPr>
              <w:spacing w:after="0" w:line="240" w:lineRule="auto"/>
            </w:pPr>
            <w:r>
              <w:t>System.String</w:t>
            </w:r>
          </w:p>
        </w:tc>
      </w:tr>
      <w:tr w14:paraId="5270FA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721024">
            <w:pPr>
              <w:spacing w:after="0" w:line="240" w:lineRule="auto"/>
            </w:pPr>
            <w:r>
              <w:t>SUPERVISIOCODE</w:t>
            </w:r>
          </w:p>
        </w:tc>
        <w:tc>
          <w:tcPr>
            <w:tcW w:w="2880" w:type="dxa"/>
          </w:tcPr>
          <w:p w14:paraId="71EB7F5B">
            <w:pPr>
              <w:spacing w:after="0" w:line="240" w:lineRule="auto"/>
            </w:pPr>
          </w:p>
        </w:tc>
        <w:tc>
          <w:tcPr>
            <w:tcW w:w="2880" w:type="dxa"/>
          </w:tcPr>
          <w:p w14:paraId="43EE8BA7">
            <w:pPr>
              <w:spacing w:after="0" w:line="240" w:lineRule="auto"/>
            </w:pPr>
            <w:r>
              <w:t>System.String</w:t>
            </w:r>
          </w:p>
        </w:tc>
      </w:tr>
      <w:tr w14:paraId="3EC668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70DED3">
            <w:pPr>
              <w:spacing w:after="0" w:line="240" w:lineRule="auto"/>
            </w:pPr>
            <w:r>
              <w:t>FILENO</w:t>
            </w:r>
          </w:p>
        </w:tc>
        <w:tc>
          <w:tcPr>
            <w:tcW w:w="2880" w:type="dxa"/>
          </w:tcPr>
          <w:p w14:paraId="7B7C369C">
            <w:pPr>
              <w:spacing w:after="0" w:line="240" w:lineRule="auto"/>
            </w:pPr>
          </w:p>
        </w:tc>
        <w:tc>
          <w:tcPr>
            <w:tcW w:w="2880" w:type="dxa"/>
          </w:tcPr>
          <w:p w14:paraId="19EA3122">
            <w:pPr>
              <w:spacing w:after="0" w:line="240" w:lineRule="auto"/>
            </w:pPr>
            <w:r>
              <w:t>System.String</w:t>
            </w:r>
          </w:p>
        </w:tc>
      </w:tr>
      <w:tr w14:paraId="372275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CD67F7">
            <w:pPr>
              <w:spacing w:after="0" w:line="240" w:lineRule="auto"/>
            </w:pPr>
            <w:r>
              <w:t>WAREHOUSEADDRESS</w:t>
            </w:r>
          </w:p>
        </w:tc>
        <w:tc>
          <w:tcPr>
            <w:tcW w:w="2880" w:type="dxa"/>
          </w:tcPr>
          <w:p w14:paraId="4C1BBAD6">
            <w:pPr>
              <w:spacing w:after="0" w:line="240" w:lineRule="auto"/>
            </w:pPr>
          </w:p>
        </w:tc>
        <w:tc>
          <w:tcPr>
            <w:tcW w:w="2880" w:type="dxa"/>
          </w:tcPr>
          <w:p w14:paraId="4812182F">
            <w:pPr>
              <w:spacing w:after="0" w:line="240" w:lineRule="auto"/>
            </w:pPr>
            <w:r>
              <w:t>System.String</w:t>
            </w:r>
          </w:p>
        </w:tc>
      </w:tr>
      <w:tr w14:paraId="101992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4E5B7C">
            <w:pPr>
              <w:spacing w:after="0" w:line="240" w:lineRule="auto"/>
            </w:pPr>
            <w:r>
              <w:t>ESTABLISHEDTIME</w:t>
            </w:r>
          </w:p>
        </w:tc>
        <w:tc>
          <w:tcPr>
            <w:tcW w:w="2880" w:type="dxa"/>
          </w:tcPr>
          <w:p w14:paraId="136E6D1E">
            <w:pPr>
              <w:spacing w:after="0" w:line="240" w:lineRule="auto"/>
            </w:pPr>
          </w:p>
        </w:tc>
        <w:tc>
          <w:tcPr>
            <w:tcW w:w="2880" w:type="dxa"/>
          </w:tcPr>
          <w:p w14:paraId="06562543">
            <w:pPr>
              <w:spacing w:after="0" w:line="240" w:lineRule="auto"/>
            </w:pPr>
            <w:r>
              <w:t>System.String</w:t>
            </w:r>
          </w:p>
        </w:tc>
      </w:tr>
      <w:tr w14:paraId="7C897F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DFADFB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67A14A44">
            <w:pPr>
              <w:spacing w:after="0" w:line="240" w:lineRule="auto"/>
            </w:pPr>
          </w:p>
        </w:tc>
        <w:tc>
          <w:tcPr>
            <w:tcW w:w="2880" w:type="dxa"/>
          </w:tcPr>
          <w:p w14:paraId="446AE07C">
            <w:pPr>
              <w:spacing w:after="0" w:line="240" w:lineRule="auto"/>
            </w:pPr>
            <w:r>
              <w:t>System.String</w:t>
            </w:r>
          </w:p>
        </w:tc>
      </w:tr>
      <w:tr w14:paraId="0BB9DB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0A067A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405E7698">
            <w:pPr>
              <w:spacing w:after="0" w:line="240" w:lineRule="auto"/>
            </w:pPr>
          </w:p>
        </w:tc>
        <w:tc>
          <w:tcPr>
            <w:tcW w:w="2880" w:type="dxa"/>
          </w:tcPr>
          <w:p w14:paraId="22D9E833">
            <w:pPr>
              <w:spacing w:after="0" w:line="240" w:lineRule="auto"/>
            </w:pPr>
            <w:r>
              <w:t>System.String</w:t>
            </w:r>
          </w:p>
        </w:tc>
      </w:tr>
      <w:tr w14:paraId="08044B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2DED31">
            <w:pPr>
              <w:spacing w:after="0" w:line="240" w:lineRule="auto"/>
            </w:pPr>
            <w:r>
              <w:t>DESCODE_CORPID</w:t>
            </w:r>
          </w:p>
        </w:tc>
        <w:tc>
          <w:tcPr>
            <w:tcW w:w="2880" w:type="dxa"/>
          </w:tcPr>
          <w:p w14:paraId="49393B8F">
            <w:pPr>
              <w:spacing w:after="0" w:line="240" w:lineRule="auto"/>
            </w:pPr>
          </w:p>
        </w:tc>
        <w:tc>
          <w:tcPr>
            <w:tcW w:w="2880" w:type="dxa"/>
          </w:tcPr>
          <w:p w14:paraId="2986323E">
            <w:pPr>
              <w:spacing w:after="0" w:line="240" w:lineRule="auto"/>
            </w:pPr>
            <w:r>
              <w:t>System.String</w:t>
            </w:r>
          </w:p>
        </w:tc>
      </w:tr>
      <w:tr w14:paraId="5B5C69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9AB81D">
            <w:pPr>
              <w:spacing w:after="0" w:line="240" w:lineRule="auto"/>
            </w:pPr>
            <w:r>
              <w:t>VENCUSSTATUS</w:t>
            </w:r>
          </w:p>
        </w:tc>
        <w:tc>
          <w:tcPr>
            <w:tcW w:w="2880" w:type="dxa"/>
          </w:tcPr>
          <w:p w14:paraId="77E529DA">
            <w:pPr>
              <w:spacing w:after="0" w:line="240" w:lineRule="auto"/>
            </w:pPr>
          </w:p>
        </w:tc>
        <w:tc>
          <w:tcPr>
            <w:tcW w:w="2880" w:type="dxa"/>
          </w:tcPr>
          <w:p w14:paraId="03643924">
            <w:pPr>
              <w:spacing w:after="0" w:line="240" w:lineRule="auto"/>
            </w:pPr>
            <w:r>
              <w:t>System.String</w:t>
            </w:r>
          </w:p>
        </w:tc>
      </w:tr>
      <w:tr w14:paraId="3B33BB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78B646">
            <w:pPr>
              <w:spacing w:after="0" w:line="240" w:lineRule="auto"/>
            </w:pPr>
            <w:r>
              <w:t>AREANAME</w:t>
            </w:r>
          </w:p>
        </w:tc>
        <w:tc>
          <w:tcPr>
            <w:tcW w:w="2880" w:type="dxa"/>
          </w:tcPr>
          <w:p w14:paraId="211682E3">
            <w:pPr>
              <w:spacing w:after="0" w:line="240" w:lineRule="auto"/>
            </w:pPr>
          </w:p>
        </w:tc>
        <w:tc>
          <w:tcPr>
            <w:tcW w:w="2880" w:type="dxa"/>
          </w:tcPr>
          <w:p w14:paraId="19FCCCFD">
            <w:pPr>
              <w:spacing w:after="0" w:line="240" w:lineRule="auto"/>
            </w:pPr>
            <w:r>
              <w:t>System.String</w:t>
            </w:r>
          </w:p>
        </w:tc>
      </w:tr>
      <w:tr w14:paraId="5C9C00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60E7D2">
            <w:pPr>
              <w:spacing w:after="0" w:line="240" w:lineRule="auto"/>
            </w:pPr>
            <w:r>
              <w:t>AREAFULLNAME</w:t>
            </w:r>
          </w:p>
        </w:tc>
        <w:tc>
          <w:tcPr>
            <w:tcW w:w="2880" w:type="dxa"/>
          </w:tcPr>
          <w:p w14:paraId="7F699A64">
            <w:pPr>
              <w:spacing w:after="0" w:line="240" w:lineRule="auto"/>
            </w:pPr>
          </w:p>
        </w:tc>
        <w:tc>
          <w:tcPr>
            <w:tcW w:w="2880" w:type="dxa"/>
          </w:tcPr>
          <w:p w14:paraId="1A53C7BB">
            <w:pPr>
              <w:spacing w:after="0" w:line="240" w:lineRule="auto"/>
            </w:pPr>
            <w:r>
              <w:t>System.String</w:t>
            </w:r>
          </w:p>
        </w:tc>
      </w:tr>
      <w:tr w14:paraId="112517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31BCCCD5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50F3ECA4">
            <w:pPr>
              <w:spacing w:after="0" w:line="240" w:lineRule="auto"/>
            </w:pPr>
          </w:p>
        </w:tc>
        <w:tc>
          <w:tcPr>
            <w:tcW w:w="2880" w:type="dxa"/>
          </w:tcPr>
          <w:p w14:paraId="6097F69D">
            <w:pPr>
              <w:spacing w:after="0" w:line="240" w:lineRule="auto"/>
            </w:pPr>
            <w:r>
              <w:t>System.String</w:t>
            </w:r>
          </w:p>
        </w:tc>
      </w:tr>
      <w:tr w14:paraId="3B3207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71D4A0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631C1DB8">
            <w:pPr>
              <w:spacing w:after="0" w:line="240" w:lineRule="auto"/>
            </w:pPr>
          </w:p>
        </w:tc>
        <w:tc>
          <w:tcPr>
            <w:tcW w:w="2880" w:type="dxa"/>
          </w:tcPr>
          <w:p w14:paraId="323F48E1">
            <w:pPr>
              <w:spacing w:after="0" w:line="240" w:lineRule="auto"/>
            </w:pPr>
            <w:r>
              <w:t>System.String</w:t>
            </w:r>
          </w:p>
        </w:tc>
      </w:tr>
      <w:tr w14:paraId="1F486A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371084">
            <w:pPr>
              <w:spacing w:after="0" w:line="240" w:lineRule="auto"/>
            </w:pPr>
            <w:r>
              <w:t>DOCUMENTNO</w:t>
            </w:r>
          </w:p>
        </w:tc>
        <w:tc>
          <w:tcPr>
            <w:tcW w:w="2880" w:type="dxa"/>
          </w:tcPr>
          <w:p w14:paraId="0F100D00">
            <w:pPr>
              <w:spacing w:after="0" w:line="240" w:lineRule="auto"/>
            </w:pPr>
          </w:p>
        </w:tc>
        <w:tc>
          <w:tcPr>
            <w:tcW w:w="2880" w:type="dxa"/>
          </w:tcPr>
          <w:p w14:paraId="1C61722F">
            <w:pPr>
              <w:spacing w:after="0" w:line="240" w:lineRule="auto"/>
            </w:pPr>
            <w:r>
              <w:t>System.String</w:t>
            </w:r>
          </w:p>
        </w:tc>
      </w:tr>
      <w:tr w14:paraId="75C670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0D5558">
            <w:pPr>
              <w:spacing w:after="0" w:line="240" w:lineRule="auto"/>
            </w:pPr>
            <w:r>
              <w:t>CONTROL_GMP</w:t>
            </w:r>
          </w:p>
        </w:tc>
        <w:tc>
          <w:tcPr>
            <w:tcW w:w="2880" w:type="dxa"/>
          </w:tcPr>
          <w:p w14:paraId="08F74BC2">
            <w:pPr>
              <w:spacing w:after="0" w:line="240" w:lineRule="auto"/>
            </w:pPr>
          </w:p>
        </w:tc>
        <w:tc>
          <w:tcPr>
            <w:tcW w:w="2880" w:type="dxa"/>
          </w:tcPr>
          <w:p w14:paraId="77221381">
            <w:pPr>
              <w:spacing w:after="0" w:line="240" w:lineRule="auto"/>
            </w:pPr>
            <w:r>
              <w:t>System.String</w:t>
            </w:r>
          </w:p>
        </w:tc>
      </w:tr>
      <w:tr w14:paraId="245E80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F903E0">
            <w:pPr>
              <w:spacing w:after="0" w:line="240" w:lineRule="auto"/>
            </w:pPr>
            <w:r>
              <w:t>CONTROL_PROXY</w:t>
            </w:r>
          </w:p>
        </w:tc>
        <w:tc>
          <w:tcPr>
            <w:tcW w:w="2880" w:type="dxa"/>
          </w:tcPr>
          <w:p w14:paraId="39BCB897">
            <w:pPr>
              <w:spacing w:after="0" w:line="240" w:lineRule="auto"/>
            </w:pPr>
          </w:p>
        </w:tc>
        <w:tc>
          <w:tcPr>
            <w:tcW w:w="2880" w:type="dxa"/>
          </w:tcPr>
          <w:p w14:paraId="5195D490">
            <w:pPr>
              <w:spacing w:after="0" w:line="240" w:lineRule="auto"/>
            </w:pPr>
            <w:r>
              <w:t>System.String</w:t>
            </w:r>
          </w:p>
        </w:tc>
      </w:tr>
      <w:tr w14:paraId="0F277E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CF2013">
            <w:pPr>
              <w:spacing w:after="0" w:line="240" w:lineRule="auto"/>
            </w:pPr>
            <w:r>
              <w:t>CONTROL_CONTRACT</w:t>
            </w:r>
          </w:p>
        </w:tc>
        <w:tc>
          <w:tcPr>
            <w:tcW w:w="2880" w:type="dxa"/>
          </w:tcPr>
          <w:p w14:paraId="279F5CBF">
            <w:pPr>
              <w:spacing w:after="0" w:line="240" w:lineRule="auto"/>
            </w:pPr>
          </w:p>
        </w:tc>
        <w:tc>
          <w:tcPr>
            <w:tcW w:w="2880" w:type="dxa"/>
          </w:tcPr>
          <w:p w14:paraId="5114AB1A">
            <w:pPr>
              <w:spacing w:after="0" w:line="240" w:lineRule="auto"/>
            </w:pPr>
            <w:r>
              <w:t>System.String</w:t>
            </w:r>
          </w:p>
        </w:tc>
      </w:tr>
      <w:tr w14:paraId="15E2A4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3A45EC">
            <w:pPr>
              <w:spacing w:after="0" w:line="240" w:lineRule="auto"/>
            </w:pPr>
            <w:r>
              <w:t>SAMPLE_BATSALE_BILL</w:t>
            </w:r>
          </w:p>
        </w:tc>
        <w:tc>
          <w:tcPr>
            <w:tcW w:w="2880" w:type="dxa"/>
          </w:tcPr>
          <w:p w14:paraId="045C03AD">
            <w:pPr>
              <w:spacing w:after="0" w:line="240" w:lineRule="auto"/>
            </w:pPr>
          </w:p>
        </w:tc>
        <w:tc>
          <w:tcPr>
            <w:tcW w:w="2880" w:type="dxa"/>
          </w:tcPr>
          <w:p w14:paraId="75289FF5">
            <w:pPr>
              <w:spacing w:after="0" w:line="240" w:lineRule="auto"/>
            </w:pPr>
            <w:r>
              <w:t>System.String</w:t>
            </w:r>
          </w:p>
        </w:tc>
      </w:tr>
      <w:tr w14:paraId="0BCD9D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9CE21E">
            <w:pPr>
              <w:spacing w:after="0" w:line="240" w:lineRule="auto"/>
            </w:pPr>
            <w:r>
              <w:t>SAMPLE_BATSALE_BILL_IMAGE</w:t>
            </w:r>
          </w:p>
        </w:tc>
        <w:tc>
          <w:tcPr>
            <w:tcW w:w="2880" w:type="dxa"/>
          </w:tcPr>
          <w:p w14:paraId="70496C19">
            <w:pPr>
              <w:spacing w:after="0" w:line="240" w:lineRule="auto"/>
            </w:pPr>
          </w:p>
        </w:tc>
        <w:tc>
          <w:tcPr>
            <w:tcW w:w="2880" w:type="dxa"/>
          </w:tcPr>
          <w:p w14:paraId="24AD077B">
            <w:pPr>
              <w:spacing w:after="0" w:line="240" w:lineRule="auto"/>
            </w:pPr>
            <w:r>
              <w:t>System.String</w:t>
            </w:r>
          </w:p>
        </w:tc>
      </w:tr>
      <w:tr w14:paraId="431B46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46CA5C">
            <w:pPr>
              <w:spacing w:after="0" w:line="240" w:lineRule="auto"/>
            </w:pPr>
            <w:r>
              <w:t>FACTORYID</w:t>
            </w:r>
          </w:p>
        </w:tc>
        <w:tc>
          <w:tcPr>
            <w:tcW w:w="2880" w:type="dxa"/>
          </w:tcPr>
          <w:p w14:paraId="61388B5D">
            <w:pPr>
              <w:spacing w:after="0" w:line="240" w:lineRule="auto"/>
            </w:pPr>
          </w:p>
        </w:tc>
        <w:tc>
          <w:tcPr>
            <w:tcW w:w="2880" w:type="dxa"/>
          </w:tcPr>
          <w:p w14:paraId="4FF338D1">
            <w:pPr>
              <w:spacing w:after="0" w:line="240" w:lineRule="auto"/>
            </w:pPr>
            <w:r>
              <w:t>System.String</w:t>
            </w:r>
          </w:p>
        </w:tc>
      </w:tr>
      <w:tr w14:paraId="7D8242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4D5001">
            <w:pPr>
              <w:spacing w:after="0" w:line="240" w:lineRule="auto"/>
            </w:pPr>
            <w:r>
              <w:t>SALEZONE</w:t>
            </w:r>
          </w:p>
        </w:tc>
        <w:tc>
          <w:tcPr>
            <w:tcW w:w="2880" w:type="dxa"/>
          </w:tcPr>
          <w:p w14:paraId="50BA0AB8">
            <w:pPr>
              <w:spacing w:after="0" w:line="240" w:lineRule="auto"/>
            </w:pPr>
          </w:p>
        </w:tc>
        <w:tc>
          <w:tcPr>
            <w:tcW w:w="2880" w:type="dxa"/>
          </w:tcPr>
          <w:p w14:paraId="43743A1F">
            <w:pPr>
              <w:spacing w:after="0" w:line="240" w:lineRule="auto"/>
            </w:pPr>
            <w:r>
              <w:t>System.String</w:t>
            </w:r>
          </w:p>
        </w:tc>
      </w:tr>
      <w:tr w14:paraId="31AF64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68A4CA">
            <w:pPr>
              <w:spacing w:after="0" w:line="240" w:lineRule="auto"/>
            </w:pPr>
            <w:r>
              <w:t>OPERATIONTYPE</w:t>
            </w:r>
          </w:p>
        </w:tc>
        <w:tc>
          <w:tcPr>
            <w:tcW w:w="2880" w:type="dxa"/>
          </w:tcPr>
          <w:p w14:paraId="38CDB522">
            <w:pPr>
              <w:spacing w:after="0" w:line="240" w:lineRule="auto"/>
            </w:pPr>
          </w:p>
        </w:tc>
        <w:tc>
          <w:tcPr>
            <w:tcW w:w="2880" w:type="dxa"/>
          </w:tcPr>
          <w:p w14:paraId="1C5D2B16">
            <w:pPr>
              <w:spacing w:after="0" w:line="240" w:lineRule="auto"/>
            </w:pPr>
            <w:r>
              <w:t>System.String</w:t>
            </w:r>
          </w:p>
        </w:tc>
      </w:tr>
      <w:tr w14:paraId="6180F5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67BB03">
            <w:pPr>
              <w:spacing w:after="0" w:line="240" w:lineRule="auto"/>
            </w:pPr>
            <w:r>
              <w:t>VOIDREASON</w:t>
            </w:r>
          </w:p>
        </w:tc>
        <w:tc>
          <w:tcPr>
            <w:tcW w:w="2880" w:type="dxa"/>
          </w:tcPr>
          <w:p w14:paraId="012F6A0D">
            <w:pPr>
              <w:spacing w:after="0" w:line="240" w:lineRule="auto"/>
            </w:pPr>
          </w:p>
        </w:tc>
        <w:tc>
          <w:tcPr>
            <w:tcW w:w="2880" w:type="dxa"/>
          </w:tcPr>
          <w:p w14:paraId="0A43DAC1">
            <w:pPr>
              <w:spacing w:after="0" w:line="240" w:lineRule="auto"/>
            </w:pPr>
            <w:r>
              <w:t>System.String</w:t>
            </w:r>
          </w:p>
        </w:tc>
      </w:tr>
      <w:tr w14:paraId="604B0F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893356">
            <w:pPr>
              <w:spacing w:after="0" w:line="240" w:lineRule="auto"/>
            </w:pPr>
            <w:r>
              <w:t>DATA_SRC</w:t>
            </w:r>
          </w:p>
        </w:tc>
        <w:tc>
          <w:tcPr>
            <w:tcW w:w="2880" w:type="dxa"/>
          </w:tcPr>
          <w:p w14:paraId="146EEE96">
            <w:pPr>
              <w:spacing w:after="0" w:line="240" w:lineRule="auto"/>
            </w:pPr>
          </w:p>
        </w:tc>
        <w:tc>
          <w:tcPr>
            <w:tcW w:w="2880" w:type="dxa"/>
          </w:tcPr>
          <w:p w14:paraId="09958695">
            <w:pPr>
              <w:spacing w:after="0" w:line="240" w:lineRule="auto"/>
            </w:pPr>
            <w:r>
              <w:t>System.String</w:t>
            </w:r>
          </w:p>
        </w:tc>
      </w:tr>
      <w:tr w14:paraId="2FC2E8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A4F96C">
            <w:pPr>
              <w:spacing w:after="0" w:line="240" w:lineRule="auto"/>
            </w:pPr>
            <w:r>
              <w:t>VOIDUSER</w:t>
            </w:r>
          </w:p>
        </w:tc>
        <w:tc>
          <w:tcPr>
            <w:tcW w:w="2880" w:type="dxa"/>
          </w:tcPr>
          <w:p w14:paraId="043F1A7B">
            <w:pPr>
              <w:spacing w:after="0" w:line="240" w:lineRule="auto"/>
            </w:pPr>
          </w:p>
        </w:tc>
        <w:tc>
          <w:tcPr>
            <w:tcW w:w="2880" w:type="dxa"/>
          </w:tcPr>
          <w:p w14:paraId="08829032">
            <w:pPr>
              <w:spacing w:after="0" w:line="240" w:lineRule="auto"/>
            </w:pPr>
            <w:r>
              <w:t>System.String</w:t>
            </w:r>
          </w:p>
        </w:tc>
      </w:tr>
      <w:tr w14:paraId="2466D9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918996">
            <w:pPr>
              <w:spacing w:after="0" w:line="240" w:lineRule="auto"/>
            </w:pPr>
            <w:r>
              <w:t>VOIDTIME</w:t>
            </w:r>
          </w:p>
        </w:tc>
        <w:tc>
          <w:tcPr>
            <w:tcW w:w="2880" w:type="dxa"/>
          </w:tcPr>
          <w:p w14:paraId="103E4F44">
            <w:pPr>
              <w:spacing w:after="0" w:line="240" w:lineRule="auto"/>
            </w:pPr>
          </w:p>
        </w:tc>
        <w:tc>
          <w:tcPr>
            <w:tcW w:w="2880" w:type="dxa"/>
          </w:tcPr>
          <w:p w14:paraId="0D9AF569">
            <w:pPr>
              <w:spacing w:after="0" w:line="240" w:lineRule="auto"/>
            </w:pPr>
            <w:r>
              <w:t>System.String</w:t>
            </w:r>
          </w:p>
        </w:tc>
      </w:tr>
      <w:tr w14:paraId="242E4C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E7E831">
            <w:pPr>
              <w:spacing w:after="0" w:line="240" w:lineRule="auto"/>
            </w:pPr>
            <w:r>
              <w:t>DOCUMENTNO_1</w:t>
            </w:r>
          </w:p>
        </w:tc>
        <w:tc>
          <w:tcPr>
            <w:tcW w:w="2880" w:type="dxa"/>
          </w:tcPr>
          <w:p w14:paraId="5CE191F2">
            <w:pPr>
              <w:spacing w:after="0" w:line="240" w:lineRule="auto"/>
            </w:pPr>
          </w:p>
        </w:tc>
        <w:tc>
          <w:tcPr>
            <w:tcW w:w="2880" w:type="dxa"/>
          </w:tcPr>
          <w:p w14:paraId="2D91C9C7">
            <w:pPr>
              <w:spacing w:after="0" w:line="240" w:lineRule="auto"/>
            </w:pPr>
            <w:r>
              <w:t>System.String</w:t>
            </w:r>
          </w:p>
        </w:tc>
      </w:tr>
      <w:tr w14:paraId="6EADEE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3842BE">
            <w:pPr>
              <w:spacing w:after="0" w:line="240" w:lineRule="auto"/>
            </w:pPr>
            <w:r>
              <w:t>DOCUMENTNO_STATUS</w:t>
            </w:r>
          </w:p>
        </w:tc>
        <w:tc>
          <w:tcPr>
            <w:tcW w:w="2880" w:type="dxa"/>
          </w:tcPr>
          <w:p w14:paraId="19B96A03">
            <w:pPr>
              <w:spacing w:after="0" w:line="240" w:lineRule="auto"/>
            </w:pPr>
          </w:p>
        </w:tc>
        <w:tc>
          <w:tcPr>
            <w:tcW w:w="2880" w:type="dxa"/>
          </w:tcPr>
          <w:p w14:paraId="00FBF0F3">
            <w:pPr>
              <w:spacing w:after="0" w:line="240" w:lineRule="auto"/>
            </w:pPr>
            <w:r>
              <w:t>System.String</w:t>
            </w:r>
          </w:p>
        </w:tc>
      </w:tr>
      <w:tr w14:paraId="7631FB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2B687122">
            <w:pPr>
              <w:spacing w:after="0" w:line="240" w:lineRule="auto"/>
            </w:pPr>
            <w:r>
              <w:t>DOCUMENTNO_DATE</w:t>
            </w:r>
          </w:p>
        </w:tc>
        <w:tc>
          <w:tcPr>
            <w:tcW w:w="2880" w:type="dxa"/>
          </w:tcPr>
          <w:p w14:paraId="27790689">
            <w:pPr>
              <w:spacing w:after="0" w:line="240" w:lineRule="auto"/>
            </w:pPr>
          </w:p>
        </w:tc>
        <w:tc>
          <w:tcPr>
            <w:tcW w:w="2880" w:type="dxa"/>
          </w:tcPr>
          <w:p w14:paraId="7906168B">
            <w:pPr>
              <w:spacing w:after="0" w:line="240" w:lineRule="auto"/>
            </w:pPr>
            <w:r>
              <w:t>System.String</w:t>
            </w:r>
          </w:p>
        </w:tc>
      </w:tr>
      <w:tr w14:paraId="719675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2412E3">
            <w:pPr>
              <w:spacing w:after="0" w:line="240" w:lineRule="auto"/>
            </w:pPr>
            <w:r>
              <w:t>CHAINCOMPID</w:t>
            </w:r>
          </w:p>
        </w:tc>
        <w:tc>
          <w:tcPr>
            <w:tcW w:w="2880" w:type="dxa"/>
          </w:tcPr>
          <w:p w14:paraId="05A7F02D">
            <w:pPr>
              <w:spacing w:after="0" w:line="240" w:lineRule="auto"/>
            </w:pPr>
          </w:p>
        </w:tc>
        <w:tc>
          <w:tcPr>
            <w:tcW w:w="2880" w:type="dxa"/>
          </w:tcPr>
          <w:p w14:paraId="5F4DAABC">
            <w:pPr>
              <w:spacing w:after="0" w:line="240" w:lineRule="auto"/>
            </w:pPr>
            <w:r>
              <w:t>System.String</w:t>
            </w:r>
          </w:p>
        </w:tc>
      </w:tr>
      <w:tr w14:paraId="554845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E0D70F">
            <w:pPr>
              <w:spacing w:after="0" w:line="240" w:lineRule="auto"/>
            </w:pPr>
            <w:r>
              <w:t>CHAINBUSNO</w:t>
            </w:r>
          </w:p>
        </w:tc>
        <w:tc>
          <w:tcPr>
            <w:tcW w:w="2880" w:type="dxa"/>
          </w:tcPr>
          <w:p w14:paraId="78391B50">
            <w:pPr>
              <w:spacing w:after="0" w:line="240" w:lineRule="auto"/>
            </w:pPr>
          </w:p>
        </w:tc>
        <w:tc>
          <w:tcPr>
            <w:tcW w:w="2880" w:type="dxa"/>
          </w:tcPr>
          <w:p w14:paraId="06C2D3A3">
            <w:pPr>
              <w:spacing w:after="0" w:line="240" w:lineRule="auto"/>
            </w:pPr>
            <w:r>
              <w:t>System.String</w:t>
            </w:r>
          </w:p>
        </w:tc>
      </w:tr>
      <w:tr w14:paraId="4DD5CC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C2F2DF">
            <w:pPr>
              <w:spacing w:after="0" w:line="240" w:lineRule="auto"/>
            </w:pPr>
            <w:r>
              <w:t>CHAINCOMPNAME</w:t>
            </w:r>
          </w:p>
        </w:tc>
        <w:tc>
          <w:tcPr>
            <w:tcW w:w="2880" w:type="dxa"/>
          </w:tcPr>
          <w:p w14:paraId="6D6F56F3">
            <w:pPr>
              <w:spacing w:after="0" w:line="240" w:lineRule="auto"/>
            </w:pPr>
          </w:p>
        </w:tc>
        <w:tc>
          <w:tcPr>
            <w:tcW w:w="2880" w:type="dxa"/>
          </w:tcPr>
          <w:p w14:paraId="26C2F9DB">
            <w:pPr>
              <w:spacing w:after="0" w:line="240" w:lineRule="auto"/>
            </w:pPr>
            <w:r>
              <w:t>System.String</w:t>
            </w:r>
          </w:p>
        </w:tc>
      </w:tr>
      <w:tr w14:paraId="54E9E9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05100D">
            <w:pPr>
              <w:spacing w:after="0" w:line="240" w:lineRule="auto"/>
            </w:pPr>
            <w:r>
              <w:t>CHAINORGNAME</w:t>
            </w:r>
          </w:p>
        </w:tc>
        <w:tc>
          <w:tcPr>
            <w:tcW w:w="2880" w:type="dxa"/>
          </w:tcPr>
          <w:p w14:paraId="3216BEC9">
            <w:pPr>
              <w:spacing w:after="0" w:line="240" w:lineRule="auto"/>
            </w:pPr>
          </w:p>
        </w:tc>
        <w:tc>
          <w:tcPr>
            <w:tcW w:w="2880" w:type="dxa"/>
          </w:tcPr>
          <w:p w14:paraId="1D852CAB">
            <w:pPr>
              <w:spacing w:after="0" w:line="240" w:lineRule="auto"/>
            </w:pPr>
            <w:r>
              <w:t>System.String</w:t>
            </w:r>
          </w:p>
        </w:tc>
      </w:tr>
      <w:tr w14:paraId="65087A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12053F">
            <w:pPr>
              <w:spacing w:after="0" w:line="240" w:lineRule="auto"/>
            </w:pPr>
            <w:r>
              <w:t>EFFDAYS</w:t>
            </w:r>
          </w:p>
        </w:tc>
        <w:tc>
          <w:tcPr>
            <w:tcW w:w="2880" w:type="dxa"/>
          </w:tcPr>
          <w:p w14:paraId="39ADD8CB">
            <w:pPr>
              <w:spacing w:after="0" w:line="240" w:lineRule="auto"/>
            </w:pPr>
          </w:p>
        </w:tc>
        <w:tc>
          <w:tcPr>
            <w:tcW w:w="2880" w:type="dxa"/>
          </w:tcPr>
          <w:p w14:paraId="6BA74AC7">
            <w:pPr>
              <w:spacing w:after="0" w:line="240" w:lineRule="auto"/>
            </w:pPr>
            <w:r>
              <w:t>System.String</w:t>
            </w:r>
          </w:p>
        </w:tc>
      </w:tr>
      <w:tr w14:paraId="4FBDFD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06E258">
            <w:pPr>
              <w:spacing w:after="0" w:line="240" w:lineRule="auto"/>
            </w:pPr>
            <w:r>
              <w:t>MAXDEBT_TEM</w:t>
            </w:r>
          </w:p>
        </w:tc>
        <w:tc>
          <w:tcPr>
            <w:tcW w:w="2880" w:type="dxa"/>
          </w:tcPr>
          <w:p w14:paraId="46979E30">
            <w:pPr>
              <w:spacing w:after="0" w:line="240" w:lineRule="auto"/>
            </w:pPr>
          </w:p>
        </w:tc>
        <w:tc>
          <w:tcPr>
            <w:tcW w:w="2880" w:type="dxa"/>
          </w:tcPr>
          <w:p w14:paraId="500DC533">
            <w:pPr>
              <w:spacing w:after="0" w:line="240" w:lineRule="auto"/>
            </w:pPr>
            <w:r>
              <w:t>System.String</w:t>
            </w:r>
          </w:p>
        </w:tc>
      </w:tr>
      <w:tr w14:paraId="373ED9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D70DA1">
            <w:pPr>
              <w:spacing w:after="0" w:line="240" w:lineRule="auto"/>
            </w:pPr>
            <w:r>
              <w:t>DAYDEBT_TEM</w:t>
            </w:r>
          </w:p>
        </w:tc>
        <w:tc>
          <w:tcPr>
            <w:tcW w:w="2880" w:type="dxa"/>
          </w:tcPr>
          <w:p w14:paraId="3187D236">
            <w:pPr>
              <w:spacing w:after="0" w:line="240" w:lineRule="auto"/>
            </w:pPr>
          </w:p>
        </w:tc>
        <w:tc>
          <w:tcPr>
            <w:tcW w:w="2880" w:type="dxa"/>
          </w:tcPr>
          <w:p w14:paraId="116BAEE0">
            <w:pPr>
              <w:spacing w:after="0" w:line="240" w:lineRule="auto"/>
            </w:pPr>
            <w:r>
              <w:t>System.String</w:t>
            </w:r>
          </w:p>
        </w:tc>
      </w:tr>
      <w:tr w14:paraId="4AFD65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F3BA1F">
            <w:pPr>
              <w:spacing w:after="0" w:line="240" w:lineRule="auto"/>
            </w:pPr>
            <w:r>
              <w:t>STARTDATE</w:t>
            </w:r>
          </w:p>
        </w:tc>
        <w:tc>
          <w:tcPr>
            <w:tcW w:w="2880" w:type="dxa"/>
          </w:tcPr>
          <w:p w14:paraId="772854CC">
            <w:pPr>
              <w:spacing w:after="0" w:line="240" w:lineRule="auto"/>
            </w:pPr>
          </w:p>
        </w:tc>
        <w:tc>
          <w:tcPr>
            <w:tcW w:w="2880" w:type="dxa"/>
          </w:tcPr>
          <w:p w14:paraId="617BDF63">
            <w:pPr>
              <w:spacing w:after="0" w:line="240" w:lineRule="auto"/>
            </w:pPr>
            <w:r>
              <w:t>System.String</w:t>
            </w:r>
          </w:p>
        </w:tc>
      </w:tr>
      <w:tr w14:paraId="4BE9B5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A58C94">
            <w:pPr>
              <w:spacing w:after="0" w:line="240" w:lineRule="auto"/>
            </w:pPr>
            <w:r>
              <w:t>ENDDATE</w:t>
            </w:r>
          </w:p>
        </w:tc>
        <w:tc>
          <w:tcPr>
            <w:tcW w:w="2880" w:type="dxa"/>
          </w:tcPr>
          <w:p w14:paraId="615F7C26">
            <w:pPr>
              <w:spacing w:after="0" w:line="240" w:lineRule="auto"/>
            </w:pPr>
          </w:p>
        </w:tc>
        <w:tc>
          <w:tcPr>
            <w:tcW w:w="2880" w:type="dxa"/>
          </w:tcPr>
          <w:p w14:paraId="21559435">
            <w:pPr>
              <w:spacing w:after="0" w:line="240" w:lineRule="auto"/>
            </w:pPr>
            <w:r>
              <w:t>System.String</w:t>
            </w:r>
          </w:p>
        </w:tc>
      </w:tr>
      <w:tr w14:paraId="72D31A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790B3990">
            <w:pPr>
              <w:spacing w:after="0" w:line="240" w:lineRule="auto"/>
            </w:pPr>
            <w:r>
              <w:t>SENDSTYPE</w:t>
            </w:r>
          </w:p>
        </w:tc>
        <w:tc>
          <w:tcPr>
            <w:tcW w:w="2880" w:type="dxa"/>
          </w:tcPr>
          <w:p w14:paraId="2C68C2A4">
            <w:pPr>
              <w:spacing w:after="0" w:line="240" w:lineRule="auto"/>
            </w:pPr>
          </w:p>
        </w:tc>
        <w:tc>
          <w:tcPr>
            <w:tcW w:w="2880" w:type="dxa"/>
          </w:tcPr>
          <w:p w14:paraId="572147F7">
            <w:pPr>
              <w:spacing w:after="0" w:line="240" w:lineRule="auto"/>
            </w:pPr>
            <w:r>
              <w:t>System.String</w:t>
            </w:r>
          </w:p>
        </w:tc>
      </w:tr>
      <w:tr w14:paraId="48ED32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BEEEEF">
            <w:pPr>
              <w:spacing w:after="0" w:line="240" w:lineRule="auto"/>
            </w:pPr>
            <w:r>
              <w:t>WEEKDAYS</w:t>
            </w:r>
          </w:p>
        </w:tc>
        <w:tc>
          <w:tcPr>
            <w:tcW w:w="2880" w:type="dxa"/>
          </w:tcPr>
          <w:p w14:paraId="3D047D7F">
            <w:pPr>
              <w:spacing w:after="0" w:line="240" w:lineRule="auto"/>
            </w:pPr>
          </w:p>
        </w:tc>
        <w:tc>
          <w:tcPr>
            <w:tcW w:w="2880" w:type="dxa"/>
          </w:tcPr>
          <w:p w14:paraId="661C27F1">
            <w:pPr>
              <w:spacing w:after="0" w:line="240" w:lineRule="auto"/>
            </w:pPr>
            <w:r>
              <w:t>System.String</w:t>
            </w:r>
          </w:p>
        </w:tc>
      </w:tr>
      <w:tr w14:paraId="00C60A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22592D">
            <w:pPr>
              <w:spacing w:after="0" w:line="240" w:lineRule="auto"/>
            </w:pPr>
            <w:r>
              <w:t>DAYS</w:t>
            </w:r>
          </w:p>
        </w:tc>
        <w:tc>
          <w:tcPr>
            <w:tcW w:w="2880" w:type="dxa"/>
          </w:tcPr>
          <w:p w14:paraId="4D44CEC8">
            <w:pPr>
              <w:spacing w:after="0" w:line="240" w:lineRule="auto"/>
            </w:pPr>
          </w:p>
        </w:tc>
        <w:tc>
          <w:tcPr>
            <w:tcW w:w="2880" w:type="dxa"/>
          </w:tcPr>
          <w:p w14:paraId="7654E442">
            <w:pPr>
              <w:spacing w:after="0" w:line="240" w:lineRule="auto"/>
            </w:pPr>
            <w:r>
              <w:t>System.String</w:t>
            </w:r>
          </w:p>
        </w:tc>
      </w:tr>
      <w:tr w14:paraId="644C7F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BEFA4C">
            <w:pPr>
              <w:spacing w:after="0" w:line="240" w:lineRule="auto"/>
            </w:pPr>
            <w:r>
              <w:t>PROVINCE</w:t>
            </w:r>
          </w:p>
        </w:tc>
        <w:tc>
          <w:tcPr>
            <w:tcW w:w="2880" w:type="dxa"/>
          </w:tcPr>
          <w:p w14:paraId="21EED380">
            <w:pPr>
              <w:spacing w:after="0" w:line="240" w:lineRule="auto"/>
            </w:pPr>
          </w:p>
        </w:tc>
        <w:tc>
          <w:tcPr>
            <w:tcW w:w="2880" w:type="dxa"/>
          </w:tcPr>
          <w:p w14:paraId="685F0527">
            <w:pPr>
              <w:spacing w:after="0" w:line="240" w:lineRule="auto"/>
            </w:pPr>
            <w:r>
              <w:t>System.String</w:t>
            </w:r>
          </w:p>
        </w:tc>
      </w:tr>
      <w:tr w14:paraId="7DC376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AD982E">
            <w:pPr>
              <w:spacing w:after="0" w:line="240" w:lineRule="auto"/>
            </w:pPr>
            <w:r>
              <w:t>CITY</w:t>
            </w:r>
          </w:p>
        </w:tc>
        <w:tc>
          <w:tcPr>
            <w:tcW w:w="2880" w:type="dxa"/>
          </w:tcPr>
          <w:p w14:paraId="400AFE63">
            <w:pPr>
              <w:spacing w:after="0" w:line="240" w:lineRule="auto"/>
            </w:pPr>
          </w:p>
        </w:tc>
        <w:tc>
          <w:tcPr>
            <w:tcW w:w="2880" w:type="dxa"/>
          </w:tcPr>
          <w:p w14:paraId="54777891">
            <w:pPr>
              <w:spacing w:after="0" w:line="240" w:lineRule="auto"/>
            </w:pPr>
            <w:r>
              <w:t>System.String</w:t>
            </w:r>
          </w:p>
        </w:tc>
      </w:tr>
      <w:tr w14:paraId="034997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8E611D">
            <w:pPr>
              <w:spacing w:after="0" w:line="240" w:lineRule="auto"/>
            </w:pPr>
            <w:r>
              <w:t>AREA</w:t>
            </w:r>
          </w:p>
        </w:tc>
        <w:tc>
          <w:tcPr>
            <w:tcW w:w="2880" w:type="dxa"/>
          </w:tcPr>
          <w:p w14:paraId="5A8AC838">
            <w:pPr>
              <w:spacing w:after="0" w:line="240" w:lineRule="auto"/>
            </w:pPr>
          </w:p>
        </w:tc>
        <w:tc>
          <w:tcPr>
            <w:tcW w:w="2880" w:type="dxa"/>
          </w:tcPr>
          <w:p w14:paraId="4E7FD016">
            <w:pPr>
              <w:spacing w:after="0" w:line="240" w:lineRule="auto"/>
            </w:pPr>
            <w:r>
              <w:t>System.String</w:t>
            </w:r>
          </w:p>
        </w:tc>
      </w:tr>
      <w:tr w14:paraId="22D9A8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D99EB5">
            <w:pPr>
              <w:spacing w:after="0" w:line="240" w:lineRule="auto"/>
            </w:pPr>
            <w:r>
              <w:t>QUALITY_GUARANTEE</w:t>
            </w:r>
          </w:p>
        </w:tc>
        <w:tc>
          <w:tcPr>
            <w:tcW w:w="2880" w:type="dxa"/>
          </w:tcPr>
          <w:p w14:paraId="498DBB67">
            <w:pPr>
              <w:spacing w:after="0" w:line="240" w:lineRule="auto"/>
            </w:pPr>
          </w:p>
        </w:tc>
        <w:tc>
          <w:tcPr>
            <w:tcW w:w="2880" w:type="dxa"/>
          </w:tcPr>
          <w:p w14:paraId="471816F4">
            <w:pPr>
              <w:spacing w:after="0" w:line="240" w:lineRule="auto"/>
            </w:pPr>
            <w:r>
              <w:t>System.String</w:t>
            </w:r>
          </w:p>
        </w:tc>
      </w:tr>
      <w:tr w14:paraId="7CA9FD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BC3957">
            <w:pPr>
              <w:spacing w:after="0" w:line="240" w:lineRule="auto"/>
            </w:pPr>
            <w:r>
              <w:t>PURSTATUS</w:t>
            </w:r>
          </w:p>
        </w:tc>
        <w:tc>
          <w:tcPr>
            <w:tcW w:w="2880" w:type="dxa"/>
          </w:tcPr>
          <w:p w14:paraId="32BBFF3D">
            <w:pPr>
              <w:spacing w:after="0" w:line="240" w:lineRule="auto"/>
            </w:pPr>
          </w:p>
        </w:tc>
        <w:tc>
          <w:tcPr>
            <w:tcW w:w="2880" w:type="dxa"/>
          </w:tcPr>
          <w:p w14:paraId="76AB9308">
            <w:pPr>
              <w:spacing w:after="0" w:line="240" w:lineRule="auto"/>
            </w:pPr>
            <w:r>
              <w:t>System.String</w:t>
            </w:r>
          </w:p>
        </w:tc>
      </w:tr>
      <w:tr w14:paraId="0BFB66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6FB9C6">
            <w:pPr>
              <w:spacing w:after="0" w:line="240" w:lineRule="auto"/>
            </w:pPr>
            <w:r>
              <w:t>PAYSTATUS</w:t>
            </w:r>
          </w:p>
        </w:tc>
        <w:tc>
          <w:tcPr>
            <w:tcW w:w="2880" w:type="dxa"/>
          </w:tcPr>
          <w:p w14:paraId="655A5C1D">
            <w:pPr>
              <w:spacing w:after="0" w:line="240" w:lineRule="auto"/>
            </w:pPr>
          </w:p>
        </w:tc>
        <w:tc>
          <w:tcPr>
            <w:tcW w:w="2880" w:type="dxa"/>
          </w:tcPr>
          <w:p w14:paraId="05ED56B9">
            <w:pPr>
              <w:spacing w:after="0" w:line="240" w:lineRule="auto"/>
            </w:pPr>
            <w:r>
              <w:t>System.String</w:t>
            </w:r>
          </w:p>
        </w:tc>
      </w:tr>
      <w:tr w14:paraId="52A110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E012FA">
            <w:pPr>
              <w:spacing w:after="0" w:line="240" w:lineRule="auto"/>
            </w:pPr>
            <w:r>
              <w:t>SRCCODE</w:t>
            </w:r>
          </w:p>
        </w:tc>
        <w:tc>
          <w:tcPr>
            <w:tcW w:w="2880" w:type="dxa"/>
          </w:tcPr>
          <w:p w14:paraId="28C9F9EB">
            <w:pPr>
              <w:spacing w:after="0" w:line="240" w:lineRule="auto"/>
            </w:pPr>
          </w:p>
        </w:tc>
        <w:tc>
          <w:tcPr>
            <w:tcW w:w="2880" w:type="dxa"/>
          </w:tcPr>
          <w:p w14:paraId="78F11292">
            <w:pPr>
              <w:spacing w:after="0" w:line="240" w:lineRule="auto"/>
            </w:pPr>
            <w:r>
              <w:t>System.String</w:t>
            </w:r>
          </w:p>
        </w:tc>
      </w:tr>
      <w:tr w14:paraId="16D3D2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7A7EFA">
            <w:pPr>
              <w:spacing w:after="0" w:line="240" w:lineRule="auto"/>
            </w:pPr>
            <w:r>
              <w:t>CUSTOMTYPE</w:t>
            </w:r>
          </w:p>
        </w:tc>
        <w:tc>
          <w:tcPr>
            <w:tcW w:w="2880" w:type="dxa"/>
          </w:tcPr>
          <w:p w14:paraId="4C8DE4C0">
            <w:pPr>
              <w:spacing w:after="0" w:line="240" w:lineRule="auto"/>
            </w:pPr>
          </w:p>
        </w:tc>
        <w:tc>
          <w:tcPr>
            <w:tcW w:w="2880" w:type="dxa"/>
          </w:tcPr>
          <w:p w14:paraId="731540D6">
            <w:pPr>
              <w:spacing w:after="0" w:line="240" w:lineRule="auto"/>
            </w:pPr>
            <w:r>
              <w:t>System.String</w:t>
            </w:r>
          </w:p>
        </w:tc>
      </w:tr>
      <w:tr w14:paraId="495EB1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A57EDC">
            <w:pPr>
              <w:spacing w:after="0" w:line="240" w:lineRule="auto"/>
            </w:pPr>
            <w:r>
              <w:t>BAK1</w:t>
            </w:r>
          </w:p>
        </w:tc>
        <w:tc>
          <w:tcPr>
            <w:tcW w:w="2880" w:type="dxa"/>
          </w:tcPr>
          <w:p w14:paraId="6EBA7E2C">
            <w:pPr>
              <w:spacing w:after="0" w:line="240" w:lineRule="auto"/>
            </w:pPr>
          </w:p>
        </w:tc>
        <w:tc>
          <w:tcPr>
            <w:tcW w:w="2880" w:type="dxa"/>
          </w:tcPr>
          <w:p w14:paraId="1F0B8EA0">
            <w:pPr>
              <w:spacing w:after="0" w:line="240" w:lineRule="auto"/>
            </w:pPr>
            <w:r>
              <w:t>System.String</w:t>
            </w:r>
          </w:p>
        </w:tc>
      </w:tr>
      <w:tr w14:paraId="2BAED8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643691">
            <w:pPr>
              <w:spacing w:after="0" w:line="240" w:lineRule="auto"/>
            </w:pPr>
            <w:r>
              <w:t>BAK2</w:t>
            </w:r>
          </w:p>
        </w:tc>
        <w:tc>
          <w:tcPr>
            <w:tcW w:w="2880" w:type="dxa"/>
          </w:tcPr>
          <w:p w14:paraId="26E0B069">
            <w:pPr>
              <w:spacing w:after="0" w:line="240" w:lineRule="auto"/>
            </w:pPr>
          </w:p>
        </w:tc>
        <w:tc>
          <w:tcPr>
            <w:tcW w:w="2880" w:type="dxa"/>
          </w:tcPr>
          <w:p w14:paraId="5AE0151E">
            <w:pPr>
              <w:spacing w:after="0" w:line="240" w:lineRule="auto"/>
            </w:pPr>
            <w:r>
              <w:t>System.String</w:t>
            </w:r>
          </w:p>
        </w:tc>
      </w:tr>
      <w:tr w14:paraId="5A84E2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B12E04">
            <w:pPr>
              <w:spacing w:after="0" w:line="240" w:lineRule="auto"/>
            </w:pPr>
            <w:r>
              <w:t>BAK5_DT</w:t>
            </w:r>
          </w:p>
        </w:tc>
        <w:tc>
          <w:tcPr>
            <w:tcW w:w="2880" w:type="dxa"/>
          </w:tcPr>
          <w:p w14:paraId="7FD553EA">
            <w:pPr>
              <w:spacing w:after="0" w:line="240" w:lineRule="auto"/>
            </w:pPr>
          </w:p>
        </w:tc>
        <w:tc>
          <w:tcPr>
            <w:tcW w:w="2880" w:type="dxa"/>
          </w:tcPr>
          <w:p w14:paraId="015464C9">
            <w:pPr>
              <w:spacing w:after="0" w:line="240" w:lineRule="auto"/>
            </w:pPr>
            <w:r>
              <w:t>System.String</w:t>
            </w:r>
          </w:p>
        </w:tc>
      </w:tr>
      <w:tr w14:paraId="5CBE5F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9866F8">
            <w:pPr>
              <w:spacing w:after="0" w:line="240" w:lineRule="auto"/>
            </w:pPr>
            <w:r>
              <w:t>BAK3</w:t>
            </w:r>
          </w:p>
        </w:tc>
        <w:tc>
          <w:tcPr>
            <w:tcW w:w="2880" w:type="dxa"/>
          </w:tcPr>
          <w:p w14:paraId="6A2E7391">
            <w:pPr>
              <w:spacing w:after="0" w:line="240" w:lineRule="auto"/>
            </w:pPr>
          </w:p>
        </w:tc>
        <w:tc>
          <w:tcPr>
            <w:tcW w:w="2880" w:type="dxa"/>
          </w:tcPr>
          <w:p w14:paraId="71D70CDF">
            <w:pPr>
              <w:spacing w:after="0" w:line="240" w:lineRule="auto"/>
            </w:pPr>
            <w:r>
              <w:t>System.String</w:t>
            </w:r>
          </w:p>
        </w:tc>
      </w:tr>
      <w:tr w14:paraId="023F98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133CCD">
            <w:pPr>
              <w:spacing w:after="0" w:line="240" w:lineRule="auto"/>
            </w:pPr>
            <w:r>
              <w:t>BAK4</w:t>
            </w:r>
          </w:p>
        </w:tc>
        <w:tc>
          <w:tcPr>
            <w:tcW w:w="2880" w:type="dxa"/>
          </w:tcPr>
          <w:p w14:paraId="67C55833">
            <w:pPr>
              <w:spacing w:after="0" w:line="240" w:lineRule="auto"/>
            </w:pPr>
          </w:p>
        </w:tc>
        <w:tc>
          <w:tcPr>
            <w:tcW w:w="2880" w:type="dxa"/>
          </w:tcPr>
          <w:p w14:paraId="6B57872E">
            <w:pPr>
              <w:spacing w:after="0" w:line="240" w:lineRule="auto"/>
            </w:pPr>
            <w:r>
              <w:t>System.String</w:t>
            </w:r>
          </w:p>
        </w:tc>
      </w:tr>
      <w:tr w14:paraId="4BEA4F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41EFE7">
            <w:pPr>
              <w:spacing w:after="0" w:line="240" w:lineRule="auto"/>
            </w:pPr>
            <w:r>
              <w:t>BAK6_DT</w:t>
            </w:r>
          </w:p>
        </w:tc>
        <w:tc>
          <w:tcPr>
            <w:tcW w:w="2880" w:type="dxa"/>
          </w:tcPr>
          <w:p w14:paraId="539C9C59">
            <w:pPr>
              <w:spacing w:after="0" w:line="240" w:lineRule="auto"/>
            </w:pPr>
          </w:p>
        </w:tc>
        <w:tc>
          <w:tcPr>
            <w:tcW w:w="2880" w:type="dxa"/>
          </w:tcPr>
          <w:p w14:paraId="3DD9B2DE">
            <w:pPr>
              <w:spacing w:after="0" w:line="240" w:lineRule="auto"/>
            </w:pPr>
            <w:r>
              <w:t>System.String</w:t>
            </w:r>
          </w:p>
        </w:tc>
      </w:tr>
      <w:tr w14:paraId="720125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1053C6">
            <w:pPr>
              <w:spacing w:after="0" w:line="240" w:lineRule="auto"/>
            </w:pPr>
            <w:r>
              <w:t>BAK7</w:t>
            </w:r>
          </w:p>
        </w:tc>
        <w:tc>
          <w:tcPr>
            <w:tcW w:w="2880" w:type="dxa"/>
          </w:tcPr>
          <w:p w14:paraId="303F6629">
            <w:pPr>
              <w:spacing w:after="0" w:line="240" w:lineRule="auto"/>
            </w:pPr>
          </w:p>
        </w:tc>
        <w:tc>
          <w:tcPr>
            <w:tcW w:w="2880" w:type="dxa"/>
          </w:tcPr>
          <w:p w14:paraId="1B35CFBB">
            <w:pPr>
              <w:spacing w:after="0" w:line="240" w:lineRule="auto"/>
            </w:pPr>
            <w:r>
              <w:t>System.String</w:t>
            </w:r>
          </w:p>
        </w:tc>
      </w:tr>
      <w:tr w14:paraId="146BE2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5C256D">
            <w:pPr>
              <w:spacing w:after="0" w:line="240" w:lineRule="auto"/>
            </w:pPr>
            <w:r>
              <w:t>BAK8</w:t>
            </w:r>
          </w:p>
        </w:tc>
        <w:tc>
          <w:tcPr>
            <w:tcW w:w="2880" w:type="dxa"/>
          </w:tcPr>
          <w:p w14:paraId="33FBF261">
            <w:pPr>
              <w:spacing w:after="0" w:line="240" w:lineRule="auto"/>
            </w:pPr>
          </w:p>
        </w:tc>
        <w:tc>
          <w:tcPr>
            <w:tcW w:w="2880" w:type="dxa"/>
          </w:tcPr>
          <w:p w14:paraId="7132B6BB">
            <w:pPr>
              <w:spacing w:after="0" w:line="240" w:lineRule="auto"/>
            </w:pPr>
            <w:r>
              <w:t>System.String</w:t>
            </w:r>
          </w:p>
        </w:tc>
      </w:tr>
      <w:tr w14:paraId="309F46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7805F2">
            <w:pPr>
              <w:spacing w:after="0" w:line="240" w:lineRule="auto"/>
            </w:pPr>
            <w:r>
              <w:t>BAK9</w:t>
            </w:r>
          </w:p>
        </w:tc>
        <w:tc>
          <w:tcPr>
            <w:tcW w:w="2880" w:type="dxa"/>
          </w:tcPr>
          <w:p w14:paraId="37F3849C">
            <w:pPr>
              <w:spacing w:after="0" w:line="240" w:lineRule="auto"/>
            </w:pPr>
          </w:p>
        </w:tc>
        <w:tc>
          <w:tcPr>
            <w:tcW w:w="2880" w:type="dxa"/>
          </w:tcPr>
          <w:p w14:paraId="4B59ADAC">
            <w:pPr>
              <w:spacing w:after="0" w:line="240" w:lineRule="auto"/>
            </w:pPr>
            <w:r>
              <w:t>System.String</w:t>
            </w:r>
          </w:p>
        </w:tc>
      </w:tr>
      <w:tr w14:paraId="73312F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1260C797">
            <w:pPr>
              <w:spacing w:after="0" w:line="240" w:lineRule="auto"/>
            </w:pPr>
            <w:r>
              <w:t>ANNUAL_CHK</w:t>
            </w:r>
          </w:p>
        </w:tc>
        <w:tc>
          <w:tcPr>
            <w:tcW w:w="2880" w:type="dxa"/>
          </w:tcPr>
          <w:p w14:paraId="120CB4F4">
            <w:pPr>
              <w:spacing w:after="0" w:line="240" w:lineRule="auto"/>
            </w:pPr>
          </w:p>
        </w:tc>
        <w:tc>
          <w:tcPr>
            <w:tcW w:w="2880" w:type="dxa"/>
          </w:tcPr>
          <w:p w14:paraId="78F2BD54">
            <w:pPr>
              <w:spacing w:after="0" w:line="240" w:lineRule="auto"/>
            </w:pPr>
            <w:r>
              <w:t>System.String</w:t>
            </w:r>
          </w:p>
        </w:tc>
      </w:tr>
      <w:tr w14:paraId="2F15A9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F3A4DA">
            <w:pPr>
              <w:spacing w:after="0" w:line="240" w:lineRule="auto"/>
            </w:pPr>
            <w:r>
              <w:t>EDU</w:t>
            </w:r>
          </w:p>
        </w:tc>
        <w:tc>
          <w:tcPr>
            <w:tcW w:w="2880" w:type="dxa"/>
          </w:tcPr>
          <w:p w14:paraId="46B76769">
            <w:pPr>
              <w:spacing w:after="0" w:line="240" w:lineRule="auto"/>
            </w:pPr>
          </w:p>
        </w:tc>
        <w:tc>
          <w:tcPr>
            <w:tcW w:w="2880" w:type="dxa"/>
          </w:tcPr>
          <w:p w14:paraId="539975CD">
            <w:pPr>
              <w:spacing w:after="0" w:line="240" w:lineRule="auto"/>
            </w:pPr>
            <w:r>
              <w:t>System.String</w:t>
            </w:r>
          </w:p>
        </w:tc>
      </w:tr>
      <w:tr w14:paraId="5F9D60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2D1979">
            <w:pPr>
              <w:spacing w:after="0" w:line="240" w:lineRule="auto"/>
            </w:pPr>
            <w:r>
              <w:t>JOBNO</w:t>
            </w:r>
          </w:p>
        </w:tc>
        <w:tc>
          <w:tcPr>
            <w:tcW w:w="2880" w:type="dxa"/>
          </w:tcPr>
          <w:p w14:paraId="7CA1B699">
            <w:pPr>
              <w:spacing w:after="0" w:line="240" w:lineRule="auto"/>
            </w:pPr>
          </w:p>
        </w:tc>
        <w:tc>
          <w:tcPr>
            <w:tcW w:w="2880" w:type="dxa"/>
          </w:tcPr>
          <w:p w14:paraId="646CDE35">
            <w:pPr>
              <w:spacing w:after="0" w:line="240" w:lineRule="auto"/>
            </w:pPr>
            <w:r>
              <w:t>System.String</w:t>
            </w:r>
          </w:p>
        </w:tc>
      </w:tr>
      <w:tr w14:paraId="060873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81D8DA">
            <w:pPr>
              <w:spacing w:after="0" w:line="240" w:lineRule="auto"/>
            </w:pPr>
            <w:r>
              <w:t>TEMP_INVALIDATE</w:t>
            </w:r>
          </w:p>
        </w:tc>
        <w:tc>
          <w:tcPr>
            <w:tcW w:w="2880" w:type="dxa"/>
          </w:tcPr>
          <w:p w14:paraId="732DE468">
            <w:pPr>
              <w:spacing w:after="0" w:line="240" w:lineRule="auto"/>
            </w:pPr>
          </w:p>
        </w:tc>
        <w:tc>
          <w:tcPr>
            <w:tcW w:w="2880" w:type="dxa"/>
          </w:tcPr>
          <w:p w14:paraId="50F942F8">
            <w:pPr>
              <w:spacing w:after="0" w:line="240" w:lineRule="auto"/>
            </w:pPr>
            <w:r>
              <w:t>System.String</w:t>
            </w:r>
          </w:p>
        </w:tc>
      </w:tr>
      <w:tr w14:paraId="232C2D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AA3B90">
            <w:pPr>
              <w:spacing w:after="0" w:line="240" w:lineRule="auto"/>
            </w:pPr>
            <w:r>
              <w:t>CONTROL_RANGE</w:t>
            </w:r>
          </w:p>
        </w:tc>
        <w:tc>
          <w:tcPr>
            <w:tcW w:w="2880" w:type="dxa"/>
          </w:tcPr>
          <w:p w14:paraId="1C9AE3FD">
            <w:pPr>
              <w:spacing w:after="0" w:line="240" w:lineRule="auto"/>
            </w:pPr>
          </w:p>
        </w:tc>
        <w:tc>
          <w:tcPr>
            <w:tcW w:w="2880" w:type="dxa"/>
          </w:tcPr>
          <w:p w14:paraId="3CE58B85">
            <w:pPr>
              <w:spacing w:after="0" w:line="240" w:lineRule="auto"/>
            </w:pPr>
            <w:r>
              <w:t>System.String</w:t>
            </w:r>
          </w:p>
        </w:tc>
      </w:tr>
      <w:tr w14:paraId="54234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A47F04">
            <w:pPr>
              <w:spacing w:after="0" w:line="240" w:lineRule="auto"/>
            </w:pPr>
            <w:r>
              <w:t>GRADE</w:t>
            </w:r>
          </w:p>
        </w:tc>
        <w:tc>
          <w:tcPr>
            <w:tcW w:w="2880" w:type="dxa"/>
          </w:tcPr>
          <w:p w14:paraId="228443C8">
            <w:pPr>
              <w:spacing w:after="0" w:line="240" w:lineRule="auto"/>
            </w:pPr>
          </w:p>
        </w:tc>
        <w:tc>
          <w:tcPr>
            <w:tcW w:w="2880" w:type="dxa"/>
          </w:tcPr>
          <w:p w14:paraId="0F0602F1">
            <w:pPr>
              <w:spacing w:after="0" w:line="240" w:lineRule="auto"/>
            </w:pPr>
            <w:r>
              <w:t>System.String</w:t>
            </w:r>
          </w:p>
        </w:tc>
      </w:tr>
      <w:tr w14:paraId="1DA967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9CEDE0">
            <w:pPr>
              <w:spacing w:after="0" w:line="240" w:lineRule="auto"/>
            </w:pPr>
            <w:r>
              <w:t>MIXBATCH</w:t>
            </w:r>
          </w:p>
        </w:tc>
        <w:tc>
          <w:tcPr>
            <w:tcW w:w="2880" w:type="dxa"/>
          </w:tcPr>
          <w:p w14:paraId="2C5C58D5">
            <w:pPr>
              <w:spacing w:after="0" w:line="240" w:lineRule="auto"/>
            </w:pPr>
          </w:p>
        </w:tc>
        <w:tc>
          <w:tcPr>
            <w:tcW w:w="2880" w:type="dxa"/>
          </w:tcPr>
          <w:p w14:paraId="004D1BE7">
            <w:pPr>
              <w:spacing w:after="0" w:line="240" w:lineRule="auto"/>
            </w:pPr>
            <w:r>
              <w:t>System.String</w:t>
            </w:r>
          </w:p>
        </w:tc>
      </w:tr>
      <w:tr w14:paraId="7761EE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450C80">
            <w:pPr>
              <w:spacing w:after="0" w:line="240" w:lineRule="auto"/>
            </w:pPr>
            <w:r>
              <w:t>OLDBATCH</w:t>
            </w:r>
          </w:p>
        </w:tc>
        <w:tc>
          <w:tcPr>
            <w:tcW w:w="2880" w:type="dxa"/>
          </w:tcPr>
          <w:p w14:paraId="1BBECA59">
            <w:pPr>
              <w:spacing w:after="0" w:line="240" w:lineRule="auto"/>
            </w:pPr>
          </w:p>
        </w:tc>
        <w:tc>
          <w:tcPr>
            <w:tcW w:w="2880" w:type="dxa"/>
          </w:tcPr>
          <w:p w14:paraId="3FB627D9">
            <w:pPr>
              <w:spacing w:after="0" w:line="240" w:lineRule="auto"/>
            </w:pPr>
            <w:r>
              <w:t>System.String</w:t>
            </w:r>
          </w:p>
        </w:tc>
      </w:tr>
      <w:tr w14:paraId="6FC138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8AFC72">
            <w:pPr>
              <w:spacing w:after="0" w:line="240" w:lineRule="auto"/>
            </w:pPr>
            <w:r>
              <w:t>IFBATCH</w:t>
            </w:r>
          </w:p>
        </w:tc>
        <w:tc>
          <w:tcPr>
            <w:tcW w:w="2880" w:type="dxa"/>
          </w:tcPr>
          <w:p w14:paraId="4B8B1498">
            <w:pPr>
              <w:spacing w:after="0" w:line="240" w:lineRule="auto"/>
            </w:pPr>
          </w:p>
        </w:tc>
        <w:tc>
          <w:tcPr>
            <w:tcW w:w="2880" w:type="dxa"/>
          </w:tcPr>
          <w:p w14:paraId="698C6FB0">
            <w:pPr>
              <w:spacing w:after="0" w:line="240" w:lineRule="auto"/>
            </w:pPr>
            <w:r>
              <w:t>System.String</w:t>
            </w:r>
          </w:p>
        </w:tc>
      </w:tr>
      <w:tr w14:paraId="367A12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2E433E">
            <w:pPr>
              <w:spacing w:after="0" w:line="240" w:lineRule="auto"/>
            </w:pPr>
            <w:r>
              <w:t>YEAR_REPORT</w:t>
            </w:r>
          </w:p>
        </w:tc>
        <w:tc>
          <w:tcPr>
            <w:tcW w:w="2880" w:type="dxa"/>
          </w:tcPr>
          <w:p w14:paraId="5E576B49">
            <w:pPr>
              <w:spacing w:after="0" w:line="240" w:lineRule="auto"/>
            </w:pPr>
          </w:p>
        </w:tc>
        <w:tc>
          <w:tcPr>
            <w:tcW w:w="2880" w:type="dxa"/>
          </w:tcPr>
          <w:p w14:paraId="0DAEAEE1">
            <w:pPr>
              <w:spacing w:after="0" w:line="240" w:lineRule="auto"/>
            </w:pPr>
            <w:r>
              <w:t>System.String</w:t>
            </w:r>
          </w:p>
        </w:tc>
      </w:tr>
      <w:tr w14:paraId="676A0E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F4F0F0">
            <w:pPr>
              <w:spacing w:after="0" w:line="240" w:lineRule="auto"/>
            </w:pPr>
            <w:r>
              <w:t>BADLIST_ENDDATE</w:t>
            </w:r>
          </w:p>
        </w:tc>
        <w:tc>
          <w:tcPr>
            <w:tcW w:w="2880" w:type="dxa"/>
          </w:tcPr>
          <w:p w14:paraId="5B9D53FD">
            <w:pPr>
              <w:spacing w:after="0" w:line="240" w:lineRule="auto"/>
            </w:pPr>
          </w:p>
        </w:tc>
        <w:tc>
          <w:tcPr>
            <w:tcW w:w="2880" w:type="dxa"/>
          </w:tcPr>
          <w:p w14:paraId="1E9A09D7">
            <w:pPr>
              <w:spacing w:after="0" w:line="240" w:lineRule="auto"/>
            </w:pPr>
            <w:r>
              <w:t>System.String</w:t>
            </w:r>
          </w:p>
        </w:tc>
      </w:tr>
      <w:tr w14:paraId="3237E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1A84B2">
            <w:pPr>
              <w:spacing w:after="0" w:line="240" w:lineRule="auto"/>
            </w:pPr>
            <w:r>
              <w:t>JMCHAINCOMPID</w:t>
            </w:r>
          </w:p>
        </w:tc>
        <w:tc>
          <w:tcPr>
            <w:tcW w:w="2880" w:type="dxa"/>
          </w:tcPr>
          <w:p w14:paraId="6D467AEB">
            <w:pPr>
              <w:spacing w:after="0" w:line="240" w:lineRule="auto"/>
            </w:pPr>
          </w:p>
        </w:tc>
        <w:tc>
          <w:tcPr>
            <w:tcW w:w="2880" w:type="dxa"/>
          </w:tcPr>
          <w:p w14:paraId="61EC422C">
            <w:pPr>
              <w:spacing w:after="0" w:line="240" w:lineRule="auto"/>
            </w:pPr>
            <w:r>
              <w:t>System.String</w:t>
            </w:r>
          </w:p>
        </w:tc>
      </w:tr>
      <w:tr w14:paraId="5B7F05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37B73D">
            <w:pPr>
              <w:spacing w:after="0" w:line="240" w:lineRule="auto"/>
            </w:pPr>
            <w:r>
              <w:t>JMCHAINBUSNO</w:t>
            </w:r>
          </w:p>
        </w:tc>
        <w:tc>
          <w:tcPr>
            <w:tcW w:w="2880" w:type="dxa"/>
          </w:tcPr>
          <w:p w14:paraId="2CF3C5EF">
            <w:pPr>
              <w:spacing w:after="0" w:line="240" w:lineRule="auto"/>
            </w:pPr>
          </w:p>
        </w:tc>
        <w:tc>
          <w:tcPr>
            <w:tcW w:w="2880" w:type="dxa"/>
          </w:tcPr>
          <w:p w14:paraId="4CA4E8CF">
            <w:pPr>
              <w:spacing w:after="0" w:line="240" w:lineRule="auto"/>
            </w:pPr>
            <w:r>
              <w:t>System.String</w:t>
            </w:r>
          </w:p>
        </w:tc>
      </w:tr>
      <w:tr w14:paraId="3410C3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F4878F">
            <w:pPr>
              <w:spacing w:after="0" w:line="240" w:lineRule="auto"/>
            </w:pPr>
            <w:r>
              <w:t>INCOMPID</w:t>
            </w:r>
          </w:p>
        </w:tc>
        <w:tc>
          <w:tcPr>
            <w:tcW w:w="2880" w:type="dxa"/>
          </w:tcPr>
          <w:p w14:paraId="03E1CA2E">
            <w:pPr>
              <w:spacing w:after="0" w:line="240" w:lineRule="auto"/>
            </w:pPr>
          </w:p>
        </w:tc>
        <w:tc>
          <w:tcPr>
            <w:tcW w:w="2880" w:type="dxa"/>
          </w:tcPr>
          <w:p w14:paraId="66F20308">
            <w:pPr>
              <w:spacing w:after="0" w:line="240" w:lineRule="auto"/>
            </w:pPr>
            <w:r>
              <w:t>System.String</w:t>
            </w:r>
          </w:p>
        </w:tc>
      </w:tr>
      <w:tr w14:paraId="2EA04C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5473B7">
            <w:pPr>
              <w:spacing w:after="0" w:line="240" w:lineRule="auto"/>
            </w:pPr>
            <w:r>
              <w:t>INBUSNO</w:t>
            </w:r>
          </w:p>
        </w:tc>
        <w:tc>
          <w:tcPr>
            <w:tcW w:w="2880" w:type="dxa"/>
          </w:tcPr>
          <w:p w14:paraId="1FA6ED54">
            <w:pPr>
              <w:spacing w:after="0" w:line="240" w:lineRule="auto"/>
            </w:pPr>
          </w:p>
        </w:tc>
        <w:tc>
          <w:tcPr>
            <w:tcW w:w="2880" w:type="dxa"/>
          </w:tcPr>
          <w:p w14:paraId="138DBABB">
            <w:pPr>
              <w:spacing w:after="0" w:line="240" w:lineRule="auto"/>
            </w:pPr>
            <w:r>
              <w:t>System.String</w:t>
            </w:r>
          </w:p>
        </w:tc>
      </w:tr>
      <w:tr w14:paraId="3BCE9C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62015CF7">
            <w:pPr>
              <w:spacing w:after="0" w:line="240" w:lineRule="auto"/>
            </w:pPr>
            <w:r>
              <w:t>YZZ</w:t>
            </w:r>
          </w:p>
        </w:tc>
        <w:tc>
          <w:tcPr>
            <w:tcW w:w="2880" w:type="dxa"/>
          </w:tcPr>
          <w:p w14:paraId="490B8C82">
            <w:pPr>
              <w:spacing w:after="0" w:line="240" w:lineRule="auto"/>
            </w:pPr>
          </w:p>
        </w:tc>
        <w:tc>
          <w:tcPr>
            <w:tcW w:w="2880" w:type="dxa"/>
          </w:tcPr>
          <w:p w14:paraId="4E694F43">
            <w:pPr>
              <w:spacing w:after="0" w:line="240" w:lineRule="auto"/>
            </w:pPr>
            <w:r>
              <w:t>System.String</w:t>
            </w:r>
          </w:p>
        </w:tc>
      </w:tr>
      <w:tr w14:paraId="1DBB1A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3922C0">
            <w:pPr>
              <w:spacing w:after="0" w:line="240" w:lineRule="auto"/>
            </w:pPr>
            <w:r>
              <w:t>TWOCARD_VENTYPE</w:t>
            </w:r>
          </w:p>
        </w:tc>
        <w:tc>
          <w:tcPr>
            <w:tcW w:w="2880" w:type="dxa"/>
          </w:tcPr>
          <w:p w14:paraId="1E32F1E3">
            <w:pPr>
              <w:spacing w:after="0" w:line="240" w:lineRule="auto"/>
            </w:pPr>
          </w:p>
        </w:tc>
        <w:tc>
          <w:tcPr>
            <w:tcW w:w="2880" w:type="dxa"/>
          </w:tcPr>
          <w:p w14:paraId="68D7A0E1">
            <w:pPr>
              <w:spacing w:after="0" w:line="240" w:lineRule="auto"/>
            </w:pPr>
            <w:r>
              <w:t>System.String</w:t>
            </w:r>
          </w:p>
        </w:tc>
      </w:tr>
      <w:tr w14:paraId="27C486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A4D02C">
            <w:pPr>
              <w:spacing w:after="0" w:line="240" w:lineRule="auto"/>
            </w:pPr>
            <w:r>
              <w:t>TWOCARD_CUSTYPE</w:t>
            </w:r>
          </w:p>
        </w:tc>
        <w:tc>
          <w:tcPr>
            <w:tcW w:w="2880" w:type="dxa"/>
          </w:tcPr>
          <w:p w14:paraId="57DA1D70">
            <w:pPr>
              <w:spacing w:after="0" w:line="240" w:lineRule="auto"/>
            </w:pPr>
          </w:p>
        </w:tc>
        <w:tc>
          <w:tcPr>
            <w:tcW w:w="2880" w:type="dxa"/>
          </w:tcPr>
          <w:p w14:paraId="013AB064">
            <w:pPr>
              <w:spacing w:after="0" w:line="240" w:lineRule="auto"/>
            </w:pPr>
            <w:r>
              <w:t>System.String</w:t>
            </w:r>
          </w:p>
        </w:tc>
      </w:tr>
      <w:tr w14:paraId="43FD2A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C9B516">
            <w:pPr>
              <w:spacing w:after="0" w:line="240" w:lineRule="auto"/>
            </w:pPr>
            <w:r>
              <w:t>INSPECTIONRPT_FLAG</w:t>
            </w:r>
          </w:p>
        </w:tc>
        <w:tc>
          <w:tcPr>
            <w:tcW w:w="2880" w:type="dxa"/>
          </w:tcPr>
          <w:p w14:paraId="6F648FEF">
            <w:pPr>
              <w:spacing w:after="0" w:line="240" w:lineRule="auto"/>
            </w:pPr>
          </w:p>
        </w:tc>
        <w:tc>
          <w:tcPr>
            <w:tcW w:w="2880" w:type="dxa"/>
          </w:tcPr>
          <w:p w14:paraId="6E4F141B">
            <w:pPr>
              <w:spacing w:after="0" w:line="240" w:lineRule="auto"/>
            </w:pPr>
            <w:r>
              <w:t>System.String</w:t>
            </w:r>
          </w:p>
        </w:tc>
      </w:tr>
      <w:tr w14:paraId="036DB9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5D4F8C">
            <w:pPr>
              <w:spacing w:after="0" w:line="240" w:lineRule="auto"/>
            </w:pPr>
            <w:r>
              <w:t>AGE_CONTROL_CODE</w:t>
            </w:r>
          </w:p>
        </w:tc>
        <w:tc>
          <w:tcPr>
            <w:tcW w:w="2880" w:type="dxa"/>
          </w:tcPr>
          <w:p w14:paraId="7AF25FF2">
            <w:pPr>
              <w:spacing w:after="0" w:line="240" w:lineRule="auto"/>
            </w:pPr>
          </w:p>
        </w:tc>
        <w:tc>
          <w:tcPr>
            <w:tcW w:w="2880" w:type="dxa"/>
          </w:tcPr>
          <w:p w14:paraId="43F55D30">
            <w:pPr>
              <w:spacing w:after="0" w:line="240" w:lineRule="auto"/>
            </w:pPr>
            <w:r>
              <w:t>System.String</w:t>
            </w:r>
          </w:p>
        </w:tc>
      </w:tr>
      <w:tr w14:paraId="2B0058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57F8F6">
            <w:pPr>
              <w:spacing w:after="0" w:line="240" w:lineRule="auto"/>
            </w:pPr>
            <w:r>
              <w:t>AMT_CONTROL_CODE</w:t>
            </w:r>
          </w:p>
        </w:tc>
        <w:tc>
          <w:tcPr>
            <w:tcW w:w="2880" w:type="dxa"/>
          </w:tcPr>
          <w:p w14:paraId="684D06E7">
            <w:pPr>
              <w:spacing w:after="0" w:line="240" w:lineRule="auto"/>
            </w:pPr>
          </w:p>
        </w:tc>
        <w:tc>
          <w:tcPr>
            <w:tcW w:w="2880" w:type="dxa"/>
          </w:tcPr>
          <w:p w14:paraId="33CF495B">
            <w:pPr>
              <w:spacing w:after="0" w:line="240" w:lineRule="auto"/>
            </w:pPr>
            <w:r>
              <w:t>System.String</w:t>
            </w:r>
          </w:p>
        </w:tc>
      </w:tr>
      <w:tr w14:paraId="325276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9B80EC">
            <w:pPr>
              <w:spacing w:after="0" w:line="240" w:lineRule="auto"/>
            </w:pPr>
            <w:r>
              <w:t>SALENUMBER</w:t>
            </w:r>
          </w:p>
        </w:tc>
        <w:tc>
          <w:tcPr>
            <w:tcW w:w="2880" w:type="dxa"/>
          </w:tcPr>
          <w:p w14:paraId="1ACA4B1E">
            <w:pPr>
              <w:spacing w:after="0" w:line="240" w:lineRule="auto"/>
            </w:pPr>
          </w:p>
        </w:tc>
        <w:tc>
          <w:tcPr>
            <w:tcW w:w="2880" w:type="dxa"/>
          </w:tcPr>
          <w:p w14:paraId="47E2B122">
            <w:pPr>
              <w:spacing w:after="0" w:line="240" w:lineRule="auto"/>
            </w:pPr>
            <w:r>
              <w:t>System.String</w:t>
            </w:r>
          </w:p>
        </w:tc>
      </w:tr>
      <w:tr w14:paraId="509981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BE59D0">
            <w:pPr>
              <w:spacing w:after="0" w:line="240" w:lineRule="auto"/>
            </w:pPr>
            <w:r>
              <w:t>SALENAME</w:t>
            </w:r>
          </w:p>
        </w:tc>
        <w:tc>
          <w:tcPr>
            <w:tcW w:w="2880" w:type="dxa"/>
          </w:tcPr>
          <w:p w14:paraId="46F3B050">
            <w:pPr>
              <w:spacing w:after="0" w:line="240" w:lineRule="auto"/>
            </w:pPr>
          </w:p>
        </w:tc>
        <w:tc>
          <w:tcPr>
            <w:tcW w:w="2880" w:type="dxa"/>
          </w:tcPr>
          <w:p w14:paraId="52BF01A9">
            <w:pPr>
              <w:spacing w:after="0" w:line="240" w:lineRule="auto"/>
            </w:pPr>
            <w:r>
              <w:t>System.String</w:t>
            </w:r>
          </w:p>
        </w:tc>
      </w:tr>
      <w:tr w14:paraId="4CD598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FF1270">
            <w:pPr>
              <w:spacing w:after="0" w:line="240" w:lineRule="auto"/>
            </w:pPr>
            <w:r>
              <w:t>SALEADDRESS</w:t>
            </w:r>
          </w:p>
        </w:tc>
        <w:tc>
          <w:tcPr>
            <w:tcW w:w="2880" w:type="dxa"/>
          </w:tcPr>
          <w:p w14:paraId="59AD8422">
            <w:pPr>
              <w:spacing w:after="0" w:line="240" w:lineRule="auto"/>
            </w:pPr>
          </w:p>
        </w:tc>
        <w:tc>
          <w:tcPr>
            <w:tcW w:w="2880" w:type="dxa"/>
          </w:tcPr>
          <w:p w14:paraId="196CB418">
            <w:pPr>
              <w:spacing w:after="0" w:line="240" w:lineRule="auto"/>
            </w:pPr>
            <w:r>
              <w:t>System.String</w:t>
            </w:r>
          </w:p>
        </w:tc>
      </w:tr>
      <w:tr w14:paraId="456E48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0354E5">
            <w:pPr>
              <w:spacing w:after="0" w:line="240" w:lineRule="auto"/>
            </w:pPr>
            <w:r>
              <w:t>SALETEL</w:t>
            </w:r>
          </w:p>
        </w:tc>
        <w:tc>
          <w:tcPr>
            <w:tcW w:w="2880" w:type="dxa"/>
          </w:tcPr>
          <w:p w14:paraId="22691E9A">
            <w:pPr>
              <w:spacing w:after="0" w:line="240" w:lineRule="auto"/>
            </w:pPr>
          </w:p>
        </w:tc>
        <w:tc>
          <w:tcPr>
            <w:tcW w:w="2880" w:type="dxa"/>
          </w:tcPr>
          <w:p w14:paraId="39ABD560">
            <w:pPr>
              <w:spacing w:after="0" w:line="240" w:lineRule="auto"/>
            </w:pPr>
            <w:r>
              <w:t>System.String</w:t>
            </w:r>
          </w:p>
        </w:tc>
      </w:tr>
      <w:tr w14:paraId="2D70D9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A41B42">
            <w:pPr>
              <w:spacing w:after="0" w:line="240" w:lineRule="auto"/>
            </w:pPr>
            <w:r>
              <w:t>SALEBANK</w:t>
            </w:r>
          </w:p>
        </w:tc>
        <w:tc>
          <w:tcPr>
            <w:tcW w:w="2880" w:type="dxa"/>
          </w:tcPr>
          <w:p w14:paraId="58E6D2DE">
            <w:pPr>
              <w:spacing w:after="0" w:line="240" w:lineRule="auto"/>
            </w:pPr>
          </w:p>
        </w:tc>
        <w:tc>
          <w:tcPr>
            <w:tcW w:w="2880" w:type="dxa"/>
          </w:tcPr>
          <w:p w14:paraId="138A7445">
            <w:pPr>
              <w:spacing w:after="0" w:line="240" w:lineRule="auto"/>
            </w:pPr>
            <w:r>
              <w:t>System.String</w:t>
            </w:r>
          </w:p>
        </w:tc>
      </w:tr>
      <w:tr w14:paraId="35355D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F2A34C">
            <w:pPr>
              <w:spacing w:after="0" w:line="240" w:lineRule="auto"/>
            </w:pPr>
            <w:r>
              <w:t>SALEBANKNO</w:t>
            </w:r>
          </w:p>
        </w:tc>
        <w:tc>
          <w:tcPr>
            <w:tcW w:w="2880" w:type="dxa"/>
          </w:tcPr>
          <w:p w14:paraId="58E3437B">
            <w:pPr>
              <w:spacing w:after="0" w:line="240" w:lineRule="auto"/>
            </w:pPr>
          </w:p>
        </w:tc>
        <w:tc>
          <w:tcPr>
            <w:tcW w:w="2880" w:type="dxa"/>
          </w:tcPr>
          <w:p w14:paraId="00C78515">
            <w:pPr>
              <w:spacing w:after="0" w:line="240" w:lineRule="auto"/>
            </w:pPr>
            <w:r>
              <w:t>System.String</w:t>
            </w:r>
          </w:p>
        </w:tc>
      </w:tr>
      <w:tr w14:paraId="41A220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A7029F">
            <w:pPr>
              <w:spacing w:after="0" w:line="240" w:lineRule="auto"/>
            </w:pPr>
            <w:r>
              <w:t>MAIL_YN</w:t>
            </w:r>
          </w:p>
        </w:tc>
        <w:tc>
          <w:tcPr>
            <w:tcW w:w="2880" w:type="dxa"/>
          </w:tcPr>
          <w:p w14:paraId="6AA493D0">
            <w:pPr>
              <w:spacing w:after="0" w:line="240" w:lineRule="auto"/>
            </w:pPr>
          </w:p>
        </w:tc>
        <w:tc>
          <w:tcPr>
            <w:tcW w:w="2880" w:type="dxa"/>
          </w:tcPr>
          <w:p w14:paraId="65265480">
            <w:pPr>
              <w:spacing w:after="0" w:line="240" w:lineRule="auto"/>
            </w:pPr>
            <w:r>
              <w:t>System.String</w:t>
            </w:r>
          </w:p>
        </w:tc>
      </w:tr>
      <w:tr w14:paraId="3D8A51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4DCC88">
            <w:pPr>
              <w:spacing w:after="0" w:line="240" w:lineRule="auto"/>
            </w:pPr>
            <w:r>
              <w:t>MAIL_ADDR</w:t>
            </w:r>
          </w:p>
        </w:tc>
        <w:tc>
          <w:tcPr>
            <w:tcW w:w="2880" w:type="dxa"/>
          </w:tcPr>
          <w:p w14:paraId="463C842F">
            <w:pPr>
              <w:spacing w:after="0" w:line="240" w:lineRule="auto"/>
            </w:pPr>
          </w:p>
        </w:tc>
        <w:tc>
          <w:tcPr>
            <w:tcW w:w="2880" w:type="dxa"/>
          </w:tcPr>
          <w:p w14:paraId="6FFEAC5A">
            <w:pPr>
              <w:spacing w:after="0" w:line="240" w:lineRule="auto"/>
            </w:pPr>
            <w:r>
              <w:t>System.String</w:t>
            </w:r>
          </w:p>
        </w:tc>
      </w:tr>
      <w:tr w14:paraId="572D04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092FBE">
            <w:pPr>
              <w:spacing w:after="0" w:line="240" w:lineRule="auto"/>
            </w:pPr>
            <w:r>
              <w:t>REF_ENT_ID</w:t>
            </w:r>
          </w:p>
        </w:tc>
        <w:tc>
          <w:tcPr>
            <w:tcW w:w="2880" w:type="dxa"/>
          </w:tcPr>
          <w:p w14:paraId="73E278C2">
            <w:pPr>
              <w:spacing w:after="0" w:line="240" w:lineRule="auto"/>
            </w:pPr>
          </w:p>
        </w:tc>
        <w:tc>
          <w:tcPr>
            <w:tcW w:w="2880" w:type="dxa"/>
          </w:tcPr>
          <w:p w14:paraId="6EE3F9CF">
            <w:pPr>
              <w:spacing w:after="0" w:line="240" w:lineRule="auto"/>
            </w:pPr>
            <w:r>
              <w:t>System.String</w:t>
            </w:r>
          </w:p>
        </w:tc>
      </w:tr>
      <w:tr w14:paraId="3F0832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2ABEB2">
            <w:pPr>
              <w:spacing w:after="0" w:line="240" w:lineRule="auto"/>
            </w:pPr>
            <w:r>
              <w:t>ENT_ID</w:t>
            </w:r>
          </w:p>
        </w:tc>
        <w:tc>
          <w:tcPr>
            <w:tcW w:w="2880" w:type="dxa"/>
          </w:tcPr>
          <w:p w14:paraId="2FC9AC9F">
            <w:pPr>
              <w:spacing w:after="0" w:line="240" w:lineRule="auto"/>
            </w:pPr>
          </w:p>
        </w:tc>
        <w:tc>
          <w:tcPr>
            <w:tcW w:w="2880" w:type="dxa"/>
          </w:tcPr>
          <w:p w14:paraId="5C0FEC4B">
            <w:pPr>
              <w:spacing w:after="0" w:line="240" w:lineRule="auto"/>
            </w:pPr>
            <w:r>
              <w:t>System.String</w:t>
            </w:r>
          </w:p>
        </w:tc>
      </w:tr>
      <w:tr w14:paraId="5DCE1E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EEB564">
            <w:pPr>
              <w:spacing w:after="0" w:line="240" w:lineRule="auto"/>
            </w:pPr>
            <w:r>
              <w:t>VE_SCHAR01</w:t>
            </w:r>
          </w:p>
        </w:tc>
        <w:tc>
          <w:tcPr>
            <w:tcW w:w="2880" w:type="dxa"/>
          </w:tcPr>
          <w:p w14:paraId="0FC3C21E">
            <w:pPr>
              <w:spacing w:after="0" w:line="240" w:lineRule="auto"/>
            </w:pPr>
          </w:p>
        </w:tc>
        <w:tc>
          <w:tcPr>
            <w:tcW w:w="2880" w:type="dxa"/>
          </w:tcPr>
          <w:p w14:paraId="09FA2AAD">
            <w:pPr>
              <w:spacing w:after="0" w:line="240" w:lineRule="auto"/>
            </w:pPr>
            <w:r>
              <w:t>System.String</w:t>
            </w:r>
          </w:p>
        </w:tc>
      </w:tr>
      <w:tr w14:paraId="559AB1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A22968">
            <w:pPr>
              <w:spacing w:after="0" w:line="240" w:lineRule="auto"/>
            </w:pPr>
            <w:r>
              <w:t>VE_SCHAR02</w:t>
            </w:r>
          </w:p>
        </w:tc>
        <w:tc>
          <w:tcPr>
            <w:tcW w:w="2880" w:type="dxa"/>
          </w:tcPr>
          <w:p w14:paraId="6580E563">
            <w:pPr>
              <w:spacing w:after="0" w:line="240" w:lineRule="auto"/>
            </w:pPr>
          </w:p>
        </w:tc>
        <w:tc>
          <w:tcPr>
            <w:tcW w:w="2880" w:type="dxa"/>
          </w:tcPr>
          <w:p w14:paraId="17861F3A">
            <w:pPr>
              <w:spacing w:after="0" w:line="240" w:lineRule="auto"/>
            </w:pPr>
            <w:r>
              <w:t>System.String</w:t>
            </w:r>
          </w:p>
        </w:tc>
      </w:tr>
      <w:tr w14:paraId="2A6150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C46217">
            <w:pPr>
              <w:spacing w:after="0" w:line="240" w:lineRule="auto"/>
            </w:pPr>
            <w:r>
              <w:t>VE_SCHAR03</w:t>
            </w:r>
          </w:p>
        </w:tc>
        <w:tc>
          <w:tcPr>
            <w:tcW w:w="2880" w:type="dxa"/>
          </w:tcPr>
          <w:p w14:paraId="2E0A9F48">
            <w:pPr>
              <w:spacing w:after="0" w:line="240" w:lineRule="auto"/>
            </w:pPr>
          </w:p>
        </w:tc>
        <w:tc>
          <w:tcPr>
            <w:tcW w:w="2880" w:type="dxa"/>
          </w:tcPr>
          <w:p w14:paraId="6AF51AEF">
            <w:pPr>
              <w:spacing w:after="0" w:line="240" w:lineRule="auto"/>
            </w:pPr>
            <w:r>
              <w:t>System.String</w:t>
            </w:r>
          </w:p>
        </w:tc>
      </w:tr>
      <w:tr w14:paraId="3B460D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7AB493">
            <w:pPr>
              <w:spacing w:after="0" w:line="240" w:lineRule="auto"/>
            </w:pPr>
            <w:r>
              <w:t>VE_SCHAR04</w:t>
            </w:r>
          </w:p>
        </w:tc>
        <w:tc>
          <w:tcPr>
            <w:tcW w:w="2880" w:type="dxa"/>
          </w:tcPr>
          <w:p w14:paraId="32A63524">
            <w:pPr>
              <w:spacing w:after="0" w:line="240" w:lineRule="auto"/>
            </w:pPr>
          </w:p>
        </w:tc>
        <w:tc>
          <w:tcPr>
            <w:tcW w:w="2880" w:type="dxa"/>
          </w:tcPr>
          <w:p w14:paraId="1A3040F3">
            <w:pPr>
              <w:spacing w:after="0" w:line="240" w:lineRule="auto"/>
            </w:pPr>
            <w:r>
              <w:t>System.String</w:t>
            </w:r>
          </w:p>
        </w:tc>
      </w:tr>
      <w:tr w14:paraId="1EB656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0CE7F0">
            <w:pPr>
              <w:spacing w:after="0" w:line="240" w:lineRule="auto"/>
            </w:pPr>
            <w:r>
              <w:t>VE_SCHAR05</w:t>
            </w:r>
          </w:p>
        </w:tc>
        <w:tc>
          <w:tcPr>
            <w:tcW w:w="2880" w:type="dxa"/>
          </w:tcPr>
          <w:p w14:paraId="1E07B203">
            <w:pPr>
              <w:spacing w:after="0" w:line="240" w:lineRule="auto"/>
            </w:pPr>
          </w:p>
        </w:tc>
        <w:tc>
          <w:tcPr>
            <w:tcW w:w="2880" w:type="dxa"/>
          </w:tcPr>
          <w:p w14:paraId="11345AC3">
            <w:pPr>
              <w:spacing w:after="0" w:line="240" w:lineRule="auto"/>
            </w:pPr>
            <w:r>
              <w:t>System.String</w:t>
            </w:r>
          </w:p>
        </w:tc>
      </w:tr>
      <w:tr w14:paraId="65E88A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5569E6">
            <w:pPr>
              <w:spacing w:after="0" w:line="240" w:lineRule="auto"/>
            </w:pPr>
            <w:r>
              <w:t>VE_INT01</w:t>
            </w:r>
          </w:p>
        </w:tc>
        <w:tc>
          <w:tcPr>
            <w:tcW w:w="2880" w:type="dxa"/>
          </w:tcPr>
          <w:p w14:paraId="557D36ED">
            <w:pPr>
              <w:spacing w:after="0" w:line="240" w:lineRule="auto"/>
            </w:pPr>
          </w:p>
        </w:tc>
        <w:tc>
          <w:tcPr>
            <w:tcW w:w="2880" w:type="dxa"/>
          </w:tcPr>
          <w:p w14:paraId="61FE42C2">
            <w:pPr>
              <w:spacing w:after="0" w:line="240" w:lineRule="auto"/>
            </w:pPr>
            <w:r>
              <w:t>System.String</w:t>
            </w:r>
          </w:p>
        </w:tc>
      </w:tr>
      <w:tr w14:paraId="1303CE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954F04">
            <w:pPr>
              <w:spacing w:after="0" w:line="240" w:lineRule="auto"/>
            </w:pPr>
            <w:r>
              <w:t>VE_INT02</w:t>
            </w:r>
          </w:p>
        </w:tc>
        <w:tc>
          <w:tcPr>
            <w:tcW w:w="2880" w:type="dxa"/>
          </w:tcPr>
          <w:p w14:paraId="2A4D2475">
            <w:pPr>
              <w:spacing w:after="0" w:line="240" w:lineRule="auto"/>
            </w:pPr>
          </w:p>
        </w:tc>
        <w:tc>
          <w:tcPr>
            <w:tcW w:w="2880" w:type="dxa"/>
          </w:tcPr>
          <w:p w14:paraId="0CA04A23">
            <w:pPr>
              <w:spacing w:after="0" w:line="240" w:lineRule="auto"/>
            </w:pPr>
            <w:r>
              <w:t>System.String</w:t>
            </w:r>
          </w:p>
        </w:tc>
      </w:tr>
      <w:tr w14:paraId="33BD85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77DE9C">
            <w:pPr>
              <w:spacing w:after="0" w:line="240" w:lineRule="auto"/>
            </w:pPr>
            <w:r>
              <w:t>VE_INT03</w:t>
            </w:r>
          </w:p>
        </w:tc>
        <w:tc>
          <w:tcPr>
            <w:tcW w:w="2880" w:type="dxa"/>
          </w:tcPr>
          <w:p w14:paraId="6D7BCF3E">
            <w:pPr>
              <w:spacing w:after="0" w:line="240" w:lineRule="auto"/>
            </w:pPr>
          </w:p>
        </w:tc>
        <w:tc>
          <w:tcPr>
            <w:tcW w:w="2880" w:type="dxa"/>
          </w:tcPr>
          <w:p w14:paraId="5EE8E189">
            <w:pPr>
              <w:spacing w:after="0" w:line="240" w:lineRule="auto"/>
            </w:pPr>
            <w:r>
              <w:t>System.String</w:t>
            </w:r>
          </w:p>
        </w:tc>
      </w:tr>
      <w:tr w14:paraId="60EA25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CDF04A">
            <w:pPr>
              <w:spacing w:after="0" w:line="240" w:lineRule="auto"/>
            </w:pPr>
            <w:r>
              <w:t>VE_INT04</w:t>
            </w:r>
          </w:p>
        </w:tc>
        <w:tc>
          <w:tcPr>
            <w:tcW w:w="2880" w:type="dxa"/>
          </w:tcPr>
          <w:p w14:paraId="46735061">
            <w:pPr>
              <w:spacing w:after="0" w:line="240" w:lineRule="auto"/>
            </w:pPr>
          </w:p>
        </w:tc>
        <w:tc>
          <w:tcPr>
            <w:tcW w:w="2880" w:type="dxa"/>
          </w:tcPr>
          <w:p w14:paraId="17686563">
            <w:pPr>
              <w:spacing w:after="0" w:line="240" w:lineRule="auto"/>
            </w:pPr>
            <w:r>
              <w:t>System.String</w:t>
            </w:r>
          </w:p>
        </w:tc>
      </w:tr>
      <w:tr w14:paraId="038028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EBD9F5">
            <w:pPr>
              <w:spacing w:after="0" w:line="240" w:lineRule="auto"/>
            </w:pPr>
            <w:r>
              <w:t>VE_INT05</w:t>
            </w:r>
          </w:p>
        </w:tc>
        <w:tc>
          <w:tcPr>
            <w:tcW w:w="2880" w:type="dxa"/>
          </w:tcPr>
          <w:p w14:paraId="36BFC601">
            <w:pPr>
              <w:spacing w:after="0" w:line="240" w:lineRule="auto"/>
            </w:pPr>
          </w:p>
        </w:tc>
        <w:tc>
          <w:tcPr>
            <w:tcW w:w="2880" w:type="dxa"/>
          </w:tcPr>
          <w:p w14:paraId="02A62926">
            <w:pPr>
              <w:spacing w:after="0" w:line="240" w:lineRule="auto"/>
            </w:pPr>
            <w:r>
              <w:t>System.String</w:t>
            </w:r>
          </w:p>
        </w:tc>
      </w:tr>
      <w:tr w14:paraId="2A3EA8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78D41D">
            <w:pPr>
              <w:spacing w:after="0" w:line="240" w:lineRule="auto"/>
            </w:pPr>
            <w:r>
              <w:t>VE_NUM01</w:t>
            </w:r>
          </w:p>
        </w:tc>
        <w:tc>
          <w:tcPr>
            <w:tcW w:w="2880" w:type="dxa"/>
          </w:tcPr>
          <w:p w14:paraId="2259891A">
            <w:pPr>
              <w:spacing w:after="0" w:line="240" w:lineRule="auto"/>
            </w:pPr>
          </w:p>
        </w:tc>
        <w:tc>
          <w:tcPr>
            <w:tcW w:w="2880" w:type="dxa"/>
          </w:tcPr>
          <w:p w14:paraId="11F76FE5">
            <w:pPr>
              <w:spacing w:after="0" w:line="240" w:lineRule="auto"/>
            </w:pPr>
            <w:r>
              <w:t>System.String</w:t>
            </w:r>
          </w:p>
        </w:tc>
      </w:tr>
      <w:tr w14:paraId="726990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EB989B">
            <w:pPr>
              <w:spacing w:after="0" w:line="240" w:lineRule="auto"/>
            </w:pPr>
            <w:r>
              <w:t>VE_NUM02</w:t>
            </w:r>
          </w:p>
        </w:tc>
        <w:tc>
          <w:tcPr>
            <w:tcW w:w="2880" w:type="dxa"/>
          </w:tcPr>
          <w:p w14:paraId="7FA1B173">
            <w:pPr>
              <w:spacing w:after="0" w:line="240" w:lineRule="auto"/>
            </w:pPr>
          </w:p>
        </w:tc>
        <w:tc>
          <w:tcPr>
            <w:tcW w:w="2880" w:type="dxa"/>
          </w:tcPr>
          <w:p w14:paraId="4BB9413E">
            <w:pPr>
              <w:spacing w:after="0" w:line="240" w:lineRule="auto"/>
            </w:pPr>
            <w:r>
              <w:t>System.String</w:t>
            </w:r>
          </w:p>
        </w:tc>
      </w:tr>
      <w:tr w14:paraId="14F4C7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0C822B">
            <w:pPr>
              <w:spacing w:after="0" w:line="240" w:lineRule="auto"/>
            </w:pPr>
            <w:r>
              <w:t>VE_NUM03</w:t>
            </w:r>
          </w:p>
        </w:tc>
        <w:tc>
          <w:tcPr>
            <w:tcW w:w="2880" w:type="dxa"/>
          </w:tcPr>
          <w:p w14:paraId="04D2B72E">
            <w:pPr>
              <w:spacing w:after="0" w:line="240" w:lineRule="auto"/>
            </w:pPr>
          </w:p>
        </w:tc>
        <w:tc>
          <w:tcPr>
            <w:tcW w:w="2880" w:type="dxa"/>
          </w:tcPr>
          <w:p w14:paraId="1F868814">
            <w:pPr>
              <w:spacing w:after="0" w:line="240" w:lineRule="auto"/>
            </w:pPr>
            <w:r>
              <w:t>System.String</w:t>
            </w:r>
          </w:p>
        </w:tc>
      </w:tr>
      <w:tr w14:paraId="42C468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E589A5">
            <w:pPr>
              <w:spacing w:after="0" w:line="240" w:lineRule="auto"/>
            </w:pPr>
            <w:r>
              <w:t>VE_NUM04</w:t>
            </w:r>
          </w:p>
        </w:tc>
        <w:tc>
          <w:tcPr>
            <w:tcW w:w="2880" w:type="dxa"/>
          </w:tcPr>
          <w:p w14:paraId="33742D1E">
            <w:pPr>
              <w:spacing w:after="0" w:line="240" w:lineRule="auto"/>
            </w:pPr>
          </w:p>
        </w:tc>
        <w:tc>
          <w:tcPr>
            <w:tcW w:w="2880" w:type="dxa"/>
          </w:tcPr>
          <w:p w14:paraId="66756CAF">
            <w:pPr>
              <w:spacing w:after="0" w:line="240" w:lineRule="auto"/>
            </w:pPr>
            <w:r>
              <w:t>System.String</w:t>
            </w:r>
          </w:p>
        </w:tc>
      </w:tr>
      <w:tr w14:paraId="4EE6FD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6B129D">
            <w:pPr>
              <w:spacing w:after="0" w:line="240" w:lineRule="auto"/>
            </w:pPr>
            <w:r>
              <w:t>VE_NUM05</w:t>
            </w:r>
          </w:p>
        </w:tc>
        <w:tc>
          <w:tcPr>
            <w:tcW w:w="2880" w:type="dxa"/>
          </w:tcPr>
          <w:p w14:paraId="285B3983">
            <w:pPr>
              <w:spacing w:after="0" w:line="240" w:lineRule="auto"/>
            </w:pPr>
          </w:p>
        </w:tc>
        <w:tc>
          <w:tcPr>
            <w:tcW w:w="2880" w:type="dxa"/>
          </w:tcPr>
          <w:p w14:paraId="2512C832">
            <w:pPr>
              <w:spacing w:after="0" w:line="240" w:lineRule="auto"/>
            </w:pPr>
            <w:r>
              <w:t>System.String</w:t>
            </w:r>
          </w:p>
        </w:tc>
      </w:tr>
      <w:tr w14:paraId="3803A6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C6F4FA">
            <w:pPr>
              <w:spacing w:after="0" w:line="240" w:lineRule="auto"/>
            </w:pPr>
            <w:r>
              <w:t>VE_DATE01</w:t>
            </w:r>
          </w:p>
        </w:tc>
        <w:tc>
          <w:tcPr>
            <w:tcW w:w="2880" w:type="dxa"/>
          </w:tcPr>
          <w:p w14:paraId="630B032A">
            <w:pPr>
              <w:spacing w:after="0" w:line="240" w:lineRule="auto"/>
            </w:pPr>
          </w:p>
        </w:tc>
        <w:tc>
          <w:tcPr>
            <w:tcW w:w="2880" w:type="dxa"/>
          </w:tcPr>
          <w:p w14:paraId="4B561306">
            <w:pPr>
              <w:spacing w:after="0" w:line="240" w:lineRule="auto"/>
            </w:pPr>
            <w:r>
              <w:t>System.String</w:t>
            </w:r>
          </w:p>
        </w:tc>
      </w:tr>
      <w:tr w14:paraId="6C3FB3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FB1A5B">
            <w:pPr>
              <w:spacing w:after="0" w:line="240" w:lineRule="auto"/>
            </w:pPr>
            <w:r>
              <w:t>VE_DATE02</w:t>
            </w:r>
          </w:p>
        </w:tc>
        <w:tc>
          <w:tcPr>
            <w:tcW w:w="2880" w:type="dxa"/>
          </w:tcPr>
          <w:p w14:paraId="1DC7E720">
            <w:pPr>
              <w:spacing w:after="0" w:line="240" w:lineRule="auto"/>
            </w:pPr>
          </w:p>
        </w:tc>
        <w:tc>
          <w:tcPr>
            <w:tcW w:w="2880" w:type="dxa"/>
          </w:tcPr>
          <w:p w14:paraId="5CC3814B">
            <w:pPr>
              <w:spacing w:after="0" w:line="240" w:lineRule="auto"/>
            </w:pPr>
            <w:r>
              <w:t>System.String</w:t>
            </w:r>
          </w:p>
        </w:tc>
      </w:tr>
      <w:tr w14:paraId="1F742E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AF2CC7">
            <w:pPr>
              <w:spacing w:after="0" w:line="240" w:lineRule="auto"/>
            </w:pPr>
            <w:r>
              <w:t>VE_DATE03</w:t>
            </w:r>
          </w:p>
        </w:tc>
        <w:tc>
          <w:tcPr>
            <w:tcW w:w="2880" w:type="dxa"/>
          </w:tcPr>
          <w:p w14:paraId="6C2D5BD5">
            <w:pPr>
              <w:spacing w:after="0" w:line="240" w:lineRule="auto"/>
            </w:pPr>
          </w:p>
        </w:tc>
        <w:tc>
          <w:tcPr>
            <w:tcW w:w="2880" w:type="dxa"/>
          </w:tcPr>
          <w:p w14:paraId="4B84DC42">
            <w:pPr>
              <w:spacing w:after="0" w:line="240" w:lineRule="auto"/>
            </w:pPr>
            <w:r>
              <w:t>System.String</w:t>
            </w:r>
          </w:p>
        </w:tc>
      </w:tr>
      <w:tr w14:paraId="3DDAB2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906294">
            <w:pPr>
              <w:spacing w:after="0" w:line="240" w:lineRule="auto"/>
            </w:pPr>
            <w:r>
              <w:t>VE_DATE04</w:t>
            </w:r>
          </w:p>
        </w:tc>
        <w:tc>
          <w:tcPr>
            <w:tcW w:w="2880" w:type="dxa"/>
          </w:tcPr>
          <w:p w14:paraId="6609E6EA">
            <w:pPr>
              <w:spacing w:after="0" w:line="240" w:lineRule="auto"/>
            </w:pPr>
          </w:p>
        </w:tc>
        <w:tc>
          <w:tcPr>
            <w:tcW w:w="2880" w:type="dxa"/>
          </w:tcPr>
          <w:p w14:paraId="275A6B9F">
            <w:pPr>
              <w:spacing w:after="0" w:line="240" w:lineRule="auto"/>
            </w:pPr>
            <w:r>
              <w:t>System.String</w:t>
            </w:r>
          </w:p>
        </w:tc>
      </w:tr>
      <w:tr w14:paraId="58505F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E9868E">
            <w:pPr>
              <w:spacing w:after="0" w:line="240" w:lineRule="auto"/>
            </w:pPr>
            <w:r>
              <w:t>VE_DATE05</w:t>
            </w:r>
          </w:p>
        </w:tc>
        <w:tc>
          <w:tcPr>
            <w:tcW w:w="2880" w:type="dxa"/>
          </w:tcPr>
          <w:p w14:paraId="51A4752E">
            <w:pPr>
              <w:spacing w:after="0" w:line="240" w:lineRule="auto"/>
            </w:pPr>
          </w:p>
        </w:tc>
        <w:tc>
          <w:tcPr>
            <w:tcW w:w="2880" w:type="dxa"/>
          </w:tcPr>
          <w:p w14:paraId="635B7389">
            <w:pPr>
              <w:spacing w:after="0" w:line="240" w:lineRule="auto"/>
            </w:pPr>
            <w:r>
              <w:t>System.String</w:t>
            </w:r>
          </w:p>
        </w:tc>
      </w:tr>
      <w:tr w14:paraId="2A534A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C3EA03">
            <w:pPr>
              <w:spacing w:after="0" w:line="240" w:lineRule="auto"/>
            </w:pPr>
            <w:r>
              <w:t>INVALIDATE_CHECK</w:t>
            </w:r>
          </w:p>
        </w:tc>
        <w:tc>
          <w:tcPr>
            <w:tcW w:w="2880" w:type="dxa"/>
          </w:tcPr>
          <w:p w14:paraId="042358DD">
            <w:pPr>
              <w:spacing w:after="0" w:line="240" w:lineRule="auto"/>
            </w:pPr>
          </w:p>
        </w:tc>
        <w:tc>
          <w:tcPr>
            <w:tcW w:w="2880" w:type="dxa"/>
          </w:tcPr>
          <w:p w14:paraId="63873AE8">
            <w:pPr>
              <w:spacing w:after="0" w:line="240" w:lineRule="auto"/>
            </w:pPr>
            <w:r>
              <w:t>System.String</w:t>
            </w:r>
          </w:p>
        </w:tc>
      </w:tr>
      <w:tr w14:paraId="076D31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25DFAE">
            <w:pPr>
              <w:spacing w:after="0" w:line="240" w:lineRule="auto"/>
            </w:pPr>
            <w:r>
              <w:t>MAKENO_CHECK</w:t>
            </w:r>
          </w:p>
        </w:tc>
        <w:tc>
          <w:tcPr>
            <w:tcW w:w="2880" w:type="dxa"/>
          </w:tcPr>
          <w:p w14:paraId="71EDF2AE">
            <w:pPr>
              <w:spacing w:after="0" w:line="240" w:lineRule="auto"/>
            </w:pPr>
          </w:p>
        </w:tc>
        <w:tc>
          <w:tcPr>
            <w:tcW w:w="2880" w:type="dxa"/>
          </w:tcPr>
          <w:p w14:paraId="0B5AC314">
            <w:pPr>
              <w:spacing w:after="0" w:line="240" w:lineRule="auto"/>
            </w:pPr>
            <w:r>
              <w:t>System.String</w:t>
            </w:r>
          </w:p>
        </w:tc>
      </w:tr>
      <w:tr w14:paraId="750618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29FC3D">
            <w:pPr>
              <w:spacing w:after="0" w:line="240" w:lineRule="auto"/>
            </w:pPr>
            <w:r>
              <w:t>CHECK_BATCH_FLAG</w:t>
            </w:r>
          </w:p>
        </w:tc>
        <w:tc>
          <w:tcPr>
            <w:tcW w:w="2880" w:type="dxa"/>
          </w:tcPr>
          <w:p w14:paraId="16093A8C">
            <w:pPr>
              <w:spacing w:after="0" w:line="240" w:lineRule="auto"/>
            </w:pPr>
          </w:p>
        </w:tc>
        <w:tc>
          <w:tcPr>
            <w:tcW w:w="2880" w:type="dxa"/>
          </w:tcPr>
          <w:p w14:paraId="5BB7EBF3">
            <w:pPr>
              <w:spacing w:after="0" w:line="240" w:lineRule="auto"/>
            </w:pPr>
            <w:r>
              <w:t>System.String</w:t>
            </w:r>
          </w:p>
        </w:tc>
      </w:tr>
      <w:tr w14:paraId="583AE7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B81C05">
            <w:pPr>
              <w:spacing w:after="0" w:line="240" w:lineRule="auto"/>
            </w:pPr>
            <w:r>
              <w:t>AUTO_INVPAYBILL</w:t>
            </w:r>
          </w:p>
        </w:tc>
        <w:tc>
          <w:tcPr>
            <w:tcW w:w="2880" w:type="dxa"/>
          </w:tcPr>
          <w:p w14:paraId="4E365BF7">
            <w:pPr>
              <w:spacing w:after="0" w:line="240" w:lineRule="auto"/>
            </w:pPr>
          </w:p>
        </w:tc>
        <w:tc>
          <w:tcPr>
            <w:tcW w:w="2880" w:type="dxa"/>
          </w:tcPr>
          <w:p w14:paraId="0A317F99">
            <w:pPr>
              <w:spacing w:after="0" w:line="240" w:lineRule="auto"/>
            </w:pPr>
            <w:r>
              <w:t>System.String</w:t>
            </w:r>
          </w:p>
        </w:tc>
      </w:tr>
      <w:tr w14:paraId="01E05C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527CA6">
            <w:pPr>
              <w:spacing w:after="0" w:line="240" w:lineRule="auto"/>
            </w:pPr>
            <w:r>
              <w:t>AUTO_SUBITEM_FLAG</w:t>
            </w:r>
          </w:p>
        </w:tc>
        <w:tc>
          <w:tcPr>
            <w:tcW w:w="2880" w:type="dxa"/>
          </w:tcPr>
          <w:p w14:paraId="11F86AFC">
            <w:pPr>
              <w:spacing w:after="0" w:line="240" w:lineRule="auto"/>
            </w:pPr>
          </w:p>
        </w:tc>
        <w:tc>
          <w:tcPr>
            <w:tcW w:w="2880" w:type="dxa"/>
          </w:tcPr>
          <w:p w14:paraId="7B03520A">
            <w:pPr>
              <w:spacing w:after="0" w:line="240" w:lineRule="auto"/>
            </w:pPr>
            <w:r>
              <w:t>System.String</w:t>
            </w:r>
          </w:p>
        </w:tc>
      </w:tr>
    </w:tbl>
    <w:p w14:paraId="14436C70"/>
    <w:p w14:paraId="7B683E81">
      <w:pPr>
        <w:pStyle w:val="4"/>
      </w:pPr>
      <w:r>
        <w:t>表：v_vencus_certificate：v_vencus_certificate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62141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95B78C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6D6EF0D5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1A506B7B">
            <w:pPr>
              <w:spacing w:after="0" w:line="240" w:lineRule="auto"/>
            </w:pPr>
            <w:r>
              <w:t>字段类型（C#）</w:t>
            </w:r>
          </w:p>
        </w:tc>
      </w:tr>
      <w:tr w14:paraId="65B493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296FF1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03A51871">
            <w:pPr>
              <w:spacing w:after="0" w:line="240" w:lineRule="auto"/>
            </w:pPr>
          </w:p>
        </w:tc>
        <w:tc>
          <w:tcPr>
            <w:tcW w:w="2880" w:type="dxa"/>
          </w:tcPr>
          <w:p w14:paraId="6E7C6E5A">
            <w:pPr>
              <w:spacing w:after="0" w:line="240" w:lineRule="auto"/>
            </w:pPr>
            <w:r>
              <w:t>System.String</w:t>
            </w:r>
          </w:p>
        </w:tc>
      </w:tr>
      <w:tr w14:paraId="604636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10DD4E">
            <w:pPr>
              <w:spacing w:after="0" w:line="240" w:lineRule="auto"/>
            </w:pPr>
            <w:r>
              <w:t>COMPNAME</w:t>
            </w:r>
          </w:p>
        </w:tc>
        <w:tc>
          <w:tcPr>
            <w:tcW w:w="2880" w:type="dxa"/>
          </w:tcPr>
          <w:p w14:paraId="5E0C0CFA">
            <w:pPr>
              <w:spacing w:after="0" w:line="240" w:lineRule="auto"/>
            </w:pPr>
          </w:p>
        </w:tc>
        <w:tc>
          <w:tcPr>
            <w:tcW w:w="2880" w:type="dxa"/>
          </w:tcPr>
          <w:p w14:paraId="293AF775">
            <w:pPr>
              <w:spacing w:after="0" w:line="240" w:lineRule="auto"/>
            </w:pPr>
            <w:r>
              <w:t>System.String</w:t>
            </w:r>
          </w:p>
        </w:tc>
      </w:tr>
      <w:tr w14:paraId="7F9533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2965E7">
            <w:pPr>
              <w:spacing w:after="0" w:line="240" w:lineRule="auto"/>
            </w:pPr>
            <w:r>
              <w:t>COMPSTATUS</w:t>
            </w:r>
          </w:p>
        </w:tc>
        <w:tc>
          <w:tcPr>
            <w:tcW w:w="2880" w:type="dxa"/>
          </w:tcPr>
          <w:p w14:paraId="08D40600">
            <w:pPr>
              <w:spacing w:after="0" w:line="240" w:lineRule="auto"/>
            </w:pPr>
          </w:p>
        </w:tc>
        <w:tc>
          <w:tcPr>
            <w:tcW w:w="2880" w:type="dxa"/>
          </w:tcPr>
          <w:p w14:paraId="5BF54043">
            <w:pPr>
              <w:spacing w:after="0" w:line="240" w:lineRule="auto"/>
            </w:pPr>
            <w:r>
              <w:t>System.String</w:t>
            </w:r>
          </w:p>
        </w:tc>
      </w:tr>
      <w:tr w14:paraId="368B61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C61617">
            <w:pPr>
              <w:spacing w:after="0" w:line="240" w:lineRule="auto"/>
            </w:pPr>
            <w:r>
              <w:t>VENCUSNO</w:t>
            </w:r>
          </w:p>
        </w:tc>
        <w:tc>
          <w:tcPr>
            <w:tcW w:w="2880" w:type="dxa"/>
          </w:tcPr>
          <w:p w14:paraId="73270E5E">
            <w:pPr>
              <w:spacing w:after="0" w:line="240" w:lineRule="auto"/>
            </w:pPr>
          </w:p>
        </w:tc>
        <w:tc>
          <w:tcPr>
            <w:tcW w:w="2880" w:type="dxa"/>
          </w:tcPr>
          <w:p w14:paraId="29F41F87">
            <w:pPr>
              <w:spacing w:after="0" w:line="240" w:lineRule="auto"/>
            </w:pPr>
            <w:r>
              <w:t>System.String</w:t>
            </w:r>
          </w:p>
        </w:tc>
      </w:tr>
      <w:tr w14:paraId="39118C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EBC725">
            <w:pPr>
              <w:spacing w:after="0" w:line="240" w:lineRule="auto"/>
            </w:pPr>
            <w:r>
              <w:t>VENCUSNAME</w:t>
            </w:r>
          </w:p>
        </w:tc>
        <w:tc>
          <w:tcPr>
            <w:tcW w:w="2880" w:type="dxa"/>
          </w:tcPr>
          <w:p w14:paraId="0CD1FA93">
            <w:pPr>
              <w:spacing w:after="0" w:line="240" w:lineRule="auto"/>
            </w:pPr>
          </w:p>
        </w:tc>
        <w:tc>
          <w:tcPr>
            <w:tcW w:w="2880" w:type="dxa"/>
          </w:tcPr>
          <w:p w14:paraId="00B7F034">
            <w:pPr>
              <w:spacing w:after="0" w:line="240" w:lineRule="auto"/>
            </w:pPr>
            <w:r>
              <w:t>System.String</w:t>
            </w:r>
          </w:p>
        </w:tc>
      </w:tr>
      <w:tr w14:paraId="1F5ED7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6CB64D">
            <w:pPr>
              <w:spacing w:after="0" w:line="240" w:lineRule="auto"/>
            </w:pPr>
            <w:r>
              <w:t>VENCUSABC</w:t>
            </w:r>
          </w:p>
        </w:tc>
        <w:tc>
          <w:tcPr>
            <w:tcW w:w="2880" w:type="dxa"/>
          </w:tcPr>
          <w:p w14:paraId="78DEF50D">
            <w:pPr>
              <w:spacing w:after="0" w:line="240" w:lineRule="auto"/>
            </w:pPr>
          </w:p>
        </w:tc>
        <w:tc>
          <w:tcPr>
            <w:tcW w:w="2880" w:type="dxa"/>
          </w:tcPr>
          <w:p w14:paraId="1D1EF7D1">
            <w:pPr>
              <w:spacing w:after="0" w:line="240" w:lineRule="auto"/>
            </w:pPr>
            <w:r>
              <w:t>System.String</w:t>
            </w:r>
          </w:p>
        </w:tc>
      </w:tr>
      <w:tr w14:paraId="00A814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98EF02">
            <w:pPr>
              <w:spacing w:after="0" w:line="240" w:lineRule="auto"/>
            </w:pPr>
            <w:r>
              <w:t>VENCUSCODE</w:t>
            </w:r>
          </w:p>
        </w:tc>
        <w:tc>
          <w:tcPr>
            <w:tcW w:w="2880" w:type="dxa"/>
          </w:tcPr>
          <w:p w14:paraId="156D4070">
            <w:pPr>
              <w:spacing w:after="0" w:line="240" w:lineRule="auto"/>
            </w:pPr>
          </w:p>
        </w:tc>
        <w:tc>
          <w:tcPr>
            <w:tcW w:w="2880" w:type="dxa"/>
          </w:tcPr>
          <w:p w14:paraId="165CFD31">
            <w:pPr>
              <w:spacing w:after="0" w:line="240" w:lineRule="auto"/>
            </w:pPr>
            <w:r>
              <w:t>System.String</w:t>
            </w:r>
          </w:p>
        </w:tc>
      </w:tr>
      <w:tr w14:paraId="2DA642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EB24DE">
            <w:pPr>
              <w:spacing w:after="0" w:line="240" w:lineRule="auto"/>
            </w:pPr>
            <w:r>
              <w:t>VENCUSTYPE</w:t>
            </w:r>
          </w:p>
        </w:tc>
        <w:tc>
          <w:tcPr>
            <w:tcW w:w="2880" w:type="dxa"/>
          </w:tcPr>
          <w:p w14:paraId="24F7EDCD">
            <w:pPr>
              <w:spacing w:after="0" w:line="240" w:lineRule="auto"/>
            </w:pPr>
          </w:p>
        </w:tc>
        <w:tc>
          <w:tcPr>
            <w:tcW w:w="2880" w:type="dxa"/>
          </w:tcPr>
          <w:p w14:paraId="3FD59562">
            <w:pPr>
              <w:spacing w:after="0" w:line="240" w:lineRule="auto"/>
            </w:pPr>
            <w:r>
              <w:t>System.String</w:t>
            </w:r>
          </w:p>
        </w:tc>
      </w:tr>
      <w:tr w14:paraId="62B227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63C54F">
            <w:pPr>
              <w:spacing w:after="0" w:line="240" w:lineRule="auto"/>
            </w:pPr>
            <w:r>
              <w:t>VENCUS_VENCUSFLAG</w:t>
            </w:r>
          </w:p>
        </w:tc>
        <w:tc>
          <w:tcPr>
            <w:tcW w:w="2880" w:type="dxa"/>
          </w:tcPr>
          <w:p w14:paraId="41AF0113">
            <w:pPr>
              <w:spacing w:after="0" w:line="240" w:lineRule="auto"/>
            </w:pPr>
          </w:p>
        </w:tc>
        <w:tc>
          <w:tcPr>
            <w:tcW w:w="2880" w:type="dxa"/>
          </w:tcPr>
          <w:p w14:paraId="270B7947">
            <w:pPr>
              <w:spacing w:after="0" w:line="240" w:lineRule="auto"/>
            </w:pPr>
            <w:r>
              <w:t>System.String</w:t>
            </w:r>
          </w:p>
        </w:tc>
      </w:tr>
      <w:tr w14:paraId="7269EB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CEB51A">
            <w:pPr>
              <w:spacing w:after="0" w:line="240" w:lineRule="auto"/>
            </w:pPr>
            <w:r>
              <w:t>CERTIFICATEID</w:t>
            </w:r>
          </w:p>
        </w:tc>
        <w:tc>
          <w:tcPr>
            <w:tcW w:w="2880" w:type="dxa"/>
          </w:tcPr>
          <w:p w14:paraId="338B1B15">
            <w:pPr>
              <w:spacing w:after="0" w:line="240" w:lineRule="auto"/>
            </w:pPr>
          </w:p>
        </w:tc>
        <w:tc>
          <w:tcPr>
            <w:tcW w:w="2880" w:type="dxa"/>
          </w:tcPr>
          <w:p w14:paraId="116DFCBB">
            <w:pPr>
              <w:spacing w:after="0" w:line="240" w:lineRule="auto"/>
            </w:pPr>
            <w:r>
              <w:t>System.String</w:t>
            </w:r>
          </w:p>
        </w:tc>
      </w:tr>
      <w:tr w14:paraId="75175D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311A55">
            <w:pPr>
              <w:spacing w:after="0" w:line="240" w:lineRule="auto"/>
            </w:pPr>
            <w:r>
              <w:t>CERTIFICATENAME</w:t>
            </w:r>
          </w:p>
        </w:tc>
        <w:tc>
          <w:tcPr>
            <w:tcW w:w="2880" w:type="dxa"/>
          </w:tcPr>
          <w:p w14:paraId="5EF72E3C">
            <w:pPr>
              <w:spacing w:after="0" w:line="240" w:lineRule="auto"/>
            </w:pPr>
          </w:p>
        </w:tc>
        <w:tc>
          <w:tcPr>
            <w:tcW w:w="2880" w:type="dxa"/>
          </w:tcPr>
          <w:p w14:paraId="1922D209">
            <w:pPr>
              <w:spacing w:after="0" w:line="240" w:lineRule="auto"/>
            </w:pPr>
            <w:r>
              <w:t>System.String</w:t>
            </w:r>
          </w:p>
        </w:tc>
      </w:tr>
      <w:tr w14:paraId="486E10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ABEBAA">
            <w:pPr>
              <w:spacing w:after="0" w:line="240" w:lineRule="auto"/>
            </w:pPr>
            <w:r>
              <w:t>VENCUSFLAG</w:t>
            </w:r>
          </w:p>
        </w:tc>
        <w:tc>
          <w:tcPr>
            <w:tcW w:w="2880" w:type="dxa"/>
          </w:tcPr>
          <w:p w14:paraId="020924EF">
            <w:pPr>
              <w:spacing w:after="0" w:line="240" w:lineRule="auto"/>
            </w:pPr>
          </w:p>
        </w:tc>
        <w:tc>
          <w:tcPr>
            <w:tcW w:w="2880" w:type="dxa"/>
          </w:tcPr>
          <w:p w14:paraId="08AA6236">
            <w:pPr>
              <w:spacing w:after="0" w:line="240" w:lineRule="auto"/>
            </w:pPr>
            <w:r>
              <w:t>System.String</w:t>
            </w:r>
          </w:p>
        </w:tc>
      </w:tr>
      <w:tr w14:paraId="4D46C8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7F0CDE">
            <w:pPr>
              <w:spacing w:after="0" w:line="240" w:lineRule="auto"/>
            </w:pPr>
            <w:r>
              <w:t>CLASSGROUPNO</w:t>
            </w:r>
          </w:p>
        </w:tc>
        <w:tc>
          <w:tcPr>
            <w:tcW w:w="2880" w:type="dxa"/>
          </w:tcPr>
          <w:p w14:paraId="643132A7">
            <w:pPr>
              <w:spacing w:after="0" w:line="240" w:lineRule="auto"/>
            </w:pPr>
          </w:p>
        </w:tc>
        <w:tc>
          <w:tcPr>
            <w:tcW w:w="2880" w:type="dxa"/>
          </w:tcPr>
          <w:p w14:paraId="0A2BA695">
            <w:pPr>
              <w:spacing w:after="0" w:line="240" w:lineRule="auto"/>
            </w:pPr>
            <w:r>
              <w:t>System.String</w:t>
            </w:r>
          </w:p>
        </w:tc>
      </w:tr>
      <w:tr w14:paraId="427CDB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9CF4B5">
            <w:pPr>
              <w:spacing w:after="0" w:line="240" w:lineRule="auto"/>
            </w:pPr>
            <w:r>
              <w:t>CLASSCODELIST_SET</w:t>
            </w:r>
          </w:p>
        </w:tc>
        <w:tc>
          <w:tcPr>
            <w:tcW w:w="2880" w:type="dxa"/>
          </w:tcPr>
          <w:p w14:paraId="5DA16112">
            <w:pPr>
              <w:spacing w:after="0" w:line="240" w:lineRule="auto"/>
            </w:pPr>
          </w:p>
        </w:tc>
        <w:tc>
          <w:tcPr>
            <w:tcW w:w="2880" w:type="dxa"/>
          </w:tcPr>
          <w:p w14:paraId="78230457">
            <w:pPr>
              <w:spacing w:after="0" w:line="240" w:lineRule="auto"/>
            </w:pPr>
            <w:r>
              <w:t>System.String</w:t>
            </w:r>
          </w:p>
        </w:tc>
      </w:tr>
      <w:tr w14:paraId="71AFFE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C8A1B7">
            <w:pPr>
              <w:spacing w:after="0" w:line="240" w:lineRule="auto"/>
            </w:pPr>
            <w:r>
              <w:t>CLASSNAMELIST_SET</w:t>
            </w:r>
          </w:p>
        </w:tc>
        <w:tc>
          <w:tcPr>
            <w:tcW w:w="2880" w:type="dxa"/>
          </w:tcPr>
          <w:p w14:paraId="106FAA4B">
            <w:pPr>
              <w:spacing w:after="0" w:line="240" w:lineRule="auto"/>
            </w:pPr>
          </w:p>
        </w:tc>
        <w:tc>
          <w:tcPr>
            <w:tcW w:w="2880" w:type="dxa"/>
          </w:tcPr>
          <w:p w14:paraId="274F2A2D">
            <w:pPr>
              <w:spacing w:after="0" w:line="240" w:lineRule="auto"/>
            </w:pPr>
            <w:r>
              <w:t>System.String</w:t>
            </w:r>
          </w:p>
        </w:tc>
      </w:tr>
      <w:tr w14:paraId="2B1870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C56F72">
            <w:pPr>
              <w:spacing w:after="0" w:line="240" w:lineRule="auto"/>
            </w:pPr>
            <w:r>
              <w:t>CLASSCODELIST</w:t>
            </w:r>
          </w:p>
        </w:tc>
        <w:tc>
          <w:tcPr>
            <w:tcW w:w="2880" w:type="dxa"/>
          </w:tcPr>
          <w:p w14:paraId="743E94C1">
            <w:pPr>
              <w:spacing w:after="0" w:line="240" w:lineRule="auto"/>
            </w:pPr>
          </w:p>
        </w:tc>
        <w:tc>
          <w:tcPr>
            <w:tcW w:w="2880" w:type="dxa"/>
          </w:tcPr>
          <w:p w14:paraId="16344F24">
            <w:pPr>
              <w:spacing w:after="0" w:line="240" w:lineRule="auto"/>
            </w:pPr>
            <w:r>
              <w:t>System.String</w:t>
            </w:r>
          </w:p>
        </w:tc>
      </w:tr>
      <w:tr w14:paraId="424583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DA9E57">
            <w:pPr>
              <w:spacing w:after="0" w:line="240" w:lineRule="auto"/>
            </w:pPr>
            <w:r>
              <w:t>CLASSNAMELIST</w:t>
            </w:r>
          </w:p>
        </w:tc>
        <w:tc>
          <w:tcPr>
            <w:tcW w:w="2880" w:type="dxa"/>
          </w:tcPr>
          <w:p w14:paraId="1F1FDFA2">
            <w:pPr>
              <w:spacing w:after="0" w:line="240" w:lineRule="auto"/>
            </w:pPr>
          </w:p>
        </w:tc>
        <w:tc>
          <w:tcPr>
            <w:tcW w:w="2880" w:type="dxa"/>
          </w:tcPr>
          <w:p w14:paraId="78AFF6C9">
            <w:pPr>
              <w:spacing w:after="0" w:line="240" w:lineRule="auto"/>
            </w:pPr>
            <w:r>
              <w:t>System.String</w:t>
            </w:r>
          </w:p>
        </w:tc>
      </w:tr>
      <w:tr w14:paraId="517EBA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EA417B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157063E7">
            <w:pPr>
              <w:spacing w:after="0" w:line="240" w:lineRule="auto"/>
            </w:pPr>
          </w:p>
        </w:tc>
        <w:tc>
          <w:tcPr>
            <w:tcW w:w="2880" w:type="dxa"/>
          </w:tcPr>
          <w:p w14:paraId="3CDCE557">
            <w:pPr>
              <w:spacing w:after="0" w:line="240" w:lineRule="auto"/>
            </w:pPr>
            <w:r>
              <w:t>System.String</w:t>
            </w:r>
          </w:p>
        </w:tc>
      </w:tr>
      <w:tr w14:paraId="0296B9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B156EF">
            <w:pPr>
              <w:spacing w:after="0" w:line="240" w:lineRule="auto"/>
            </w:pPr>
            <w:r>
              <w:t>VENCUSTYPELIST</w:t>
            </w:r>
          </w:p>
        </w:tc>
        <w:tc>
          <w:tcPr>
            <w:tcW w:w="2880" w:type="dxa"/>
          </w:tcPr>
          <w:p w14:paraId="77D41760">
            <w:pPr>
              <w:spacing w:after="0" w:line="240" w:lineRule="auto"/>
            </w:pPr>
          </w:p>
        </w:tc>
        <w:tc>
          <w:tcPr>
            <w:tcW w:w="2880" w:type="dxa"/>
          </w:tcPr>
          <w:p w14:paraId="18438C10">
            <w:pPr>
              <w:spacing w:after="0" w:line="240" w:lineRule="auto"/>
            </w:pPr>
            <w:r>
              <w:t>System.String</w:t>
            </w:r>
          </w:p>
        </w:tc>
      </w:tr>
      <w:tr w14:paraId="35595A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209A18">
            <w:pPr>
              <w:spacing w:after="0" w:line="240" w:lineRule="auto"/>
            </w:pPr>
            <w:r>
              <w:t>VENCUSTYPENAMELIST</w:t>
            </w:r>
          </w:p>
        </w:tc>
        <w:tc>
          <w:tcPr>
            <w:tcW w:w="2880" w:type="dxa"/>
          </w:tcPr>
          <w:p w14:paraId="637B2C0B">
            <w:pPr>
              <w:spacing w:after="0" w:line="240" w:lineRule="auto"/>
            </w:pPr>
          </w:p>
        </w:tc>
        <w:tc>
          <w:tcPr>
            <w:tcW w:w="2880" w:type="dxa"/>
          </w:tcPr>
          <w:p w14:paraId="6F91DB0B">
            <w:pPr>
              <w:spacing w:after="0" w:line="240" w:lineRule="auto"/>
            </w:pPr>
            <w:r>
              <w:t>System.String</w:t>
            </w:r>
          </w:p>
        </w:tc>
      </w:tr>
      <w:tr w14:paraId="3E226B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BB567B">
            <w:pPr>
              <w:spacing w:after="0" w:line="240" w:lineRule="auto"/>
            </w:pPr>
            <w:r>
              <w:t>SORT</w:t>
            </w:r>
          </w:p>
        </w:tc>
        <w:tc>
          <w:tcPr>
            <w:tcW w:w="2880" w:type="dxa"/>
          </w:tcPr>
          <w:p w14:paraId="12FFA28A">
            <w:pPr>
              <w:spacing w:after="0" w:line="240" w:lineRule="auto"/>
            </w:pPr>
          </w:p>
        </w:tc>
        <w:tc>
          <w:tcPr>
            <w:tcW w:w="2880" w:type="dxa"/>
          </w:tcPr>
          <w:p w14:paraId="169DC550">
            <w:pPr>
              <w:spacing w:after="0" w:line="240" w:lineRule="auto"/>
            </w:pPr>
            <w:r>
              <w:t>System.String</w:t>
            </w:r>
          </w:p>
        </w:tc>
      </w:tr>
      <w:tr w14:paraId="1695DE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CFB209">
            <w:pPr>
              <w:spacing w:after="0" w:line="240" w:lineRule="auto"/>
            </w:pPr>
            <w:r>
              <w:t>INVALIDATE</w:t>
            </w:r>
          </w:p>
        </w:tc>
        <w:tc>
          <w:tcPr>
            <w:tcW w:w="2880" w:type="dxa"/>
          </w:tcPr>
          <w:p w14:paraId="1B9C0A54">
            <w:pPr>
              <w:spacing w:after="0" w:line="240" w:lineRule="auto"/>
            </w:pPr>
          </w:p>
        </w:tc>
        <w:tc>
          <w:tcPr>
            <w:tcW w:w="2880" w:type="dxa"/>
          </w:tcPr>
          <w:p w14:paraId="4EFF7AE0">
            <w:pPr>
              <w:spacing w:after="0" w:line="240" w:lineRule="auto"/>
            </w:pPr>
            <w:r>
              <w:t>System.String</w:t>
            </w:r>
          </w:p>
        </w:tc>
      </w:tr>
      <w:tr w14:paraId="6E6DFF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7AFDBF">
            <w:pPr>
              <w:spacing w:after="0" w:line="240" w:lineRule="auto"/>
            </w:pPr>
            <w:r>
              <w:t>INVALIDATE_CHAR</w:t>
            </w:r>
          </w:p>
        </w:tc>
        <w:tc>
          <w:tcPr>
            <w:tcW w:w="2880" w:type="dxa"/>
          </w:tcPr>
          <w:p w14:paraId="1CAD3F5D">
            <w:pPr>
              <w:spacing w:after="0" w:line="240" w:lineRule="auto"/>
            </w:pPr>
          </w:p>
        </w:tc>
        <w:tc>
          <w:tcPr>
            <w:tcW w:w="2880" w:type="dxa"/>
          </w:tcPr>
          <w:p w14:paraId="7F991820">
            <w:pPr>
              <w:spacing w:after="0" w:line="240" w:lineRule="auto"/>
            </w:pPr>
            <w:r>
              <w:t>System.String</w:t>
            </w:r>
          </w:p>
        </w:tc>
      </w:tr>
      <w:tr w14:paraId="789B56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CF73AF">
            <w:pPr>
              <w:spacing w:after="0" w:line="240" w:lineRule="auto"/>
            </w:pPr>
            <w:r>
              <w:t>INVALIDATE_STATUS</w:t>
            </w:r>
          </w:p>
        </w:tc>
        <w:tc>
          <w:tcPr>
            <w:tcW w:w="2880" w:type="dxa"/>
          </w:tcPr>
          <w:p w14:paraId="23792ACA">
            <w:pPr>
              <w:spacing w:after="0" w:line="240" w:lineRule="auto"/>
            </w:pPr>
          </w:p>
        </w:tc>
        <w:tc>
          <w:tcPr>
            <w:tcW w:w="2880" w:type="dxa"/>
          </w:tcPr>
          <w:p w14:paraId="4493B157">
            <w:pPr>
              <w:spacing w:after="0" w:line="240" w:lineRule="auto"/>
            </w:pPr>
            <w:r>
              <w:t>System.String</w:t>
            </w:r>
          </w:p>
        </w:tc>
      </w:tr>
      <w:tr w14:paraId="64C1C1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00A62F">
            <w:pPr>
              <w:spacing w:after="0" w:line="240" w:lineRule="auto"/>
            </w:pPr>
            <w:r>
              <w:t>PHOTONO_STATUS</w:t>
            </w:r>
          </w:p>
        </w:tc>
        <w:tc>
          <w:tcPr>
            <w:tcW w:w="2880" w:type="dxa"/>
          </w:tcPr>
          <w:p w14:paraId="3DFA055F">
            <w:pPr>
              <w:spacing w:after="0" w:line="240" w:lineRule="auto"/>
            </w:pPr>
          </w:p>
        </w:tc>
        <w:tc>
          <w:tcPr>
            <w:tcW w:w="2880" w:type="dxa"/>
          </w:tcPr>
          <w:p w14:paraId="7C8BB16F">
            <w:pPr>
              <w:spacing w:after="0" w:line="240" w:lineRule="auto"/>
            </w:pPr>
            <w:r>
              <w:t>System.String</w:t>
            </w:r>
          </w:p>
        </w:tc>
      </w:tr>
      <w:tr w14:paraId="773249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EBF643">
            <w:pPr>
              <w:spacing w:after="0" w:line="240" w:lineRule="auto"/>
            </w:pPr>
            <w:r>
              <w:t>CERTIFYING_AUTHOR</w:t>
            </w:r>
          </w:p>
        </w:tc>
        <w:tc>
          <w:tcPr>
            <w:tcW w:w="2880" w:type="dxa"/>
          </w:tcPr>
          <w:p w14:paraId="1FC7EC41">
            <w:pPr>
              <w:spacing w:after="0" w:line="240" w:lineRule="auto"/>
            </w:pPr>
          </w:p>
        </w:tc>
        <w:tc>
          <w:tcPr>
            <w:tcW w:w="2880" w:type="dxa"/>
          </w:tcPr>
          <w:p w14:paraId="75809B08">
            <w:pPr>
              <w:spacing w:after="0" w:line="240" w:lineRule="auto"/>
            </w:pPr>
            <w:r>
              <w:t>System.String</w:t>
            </w:r>
          </w:p>
        </w:tc>
      </w:tr>
      <w:tr w14:paraId="224437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BA0CEF">
            <w:pPr>
              <w:spacing w:after="0" w:line="240" w:lineRule="auto"/>
            </w:pPr>
            <w:r>
              <w:t>PHOTO_NO</w:t>
            </w:r>
          </w:p>
        </w:tc>
        <w:tc>
          <w:tcPr>
            <w:tcW w:w="2880" w:type="dxa"/>
          </w:tcPr>
          <w:p w14:paraId="31A07D61">
            <w:pPr>
              <w:spacing w:after="0" w:line="240" w:lineRule="auto"/>
            </w:pPr>
          </w:p>
        </w:tc>
        <w:tc>
          <w:tcPr>
            <w:tcW w:w="2880" w:type="dxa"/>
          </w:tcPr>
          <w:p w14:paraId="2874697F">
            <w:pPr>
              <w:spacing w:after="0" w:line="240" w:lineRule="auto"/>
            </w:pPr>
            <w:r>
              <w:t>System.String</w:t>
            </w:r>
          </w:p>
        </w:tc>
      </w:tr>
      <w:tr w14:paraId="23D265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5D8EE7">
            <w:pPr>
              <w:spacing w:after="0" w:line="240" w:lineRule="auto"/>
            </w:pPr>
            <w:r>
              <w:t>SCOPE</w:t>
            </w:r>
          </w:p>
        </w:tc>
        <w:tc>
          <w:tcPr>
            <w:tcW w:w="2880" w:type="dxa"/>
          </w:tcPr>
          <w:p w14:paraId="1696FFC2">
            <w:pPr>
              <w:spacing w:after="0" w:line="240" w:lineRule="auto"/>
            </w:pPr>
          </w:p>
        </w:tc>
        <w:tc>
          <w:tcPr>
            <w:tcW w:w="2880" w:type="dxa"/>
          </w:tcPr>
          <w:p w14:paraId="246C6C8A">
            <w:pPr>
              <w:spacing w:after="0" w:line="240" w:lineRule="auto"/>
            </w:pPr>
            <w:r>
              <w:t>System.String</w:t>
            </w:r>
          </w:p>
        </w:tc>
      </w:tr>
      <w:tr w14:paraId="52E1BA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5CDE5A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0F8A79B6">
            <w:pPr>
              <w:spacing w:after="0" w:line="240" w:lineRule="auto"/>
            </w:pPr>
          </w:p>
        </w:tc>
        <w:tc>
          <w:tcPr>
            <w:tcW w:w="2880" w:type="dxa"/>
          </w:tcPr>
          <w:p w14:paraId="193AB419">
            <w:pPr>
              <w:spacing w:after="0" w:line="240" w:lineRule="auto"/>
            </w:pPr>
            <w:r>
              <w:t>System.String</w:t>
            </w:r>
          </w:p>
        </w:tc>
      </w:tr>
      <w:tr w14:paraId="44525B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A7BAFF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05BD144B">
            <w:pPr>
              <w:spacing w:after="0" w:line="240" w:lineRule="auto"/>
            </w:pPr>
          </w:p>
        </w:tc>
        <w:tc>
          <w:tcPr>
            <w:tcW w:w="2880" w:type="dxa"/>
          </w:tcPr>
          <w:p w14:paraId="631C2B21">
            <w:pPr>
              <w:spacing w:after="0" w:line="240" w:lineRule="auto"/>
            </w:pPr>
            <w:r>
              <w:t>System.String</w:t>
            </w:r>
          </w:p>
        </w:tc>
      </w:tr>
      <w:tr w14:paraId="3E62D6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76871B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1EF8051B">
            <w:pPr>
              <w:spacing w:after="0" w:line="240" w:lineRule="auto"/>
            </w:pPr>
          </w:p>
        </w:tc>
        <w:tc>
          <w:tcPr>
            <w:tcW w:w="2880" w:type="dxa"/>
          </w:tcPr>
          <w:p w14:paraId="301EEAF4">
            <w:pPr>
              <w:spacing w:after="0" w:line="240" w:lineRule="auto"/>
            </w:pPr>
            <w:r>
              <w:t>System.String</w:t>
            </w:r>
          </w:p>
        </w:tc>
      </w:tr>
      <w:tr w14:paraId="6AAD65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C32389">
            <w:pPr>
              <w:spacing w:after="0" w:line="240" w:lineRule="auto"/>
            </w:pPr>
            <w:r>
              <w:t>IDCARD</w:t>
            </w:r>
          </w:p>
        </w:tc>
        <w:tc>
          <w:tcPr>
            <w:tcW w:w="2880" w:type="dxa"/>
          </w:tcPr>
          <w:p w14:paraId="5CCBB143">
            <w:pPr>
              <w:spacing w:after="0" w:line="240" w:lineRule="auto"/>
            </w:pPr>
          </w:p>
        </w:tc>
        <w:tc>
          <w:tcPr>
            <w:tcW w:w="2880" w:type="dxa"/>
          </w:tcPr>
          <w:p w14:paraId="23D0CE43">
            <w:pPr>
              <w:spacing w:after="0" w:line="240" w:lineRule="auto"/>
            </w:pPr>
            <w:r>
              <w:t>System.String</w:t>
            </w:r>
          </w:p>
        </w:tc>
      </w:tr>
      <w:tr w14:paraId="126816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6099C9">
            <w:pPr>
              <w:spacing w:after="0" w:line="240" w:lineRule="auto"/>
            </w:pPr>
            <w:r>
              <w:t>OPERATE_FLAG</w:t>
            </w:r>
          </w:p>
        </w:tc>
        <w:tc>
          <w:tcPr>
            <w:tcW w:w="2880" w:type="dxa"/>
          </w:tcPr>
          <w:p w14:paraId="129646F7">
            <w:pPr>
              <w:spacing w:after="0" w:line="240" w:lineRule="auto"/>
            </w:pPr>
          </w:p>
        </w:tc>
        <w:tc>
          <w:tcPr>
            <w:tcW w:w="2880" w:type="dxa"/>
          </w:tcPr>
          <w:p w14:paraId="7013837A">
            <w:pPr>
              <w:spacing w:after="0" w:line="240" w:lineRule="auto"/>
            </w:pPr>
            <w:r>
              <w:t>System.String</w:t>
            </w:r>
          </w:p>
        </w:tc>
      </w:tr>
      <w:tr w14:paraId="0ED395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84619A">
            <w:pPr>
              <w:spacing w:after="0" w:line="240" w:lineRule="auto"/>
            </w:pPr>
            <w:r>
              <w:t>MODIFYRECORD</w:t>
            </w:r>
          </w:p>
        </w:tc>
        <w:tc>
          <w:tcPr>
            <w:tcW w:w="2880" w:type="dxa"/>
          </w:tcPr>
          <w:p w14:paraId="44AE1E14">
            <w:pPr>
              <w:spacing w:after="0" w:line="240" w:lineRule="auto"/>
            </w:pPr>
          </w:p>
        </w:tc>
        <w:tc>
          <w:tcPr>
            <w:tcW w:w="2880" w:type="dxa"/>
          </w:tcPr>
          <w:p w14:paraId="08A2B4E1">
            <w:pPr>
              <w:spacing w:after="0" w:line="240" w:lineRule="auto"/>
            </w:pPr>
            <w:r>
              <w:t>System.String</w:t>
            </w:r>
          </w:p>
        </w:tc>
      </w:tr>
      <w:tr w14:paraId="0C22AE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2658F9">
            <w:pPr>
              <w:spacing w:after="0" w:line="240" w:lineRule="auto"/>
            </w:pPr>
            <w:r>
              <w:t>GRANT_DATE</w:t>
            </w:r>
          </w:p>
        </w:tc>
        <w:tc>
          <w:tcPr>
            <w:tcW w:w="2880" w:type="dxa"/>
          </w:tcPr>
          <w:p w14:paraId="375B9DD5">
            <w:pPr>
              <w:spacing w:after="0" w:line="240" w:lineRule="auto"/>
            </w:pPr>
          </w:p>
        </w:tc>
        <w:tc>
          <w:tcPr>
            <w:tcW w:w="2880" w:type="dxa"/>
          </w:tcPr>
          <w:p w14:paraId="5A446CC3">
            <w:pPr>
              <w:spacing w:after="0" w:line="240" w:lineRule="auto"/>
            </w:pPr>
            <w:r>
              <w:t>System.String</w:t>
            </w:r>
          </w:p>
        </w:tc>
      </w:tr>
      <w:tr w14:paraId="47C3AB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17F9CD">
            <w:pPr>
              <w:spacing w:after="0" w:line="240" w:lineRule="auto"/>
            </w:pPr>
            <w:r>
              <w:t>ISNULLABLE</w:t>
            </w:r>
          </w:p>
        </w:tc>
        <w:tc>
          <w:tcPr>
            <w:tcW w:w="2880" w:type="dxa"/>
          </w:tcPr>
          <w:p w14:paraId="52C6DAEB">
            <w:pPr>
              <w:spacing w:after="0" w:line="240" w:lineRule="auto"/>
            </w:pPr>
          </w:p>
        </w:tc>
        <w:tc>
          <w:tcPr>
            <w:tcW w:w="2880" w:type="dxa"/>
          </w:tcPr>
          <w:p w14:paraId="20AB91E2">
            <w:pPr>
              <w:spacing w:after="0" w:line="240" w:lineRule="auto"/>
            </w:pPr>
            <w:r>
              <w:t>System.String</w:t>
            </w:r>
          </w:p>
        </w:tc>
      </w:tr>
    </w:tbl>
    <w:p w14:paraId="2A98C004"/>
    <w:p w14:paraId="64D5C98D">
      <w:pPr>
        <w:pStyle w:val="4"/>
      </w:pPr>
      <w:r>
        <w:t>表：v_ware_base：v_ware_base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DAD20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EF546A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01D796FF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6F1FA872">
            <w:pPr>
              <w:spacing w:after="0" w:line="240" w:lineRule="auto"/>
            </w:pPr>
            <w:r>
              <w:t>字段类型（C#）</w:t>
            </w:r>
          </w:p>
        </w:tc>
      </w:tr>
      <w:tr w14:paraId="687B63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E650CE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3A2A5023">
            <w:pPr>
              <w:spacing w:after="0" w:line="240" w:lineRule="auto"/>
            </w:pPr>
          </w:p>
        </w:tc>
        <w:tc>
          <w:tcPr>
            <w:tcW w:w="2880" w:type="dxa"/>
          </w:tcPr>
          <w:p w14:paraId="6FD783F7">
            <w:pPr>
              <w:spacing w:after="0" w:line="240" w:lineRule="auto"/>
            </w:pPr>
            <w:r>
              <w:t>System.String</w:t>
            </w:r>
          </w:p>
        </w:tc>
      </w:tr>
      <w:tr w14:paraId="17682A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B394FF">
            <w:pPr>
              <w:spacing w:after="0" w:line="240" w:lineRule="auto"/>
            </w:pPr>
            <w:r>
              <w:t>COMPNAME</w:t>
            </w:r>
          </w:p>
        </w:tc>
        <w:tc>
          <w:tcPr>
            <w:tcW w:w="2880" w:type="dxa"/>
          </w:tcPr>
          <w:p w14:paraId="5C124F9F">
            <w:pPr>
              <w:spacing w:after="0" w:line="240" w:lineRule="auto"/>
            </w:pPr>
          </w:p>
        </w:tc>
        <w:tc>
          <w:tcPr>
            <w:tcW w:w="2880" w:type="dxa"/>
          </w:tcPr>
          <w:p w14:paraId="587607FB">
            <w:pPr>
              <w:spacing w:after="0" w:line="240" w:lineRule="auto"/>
            </w:pPr>
            <w:r>
              <w:t>System.String</w:t>
            </w:r>
          </w:p>
        </w:tc>
      </w:tr>
      <w:tr w14:paraId="6FDAAE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34C972">
            <w:pPr>
              <w:spacing w:after="0" w:line="240" w:lineRule="auto"/>
            </w:pPr>
            <w:r>
              <w:t>COMPSTATUS</w:t>
            </w:r>
          </w:p>
        </w:tc>
        <w:tc>
          <w:tcPr>
            <w:tcW w:w="2880" w:type="dxa"/>
          </w:tcPr>
          <w:p w14:paraId="14C77818">
            <w:pPr>
              <w:spacing w:after="0" w:line="240" w:lineRule="auto"/>
            </w:pPr>
          </w:p>
        </w:tc>
        <w:tc>
          <w:tcPr>
            <w:tcW w:w="2880" w:type="dxa"/>
          </w:tcPr>
          <w:p w14:paraId="15CBD049">
            <w:pPr>
              <w:spacing w:after="0" w:line="240" w:lineRule="auto"/>
            </w:pPr>
            <w:r>
              <w:t>System.String</w:t>
            </w:r>
          </w:p>
        </w:tc>
      </w:tr>
      <w:tr w14:paraId="0A3F9B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EE9FB3">
            <w:pPr>
              <w:spacing w:after="0" w:line="240" w:lineRule="auto"/>
            </w:pPr>
            <w:r>
              <w:t>WAREID</w:t>
            </w:r>
          </w:p>
        </w:tc>
        <w:tc>
          <w:tcPr>
            <w:tcW w:w="2880" w:type="dxa"/>
          </w:tcPr>
          <w:p w14:paraId="2DC9F0B5">
            <w:pPr>
              <w:spacing w:after="0" w:line="240" w:lineRule="auto"/>
            </w:pPr>
          </w:p>
        </w:tc>
        <w:tc>
          <w:tcPr>
            <w:tcW w:w="2880" w:type="dxa"/>
          </w:tcPr>
          <w:p w14:paraId="104BC461">
            <w:pPr>
              <w:spacing w:after="0" w:line="240" w:lineRule="auto"/>
            </w:pPr>
            <w:r>
              <w:t>System.String</w:t>
            </w:r>
          </w:p>
        </w:tc>
      </w:tr>
      <w:tr w14:paraId="70A032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D3A500">
            <w:pPr>
              <w:spacing w:after="0" w:line="240" w:lineRule="auto"/>
            </w:pPr>
            <w:r>
              <w:t>WARECODE</w:t>
            </w:r>
          </w:p>
        </w:tc>
        <w:tc>
          <w:tcPr>
            <w:tcW w:w="2880" w:type="dxa"/>
          </w:tcPr>
          <w:p w14:paraId="47938045">
            <w:pPr>
              <w:spacing w:after="0" w:line="240" w:lineRule="auto"/>
            </w:pPr>
          </w:p>
        </w:tc>
        <w:tc>
          <w:tcPr>
            <w:tcW w:w="2880" w:type="dxa"/>
          </w:tcPr>
          <w:p w14:paraId="28813809">
            <w:pPr>
              <w:spacing w:after="0" w:line="240" w:lineRule="auto"/>
            </w:pPr>
            <w:r>
              <w:t>System.String</w:t>
            </w:r>
          </w:p>
        </w:tc>
      </w:tr>
      <w:tr w14:paraId="726B8D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9F88DF">
            <w:pPr>
              <w:spacing w:after="0" w:line="240" w:lineRule="auto"/>
            </w:pPr>
            <w:r>
              <w:t>WARENAME</w:t>
            </w:r>
          </w:p>
        </w:tc>
        <w:tc>
          <w:tcPr>
            <w:tcW w:w="2880" w:type="dxa"/>
          </w:tcPr>
          <w:p w14:paraId="79FBAE10">
            <w:pPr>
              <w:spacing w:after="0" w:line="240" w:lineRule="auto"/>
            </w:pPr>
          </w:p>
        </w:tc>
        <w:tc>
          <w:tcPr>
            <w:tcW w:w="2880" w:type="dxa"/>
          </w:tcPr>
          <w:p w14:paraId="47186A6C">
            <w:pPr>
              <w:spacing w:after="0" w:line="240" w:lineRule="auto"/>
            </w:pPr>
            <w:r>
              <w:t>System.String</w:t>
            </w:r>
          </w:p>
        </w:tc>
      </w:tr>
      <w:tr w14:paraId="2CA6D4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B370F0">
            <w:pPr>
              <w:spacing w:after="0" w:line="240" w:lineRule="auto"/>
            </w:pPr>
            <w:r>
              <w:t>WAREGENERALNAME</w:t>
            </w:r>
          </w:p>
        </w:tc>
        <w:tc>
          <w:tcPr>
            <w:tcW w:w="2880" w:type="dxa"/>
          </w:tcPr>
          <w:p w14:paraId="2432897D">
            <w:pPr>
              <w:spacing w:after="0" w:line="240" w:lineRule="auto"/>
            </w:pPr>
          </w:p>
        </w:tc>
        <w:tc>
          <w:tcPr>
            <w:tcW w:w="2880" w:type="dxa"/>
          </w:tcPr>
          <w:p w14:paraId="2A9A34EF">
            <w:pPr>
              <w:spacing w:after="0" w:line="240" w:lineRule="auto"/>
            </w:pPr>
            <w:r>
              <w:t>System.String</w:t>
            </w:r>
          </w:p>
        </w:tc>
      </w:tr>
      <w:tr w14:paraId="499666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96AA7A">
            <w:pPr>
              <w:spacing w:after="0" w:line="240" w:lineRule="auto"/>
            </w:pPr>
            <w:r>
              <w:t>WARESPEC</w:t>
            </w:r>
          </w:p>
        </w:tc>
        <w:tc>
          <w:tcPr>
            <w:tcW w:w="2880" w:type="dxa"/>
          </w:tcPr>
          <w:p w14:paraId="12288977">
            <w:pPr>
              <w:spacing w:after="0" w:line="240" w:lineRule="auto"/>
            </w:pPr>
          </w:p>
        </w:tc>
        <w:tc>
          <w:tcPr>
            <w:tcW w:w="2880" w:type="dxa"/>
          </w:tcPr>
          <w:p w14:paraId="1884B6C9">
            <w:pPr>
              <w:spacing w:after="0" w:line="240" w:lineRule="auto"/>
            </w:pPr>
            <w:r>
              <w:t>System.String</w:t>
            </w:r>
          </w:p>
        </w:tc>
      </w:tr>
      <w:tr w14:paraId="39E584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49E2A5">
            <w:pPr>
              <w:spacing w:after="0" w:line="240" w:lineRule="auto"/>
            </w:pPr>
            <w:r>
              <w:t>FACTORYID</w:t>
            </w:r>
          </w:p>
        </w:tc>
        <w:tc>
          <w:tcPr>
            <w:tcW w:w="2880" w:type="dxa"/>
          </w:tcPr>
          <w:p w14:paraId="764FD5F1">
            <w:pPr>
              <w:spacing w:after="0" w:line="240" w:lineRule="auto"/>
            </w:pPr>
          </w:p>
        </w:tc>
        <w:tc>
          <w:tcPr>
            <w:tcW w:w="2880" w:type="dxa"/>
          </w:tcPr>
          <w:p w14:paraId="6D8B212B">
            <w:pPr>
              <w:spacing w:after="0" w:line="240" w:lineRule="auto"/>
            </w:pPr>
            <w:r>
              <w:t>System.String</w:t>
            </w:r>
          </w:p>
        </w:tc>
      </w:tr>
      <w:tr w14:paraId="5D5DDF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7D312C">
            <w:pPr>
              <w:spacing w:after="0" w:line="240" w:lineRule="auto"/>
            </w:pPr>
            <w:r>
              <w:t>FACTORYNAME</w:t>
            </w:r>
          </w:p>
        </w:tc>
        <w:tc>
          <w:tcPr>
            <w:tcW w:w="2880" w:type="dxa"/>
          </w:tcPr>
          <w:p w14:paraId="6CE2172F">
            <w:pPr>
              <w:spacing w:after="0" w:line="240" w:lineRule="auto"/>
            </w:pPr>
          </w:p>
        </w:tc>
        <w:tc>
          <w:tcPr>
            <w:tcW w:w="2880" w:type="dxa"/>
          </w:tcPr>
          <w:p w14:paraId="7881119C">
            <w:pPr>
              <w:spacing w:after="0" w:line="240" w:lineRule="auto"/>
            </w:pPr>
            <w:r>
              <w:t>System.String</w:t>
            </w:r>
          </w:p>
        </w:tc>
      </w:tr>
      <w:tr w14:paraId="32A71A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279EE5">
            <w:pPr>
              <w:spacing w:after="0" w:line="240" w:lineRule="auto"/>
            </w:pPr>
            <w:r>
              <w:t>FACTORYABC</w:t>
            </w:r>
          </w:p>
        </w:tc>
        <w:tc>
          <w:tcPr>
            <w:tcW w:w="2880" w:type="dxa"/>
          </w:tcPr>
          <w:p w14:paraId="735126AB">
            <w:pPr>
              <w:spacing w:after="0" w:line="240" w:lineRule="auto"/>
            </w:pPr>
          </w:p>
        </w:tc>
        <w:tc>
          <w:tcPr>
            <w:tcW w:w="2880" w:type="dxa"/>
          </w:tcPr>
          <w:p w14:paraId="1D241F70">
            <w:pPr>
              <w:spacing w:after="0" w:line="240" w:lineRule="auto"/>
            </w:pPr>
            <w:r>
              <w:t>System.String</w:t>
            </w:r>
          </w:p>
        </w:tc>
      </w:tr>
      <w:tr w14:paraId="1C8760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A65C27">
            <w:pPr>
              <w:spacing w:after="0" w:line="240" w:lineRule="auto"/>
            </w:pPr>
            <w:r>
              <w:t>AREACODE</w:t>
            </w:r>
          </w:p>
        </w:tc>
        <w:tc>
          <w:tcPr>
            <w:tcW w:w="2880" w:type="dxa"/>
          </w:tcPr>
          <w:p w14:paraId="3CFBC271">
            <w:pPr>
              <w:spacing w:after="0" w:line="240" w:lineRule="auto"/>
            </w:pPr>
          </w:p>
        </w:tc>
        <w:tc>
          <w:tcPr>
            <w:tcW w:w="2880" w:type="dxa"/>
          </w:tcPr>
          <w:p w14:paraId="3D85356A">
            <w:pPr>
              <w:spacing w:after="0" w:line="240" w:lineRule="auto"/>
            </w:pPr>
            <w:r>
              <w:t>System.String</w:t>
            </w:r>
          </w:p>
        </w:tc>
      </w:tr>
      <w:tr w14:paraId="4217DE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17AF9C">
            <w:pPr>
              <w:spacing w:after="0" w:line="240" w:lineRule="auto"/>
            </w:pPr>
            <w:r>
              <w:t>AREANAME</w:t>
            </w:r>
          </w:p>
        </w:tc>
        <w:tc>
          <w:tcPr>
            <w:tcW w:w="2880" w:type="dxa"/>
          </w:tcPr>
          <w:p w14:paraId="0EDA0C0C">
            <w:pPr>
              <w:spacing w:after="0" w:line="240" w:lineRule="auto"/>
            </w:pPr>
          </w:p>
        </w:tc>
        <w:tc>
          <w:tcPr>
            <w:tcW w:w="2880" w:type="dxa"/>
          </w:tcPr>
          <w:p w14:paraId="704BB8A4">
            <w:pPr>
              <w:spacing w:after="0" w:line="240" w:lineRule="auto"/>
            </w:pPr>
            <w:r>
              <w:t>System.String</w:t>
            </w:r>
          </w:p>
        </w:tc>
      </w:tr>
      <w:tr w14:paraId="4566CE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EDEF3D">
            <w:pPr>
              <w:spacing w:after="0" w:line="240" w:lineRule="auto"/>
            </w:pPr>
            <w:r>
              <w:t>AREAFULLNAME</w:t>
            </w:r>
          </w:p>
        </w:tc>
        <w:tc>
          <w:tcPr>
            <w:tcW w:w="2880" w:type="dxa"/>
          </w:tcPr>
          <w:p w14:paraId="1795C214">
            <w:pPr>
              <w:spacing w:after="0" w:line="240" w:lineRule="auto"/>
            </w:pPr>
          </w:p>
        </w:tc>
        <w:tc>
          <w:tcPr>
            <w:tcW w:w="2880" w:type="dxa"/>
          </w:tcPr>
          <w:p w14:paraId="3F3A4D05">
            <w:pPr>
              <w:spacing w:after="0" w:line="240" w:lineRule="auto"/>
            </w:pPr>
            <w:r>
              <w:t>System.String</w:t>
            </w:r>
          </w:p>
        </w:tc>
      </w:tr>
      <w:tr w14:paraId="2D3428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64D2C7">
            <w:pPr>
              <w:spacing w:after="0" w:line="240" w:lineRule="auto"/>
            </w:pPr>
            <w:r>
              <w:t>WAREUNIT</w:t>
            </w:r>
          </w:p>
        </w:tc>
        <w:tc>
          <w:tcPr>
            <w:tcW w:w="2880" w:type="dxa"/>
          </w:tcPr>
          <w:p w14:paraId="64EDA69F">
            <w:pPr>
              <w:spacing w:after="0" w:line="240" w:lineRule="auto"/>
            </w:pPr>
          </w:p>
        </w:tc>
        <w:tc>
          <w:tcPr>
            <w:tcW w:w="2880" w:type="dxa"/>
          </w:tcPr>
          <w:p w14:paraId="521D9ACB">
            <w:pPr>
              <w:spacing w:after="0" w:line="240" w:lineRule="auto"/>
            </w:pPr>
            <w:r>
              <w:t>System.String</w:t>
            </w:r>
          </w:p>
        </w:tc>
      </w:tr>
      <w:tr w14:paraId="5B1F4B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E2D67C">
            <w:pPr>
              <w:spacing w:after="0" w:line="240" w:lineRule="auto"/>
            </w:pPr>
            <w:r>
              <w:t>FILENO</w:t>
            </w:r>
          </w:p>
        </w:tc>
        <w:tc>
          <w:tcPr>
            <w:tcW w:w="2880" w:type="dxa"/>
          </w:tcPr>
          <w:p w14:paraId="22A2115F">
            <w:pPr>
              <w:spacing w:after="0" w:line="240" w:lineRule="auto"/>
            </w:pPr>
          </w:p>
        </w:tc>
        <w:tc>
          <w:tcPr>
            <w:tcW w:w="2880" w:type="dxa"/>
          </w:tcPr>
          <w:p w14:paraId="5545E2C3">
            <w:pPr>
              <w:spacing w:after="0" w:line="240" w:lineRule="auto"/>
            </w:pPr>
            <w:r>
              <w:t>System.String</w:t>
            </w:r>
          </w:p>
        </w:tc>
      </w:tr>
      <w:tr w14:paraId="0F0988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DDC3CA">
            <w:pPr>
              <w:spacing w:after="0" w:line="240" w:lineRule="auto"/>
            </w:pPr>
            <w:r>
              <w:t>WAREABC</w:t>
            </w:r>
          </w:p>
        </w:tc>
        <w:tc>
          <w:tcPr>
            <w:tcW w:w="2880" w:type="dxa"/>
          </w:tcPr>
          <w:p w14:paraId="61468EE4">
            <w:pPr>
              <w:spacing w:after="0" w:line="240" w:lineRule="auto"/>
            </w:pPr>
          </w:p>
        </w:tc>
        <w:tc>
          <w:tcPr>
            <w:tcW w:w="2880" w:type="dxa"/>
          </w:tcPr>
          <w:p w14:paraId="6DA38E2D">
            <w:pPr>
              <w:spacing w:after="0" w:line="240" w:lineRule="auto"/>
            </w:pPr>
            <w:r>
              <w:t>System.String</w:t>
            </w:r>
          </w:p>
        </w:tc>
      </w:tr>
      <w:tr w14:paraId="48908C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F07AB0">
            <w:pPr>
              <w:spacing w:after="0" w:line="240" w:lineRule="auto"/>
            </w:pPr>
            <w:r>
              <w:t>BARCODE</w:t>
            </w:r>
          </w:p>
        </w:tc>
        <w:tc>
          <w:tcPr>
            <w:tcW w:w="2880" w:type="dxa"/>
          </w:tcPr>
          <w:p w14:paraId="2DB0CCB3">
            <w:pPr>
              <w:spacing w:after="0" w:line="240" w:lineRule="auto"/>
            </w:pPr>
          </w:p>
        </w:tc>
        <w:tc>
          <w:tcPr>
            <w:tcW w:w="2880" w:type="dxa"/>
          </w:tcPr>
          <w:p w14:paraId="6C1F7684">
            <w:pPr>
              <w:spacing w:after="0" w:line="240" w:lineRule="auto"/>
            </w:pPr>
            <w:r>
              <w:t>System.String</w:t>
            </w:r>
          </w:p>
        </w:tc>
      </w:tr>
      <w:tr w14:paraId="5FC7B6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F0CE3A">
            <w:pPr>
              <w:spacing w:after="0" w:line="240" w:lineRule="auto"/>
            </w:pPr>
            <w:r>
              <w:t>WAREKIND</w:t>
            </w:r>
          </w:p>
        </w:tc>
        <w:tc>
          <w:tcPr>
            <w:tcW w:w="2880" w:type="dxa"/>
          </w:tcPr>
          <w:p w14:paraId="6EAC4143">
            <w:pPr>
              <w:spacing w:after="0" w:line="240" w:lineRule="auto"/>
            </w:pPr>
          </w:p>
        </w:tc>
        <w:tc>
          <w:tcPr>
            <w:tcW w:w="2880" w:type="dxa"/>
          </w:tcPr>
          <w:p w14:paraId="50E8243B">
            <w:pPr>
              <w:spacing w:after="0" w:line="240" w:lineRule="auto"/>
            </w:pPr>
            <w:r>
              <w:t>System.String</w:t>
            </w:r>
          </w:p>
        </w:tc>
      </w:tr>
      <w:tr w14:paraId="74B39E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FDA0FE">
            <w:pPr>
              <w:spacing w:after="0" w:line="240" w:lineRule="auto"/>
            </w:pPr>
            <w:r>
              <w:t>WAREMARK</w:t>
            </w:r>
          </w:p>
        </w:tc>
        <w:tc>
          <w:tcPr>
            <w:tcW w:w="2880" w:type="dxa"/>
          </w:tcPr>
          <w:p w14:paraId="3385712C">
            <w:pPr>
              <w:spacing w:after="0" w:line="240" w:lineRule="auto"/>
            </w:pPr>
          </w:p>
        </w:tc>
        <w:tc>
          <w:tcPr>
            <w:tcW w:w="2880" w:type="dxa"/>
          </w:tcPr>
          <w:p w14:paraId="4983F116">
            <w:pPr>
              <w:spacing w:after="0" w:line="240" w:lineRule="auto"/>
            </w:pPr>
            <w:r>
              <w:t>System.String</w:t>
            </w:r>
          </w:p>
        </w:tc>
      </w:tr>
      <w:tr w14:paraId="74FF75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10C3B8">
            <w:pPr>
              <w:spacing w:after="0" w:line="240" w:lineRule="auto"/>
            </w:pPr>
            <w:r>
              <w:t>MAXQTY</w:t>
            </w:r>
          </w:p>
        </w:tc>
        <w:tc>
          <w:tcPr>
            <w:tcW w:w="2880" w:type="dxa"/>
          </w:tcPr>
          <w:p w14:paraId="46FBBD32">
            <w:pPr>
              <w:spacing w:after="0" w:line="240" w:lineRule="auto"/>
            </w:pPr>
          </w:p>
        </w:tc>
        <w:tc>
          <w:tcPr>
            <w:tcW w:w="2880" w:type="dxa"/>
          </w:tcPr>
          <w:p w14:paraId="5ECB3F08">
            <w:pPr>
              <w:spacing w:after="0" w:line="240" w:lineRule="auto"/>
            </w:pPr>
            <w:r>
              <w:t>System.String</w:t>
            </w:r>
          </w:p>
        </w:tc>
      </w:tr>
      <w:tr w14:paraId="118EBF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F896AB">
            <w:pPr>
              <w:spacing w:after="0" w:line="240" w:lineRule="auto"/>
            </w:pPr>
            <w:r>
              <w:t>MIDQTY</w:t>
            </w:r>
          </w:p>
        </w:tc>
        <w:tc>
          <w:tcPr>
            <w:tcW w:w="2880" w:type="dxa"/>
          </w:tcPr>
          <w:p w14:paraId="0DF5A0D2">
            <w:pPr>
              <w:spacing w:after="0" w:line="240" w:lineRule="auto"/>
            </w:pPr>
          </w:p>
        </w:tc>
        <w:tc>
          <w:tcPr>
            <w:tcW w:w="2880" w:type="dxa"/>
          </w:tcPr>
          <w:p w14:paraId="04C025B0">
            <w:pPr>
              <w:spacing w:after="0" w:line="240" w:lineRule="auto"/>
            </w:pPr>
            <w:r>
              <w:t>System.String</w:t>
            </w:r>
          </w:p>
        </w:tc>
      </w:tr>
      <w:tr w14:paraId="1CE881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04A82F">
            <w:pPr>
              <w:spacing w:after="0" w:line="240" w:lineRule="auto"/>
            </w:pPr>
            <w:r>
              <w:t>MINUNIT</w:t>
            </w:r>
          </w:p>
        </w:tc>
        <w:tc>
          <w:tcPr>
            <w:tcW w:w="2880" w:type="dxa"/>
          </w:tcPr>
          <w:p w14:paraId="12728A55">
            <w:pPr>
              <w:spacing w:after="0" w:line="240" w:lineRule="auto"/>
            </w:pPr>
          </w:p>
        </w:tc>
        <w:tc>
          <w:tcPr>
            <w:tcW w:w="2880" w:type="dxa"/>
          </w:tcPr>
          <w:p w14:paraId="1EF18563">
            <w:pPr>
              <w:spacing w:after="0" w:line="240" w:lineRule="auto"/>
            </w:pPr>
            <w:r>
              <w:t>System.String</w:t>
            </w:r>
          </w:p>
        </w:tc>
      </w:tr>
      <w:tr w14:paraId="4D9109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8B5E4C">
            <w:pPr>
              <w:spacing w:after="0" w:line="240" w:lineRule="auto"/>
            </w:pPr>
            <w:r>
              <w:t>MINQTY</w:t>
            </w:r>
          </w:p>
        </w:tc>
        <w:tc>
          <w:tcPr>
            <w:tcW w:w="2880" w:type="dxa"/>
          </w:tcPr>
          <w:p w14:paraId="0FFE41DB">
            <w:pPr>
              <w:spacing w:after="0" w:line="240" w:lineRule="auto"/>
            </w:pPr>
          </w:p>
        </w:tc>
        <w:tc>
          <w:tcPr>
            <w:tcW w:w="2880" w:type="dxa"/>
          </w:tcPr>
          <w:p w14:paraId="0F8A3670">
            <w:pPr>
              <w:spacing w:after="0" w:line="240" w:lineRule="auto"/>
            </w:pPr>
            <w:r>
              <w:t>System.String</w:t>
            </w:r>
          </w:p>
        </w:tc>
      </w:tr>
      <w:tr w14:paraId="680F9B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793B54">
            <w:pPr>
              <w:spacing w:after="0" w:line="240" w:lineRule="auto"/>
            </w:pPr>
            <w:r>
              <w:t>WARNINGDAYS</w:t>
            </w:r>
          </w:p>
        </w:tc>
        <w:tc>
          <w:tcPr>
            <w:tcW w:w="2880" w:type="dxa"/>
          </w:tcPr>
          <w:p w14:paraId="74C3D750">
            <w:pPr>
              <w:spacing w:after="0" w:line="240" w:lineRule="auto"/>
            </w:pPr>
          </w:p>
        </w:tc>
        <w:tc>
          <w:tcPr>
            <w:tcW w:w="2880" w:type="dxa"/>
          </w:tcPr>
          <w:p w14:paraId="05044B6C">
            <w:pPr>
              <w:spacing w:after="0" w:line="240" w:lineRule="auto"/>
            </w:pPr>
            <w:r>
              <w:t>System.String</w:t>
            </w:r>
          </w:p>
        </w:tc>
      </w:tr>
      <w:tr w14:paraId="2CD102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5BC749">
            <w:pPr>
              <w:spacing w:after="0" w:line="240" w:lineRule="auto"/>
            </w:pPr>
            <w:r>
              <w:t>SALETAX</w:t>
            </w:r>
          </w:p>
        </w:tc>
        <w:tc>
          <w:tcPr>
            <w:tcW w:w="2880" w:type="dxa"/>
          </w:tcPr>
          <w:p w14:paraId="66D59392">
            <w:pPr>
              <w:spacing w:after="0" w:line="240" w:lineRule="auto"/>
            </w:pPr>
          </w:p>
        </w:tc>
        <w:tc>
          <w:tcPr>
            <w:tcW w:w="2880" w:type="dxa"/>
          </w:tcPr>
          <w:p w14:paraId="3A800273">
            <w:pPr>
              <w:spacing w:after="0" w:line="240" w:lineRule="auto"/>
            </w:pPr>
            <w:r>
              <w:t>System.String</w:t>
            </w:r>
          </w:p>
        </w:tc>
      </w:tr>
      <w:tr w14:paraId="6F7052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AE9B52">
            <w:pPr>
              <w:spacing w:after="0" w:line="240" w:lineRule="auto"/>
            </w:pPr>
            <w:r>
              <w:t>PURSTATUS</w:t>
            </w:r>
          </w:p>
        </w:tc>
        <w:tc>
          <w:tcPr>
            <w:tcW w:w="2880" w:type="dxa"/>
          </w:tcPr>
          <w:p w14:paraId="64311729">
            <w:pPr>
              <w:spacing w:after="0" w:line="240" w:lineRule="auto"/>
            </w:pPr>
          </w:p>
        </w:tc>
        <w:tc>
          <w:tcPr>
            <w:tcW w:w="2880" w:type="dxa"/>
          </w:tcPr>
          <w:p w14:paraId="2820D0A7">
            <w:pPr>
              <w:spacing w:after="0" w:line="240" w:lineRule="auto"/>
            </w:pPr>
            <w:r>
              <w:t>System.String</w:t>
            </w:r>
          </w:p>
        </w:tc>
      </w:tr>
      <w:tr w14:paraId="34F317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D14231">
            <w:pPr>
              <w:spacing w:after="0" w:line="240" w:lineRule="auto"/>
            </w:pPr>
            <w:r>
              <w:t>SALESTATUS</w:t>
            </w:r>
          </w:p>
        </w:tc>
        <w:tc>
          <w:tcPr>
            <w:tcW w:w="2880" w:type="dxa"/>
          </w:tcPr>
          <w:p w14:paraId="56D46FDD">
            <w:pPr>
              <w:spacing w:after="0" w:line="240" w:lineRule="auto"/>
            </w:pPr>
          </w:p>
        </w:tc>
        <w:tc>
          <w:tcPr>
            <w:tcW w:w="2880" w:type="dxa"/>
          </w:tcPr>
          <w:p w14:paraId="1ADD3660">
            <w:pPr>
              <w:spacing w:after="0" w:line="240" w:lineRule="auto"/>
            </w:pPr>
            <w:r>
              <w:t>System.String</w:t>
            </w:r>
          </w:p>
        </w:tc>
      </w:tr>
      <w:tr w14:paraId="1B2AB9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D669DA">
            <w:pPr>
              <w:spacing w:after="0" w:line="240" w:lineRule="auto"/>
            </w:pPr>
            <w:r>
              <w:t>STATUS</w:t>
            </w:r>
          </w:p>
        </w:tc>
        <w:tc>
          <w:tcPr>
            <w:tcW w:w="2880" w:type="dxa"/>
          </w:tcPr>
          <w:p w14:paraId="516915CE">
            <w:pPr>
              <w:spacing w:after="0" w:line="240" w:lineRule="auto"/>
            </w:pPr>
          </w:p>
        </w:tc>
        <w:tc>
          <w:tcPr>
            <w:tcW w:w="2880" w:type="dxa"/>
          </w:tcPr>
          <w:p w14:paraId="2DEA8788">
            <w:pPr>
              <w:spacing w:after="0" w:line="240" w:lineRule="auto"/>
            </w:pPr>
            <w:r>
              <w:t>System.String</w:t>
            </w:r>
          </w:p>
        </w:tc>
      </w:tr>
      <w:tr w14:paraId="4D4CF6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371B4A">
            <w:pPr>
              <w:spacing w:after="0" w:line="240" w:lineRule="auto"/>
            </w:pPr>
            <w:r>
              <w:t>INITTIME</w:t>
            </w:r>
          </w:p>
        </w:tc>
        <w:tc>
          <w:tcPr>
            <w:tcW w:w="2880" w:type="dxa"/>
          </w:tcPr>
          <w:p w14:paraId="55E8B40F">
            <w:pPr>
              <w:spacing w:after="0" w:line="240" w:lineRule="auto"/>
            </w:pPr>
          </w:p>
        </w:tc>
        <w:tc>
          <w:tcPr>
            <w:tcW w:w="2880" w:type="dxa"/>
          </w:tcPr>
          <w:p w14:paraId="18CEAD7C">
            <w:pPr>
              <w:spacing w:after="0" w:line="240" w:lineRule="auto"/>
            </w:pPr>
            <w:r>
              <w:t>System.String</w:t>
            </w:r>
          </w:p>
        </w:tc>
      </w:tr>
      <w:tr w14:paraId="7D3BD7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D44EDA">
            <w:pPr>
              <w:spacing w:after="0" w:line="240" w:lineRule="auto"/>
            </w:pPr>
            <w:r>
              <w:t>INITUSER</w:t>
            </w:r>
          </w:p>
        </w:tc>
        <w:tc>
          <w:tcPr>
            <w:tcW w:w="2880" w:type="dxa"/>
          </w:tcPr>
          <w:p w14:paraId="5BFDA2D0">
            <w:pPr>
              <w:spacing w:after="0" w:line="240" w:lineRule="auto"/>
            </w:pPr>
          </w:p>
        </w:tc>
        <w:tc>
          <w:tcPr>
            <w:tcW w:w="2880" w:type="dxa"/>
          </w:tcPr>
          <w:p w14:paraId="17FB6840">
            <w:pPr>
              <w:spacing w:after="0" w:line="240" w:lineRule="auto"/>
            </w:pPr>
            <w:r>
              <w:t>System.String</w:t>
            </w:r>
          </w:p>
        </w:tc>
      </w:tr>
      <w:tr w14:paraId="3BA78B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E9F8CA">
            <w:pPr>
              <w:spacing w:after="0" w:line="240" w:lineRule="auto"/>
            </w:pPr>
            <w:r>
              <w:t>LASTMODIFY</w:t>
            </w:r>
          </w:p>
        </w:tc>
        <w:tc>
          <w:tcPr>
            <w:tcW w:w="2880" w:type="dxa"/>
          </w:tcPr>
          <w:p w14:paraId="1786AB4B">
            <w:pPr>
              <w:spacing w:after="0" w:line="240" w:lineRule="auto"/>
            </w:pPr>
          </w:p>
        </w:tc>
        <w:tc>
          <w:tcPr>
            <w:tcW w:w="2880" w:type="dxa"/>
          </w:tcPr>
          <w:p w14:paraId="3488A56E">
            <w:pPr>
              <w:spacing w:after="0" w:line="240" w:lineRule="auto"/>
            </w:pPr>
            <w:r>
              <w:t>System.String</w:t>
            </w:r>
          </w:p>
        </w:tc>
      </w:tr>
      <w:tr w14:paraId="7FBD23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3ADB3D">
            <w:pPr>
              <w:spacing w:after="0" w:line="240" w:lineRule="auto"/>
            </w:pPr>
            <w:r>
              <w:t>LASTTIME</w:t>
            </w:r>
          </w:p>
        </w:tc>
        <w:tc>
          <w:tcPr>
            <w:tcW w:w="2880" w:type="dxa"/>
          </w:tcPr>
          <w:p w14:paraId="039F5B31">
            <w:pPr>
              <w:spacing w:after="0" w:line="240" w:lineRule="auto"/>
            </w:pPr>
          </w:p>
        </w:tc>
        <w:tc>
          <w:tcPr>
            <w:tcW w:w="2880" w:type="dxa"/>
          </w:tcPr>
          <w:p w14:paraId="7B550569">
            <w:pPr>
              <w:spacing w:after="0" w:line="240" w:lineRule="auto"/>
            </w:pPr>
            <w:r>
              <w:t>System.String</w:t>
            </w:r>
          </w:p>
        </w:tc>
      </w:tr>
      <w:tr w14:paraId="27F127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8029D2">
            <w:pPr>
              <w:spacing w:after="0" w:line="240" w:lineRule="auto"/>
            </w:pPr>
            <w:r>
              <w:t>STAMP</w:t>
            </w:r>
          </w:p>
        </w:tc>
        <w:tc>
          <w:tcPr>
            <w:tcW w:w="2880" w:type="dxa"/>
          </w:tcPr>
          <w:p w14:paraId="281323A3">
            <w:pPr>
              <w:spacing w:after="0" w:line="240" w:lineRule="auto"/>
            </w:pPr>
          </w:p>
        </w:tc>
        <w:tc>
          <w:tcPr>
            <w:tcW w:w="2880" w:type="dxa"/>
          </w:tcPr>
          <w:p w14:paraId="42030EEA">
            <w:pPr>
              <w:spacing w:after="0" w:line="240" w:lineRule="auto"/>
            </w:pPr>
            <w:r>
              <w:t>System.String</w:t>
            </w:r>
          </w:p>
        </w:tc>
      </w:tr>
      <w:tr w14:paraId="1E818C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3A47A0">
            <w:pPr>
              <w:spacing w:after="0" w:line="240" w:lineRule="auto"/>
            </w:pPr>
            <w:r>
              <w:t>PILE</w:t>
            </w:r>
          </w:p>
        </w:tc>
        <w:tc>
          <w:tcPr>
            <w:tcW w:w="2880" w:type="dxa"/>
          </w:tcPr>
          <w:p w14:paraId="256C429E">
            <w:pPr>
              <w:spacing w:after="0" w:line="240" w:lineRule="auto"/>
            </w:pPr>
          </w:p>
        </w:tc>
        <w:tc>
          <w:tcPr>
            <w:tcW w:w="2880" w:type="dxa"/>
          </w:tcPr>
          <w:p w14:paraId="31633ABA">
            <w:pPr>
              <w:spacing w:after="0" w:line="240" w:lineRule="auto"/>
            </w:pPr>
            <w:r>
              <w:t>System.String</w:t>
            </w:r>
          </w:p>
        </w:tc>
      </w:tr>
      <w:tr w14:paraId="628395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F7AD66">
            <w:pPr>
              <w:spacing w:after="0" w:line="240" w:lineRule="auto"/>
            </w:pPr>
            <w:r>
              <w:t>ADVSALEPRICE</w:t>
            </w:r>
          </w:p>
        </w:tc>
        <w:tc>
          <w:tcPr>
            <w:tcW w:w="2880" w:type="dxa"/>
          </w:tcPr>
          <w:p w14:paraId="044C513C">
            <w:pPr>
              <w:spacing w:after="0" w:line="240" w:lineRule="auto"/>
            </w:pPr>
          </w:p>
        </w:tc>
        <w:tc>
          <w:tcPr>
            <w:tcW w:w="2880" w:type="dxa"/>
          </w:tcPr>
          <w:p w14:paraId="10E8AF21">
            <w:pPr>
              <w:spacing w:after="0" w:line="240" w:lineRule="auto"/>
            </w:pPr>
            <w:r>
              <w:t>System.String</w:t>
            </w:r>
          </w:p>
        </w:tc>
      </w:tr>
      <w:tr w14:paraId="6321C5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DD4E33">
            <w:pPr>
              <w:spacing w:after="0" w:line="240" w:lineRule="auto"/>
            </w:pPr>
            <w:r>
              <w:t>MINBARCODE</w:t>
            </w:r>
          </w:p>
        </w:tc>
        <w:tc>
          <w:tcPr>
            <w:tcW w:w="2880" w:type="dxa"/>
          </w:tcPr>
          <w:p w14:paraId="225DB6BB">
            <w:pPr>
              <w:spacing w:after="0" w:line="240" w:lineRule="auto"/>
            </w:pPr>
          </w:p>
        </w:tc>
        <w:tc>
          <w:tcPr>
            <w:tcW w:w="2880" w:type="dxa"/>
          </w:tcPr>
          <w:p w14:paraId="74AA7705">
            <w:pPr>
              <w:spacing w:after="0" w:line="240" w:lineRule="auto"/>
            </w:pPr>
            <w:r>
              <w:t>System.String</w:t>
            </w:r>
          </w:p>
        </w:tc>
      </w:tr>
      <w:tr w14:paraId="653A73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D12810">
            <w:pPr>
              <w:spacing w:after="0" w:line="240" w:lineRule="auto"/>
            </w:pPr>
            <w:r>
              <w:t>TRADEMARK</w:t>
            </w:r>
          </w:p>
        </w:tc>
        <w:tc>
          <w:tcPr>
            <w:tcW w:w="2880" w:type="dxa"/>
          </w:tcPr>
          <w:p w14:paraId="517FCD6A">
            <w:pPr>
              <w:spacing w:after="0" w:line="240" w:lineRule="auto"/>
            </w:pPr>
          </w:p>
        </w:tc>
        <w:tc>
          <w:tcPr>
            <w:tcW w:w="2880" w:type="dxa"/>
          </w:tcPr>
          <w:p w14:paraId="5E1A2B09">
            <w:pPr>
              <w:spacing w:after="0" w:line="240" w:lineRule="auto"/>
            </w:pPr>
            <w:r>
              <w:t>System.String</w:t>
            </w:r>
          </w:p>
        </w:tc>
      </w:tr>
      <w:tr w14:paraId="438E3F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610FB1">
            <w:pPr>
              <w:spacing w:after="0" w:line="240" w:lineRule="auto"/>
            </w:pPr>
            <w:r>
              <w:t>STORE_REQ</w:t>
            </w:r>
          </w:p>
        </w:tc>
        <w:tc>
          <w:tcPr>
            <w:tcW w:w="2880" w:type="dxa"/>
          </w:tcPr>
          <w:p w14:paraId="00637F50">
            <w:pPr>
              <w:spacing w:after="0" w:line="240" w:lineRule="auto"/>
            </w:pPr>
          </w:p>
        </w:tc>
        <w:tc>
          <w:tcPr>
            <w:tcW w:w="2880" w:type="dxa"/>
          </w:tcPr>
          <w:p w14:paraId="53F0A96A">
            <w:pPr>
              <w:spacing w:after="0" w:line="240" w:lineRule="auto"/>
            </w:pPr>
            <w:r>
              <w:t>System.String</w:t>
            </w:r>
          </w:p>
        </w:tc>
      </w:tr>
      <w:tr w14:paraId="1F5843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501CED">
            <w:pPr>
              <w:spacing w:after="0" w:line="240" w:lineRule="auto"/>
            </w:pPr>
            <w:r>
              <w:t>EXTNO</w:t>
            </w:r>
          </w:p>
        </w:tc>
        <w:tc>
          <w:tcPr>
            <w:tcW w:w="2880" w:type="dxa"/>
          </w:tcPr>
          <w:p w14:paraId="2FC98EAB">
            <w:pPr>
              <w:spacing w:after="0" w:line="240" w:lineRule="auto"/>
            </w:pPr>
          </w:p>
        </w:tc>
        <w:tc>
          <w:tcPr>
            <w:tcW w:w="2880" w:type="dxa"/>
          </w:tcPr>
          <w:p w14:paraId="1F9B0109">
            <w:pPr>
              <w:spacing w:after="0" w:line="240" w:lineRule="auto"/>
            </w:pPr>
            <w:r>
              <w:t>System.String</w:t>
            </w:r>
          </w:p>
        </w:tc>
      </w:tr>
      <w:tr w14:paraId="61E855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A2E53D">
            <w:pPr>
              <w:spacing w:after="0" w:line="240" w:lineRule="auto"/>
            </w:pPr>
            <w:r>
              <w:t>ISINSURANCE</w:t>
            </w:r>
          </w:p>
        </w:tc>
        <w:tc>
          <w:tcPr>
            <w:tcW w:w="2880" w:type="dxa"/>
          </w:tcPr>
          <w:p w14:paraId="6A8C51CC">
            <w:pPr>
              <w:spacing w:after="0" w:line="240" w:lineRule="auto"/>
            </w:pPr>
          </w:p>
        </w:tc>
        <w:tc>
          <w:tcPr>
            <w:tcW w:w="2880" w:type="dxa"/>
          </w:tcPr>
          <w:p w14:paraId="243EF561">
            <w:pPr>
              <w:spacing w:after="0" w:line="240" w:lineRule="auto"/>
            </w:pPr>
            <w:r>
              <w:t>System.String</w:t>
            </w:r>
          </w:p>
        </w:tc>
      </w:tr>
      <w:tr w14:paraId="2D4E4F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90AE2F">
            <w:pPr>
              <w:spacing w:after="0" w:line="240" w:lineRule="auto"/>
            </w:pPr>
            <w:r>
              <w:t>INSURANCENO</w:t>
            </w:r>
          </w:p>
        </w:tc>
        <w:tc>
          <w:tcPr>
            <w:tcW w:w="2880" w:type="dxa"/>
          </w:tcPr>
          <w:p w14:paraId="364E88BF">
            <w:pPr>
              <w:spacing w:after="0" w:line="240" w:lineRule="auto"/>
            </w:pPr>
          </w:p>
        </w:tc>
        <w:tc>
          <w:tcPr>
            <w:tcW w:w="2880" w:type="dxa"/>
          </w:tcPr>
          <w:p w14:paraId="17DF3750">
            <w:pPr>
              <w:spacing w:after="0" w:line="240" w:lineRule="auto"/>
            </w:pPr>
            <w:r>
              <w:t>System.String</w:t>
            </w:r>
          </w:p>
        </w:tc>
      </w:tr>
      <w:tr w14:paraId="3AE74A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275570">
            <w:pPr>
              <w:spacing w:after="0" w:line="240" w:lineRule="auto"/>
            </w:pPr>
            <w:r>
              <w:t>INSURANCENAME</w:t>
            </w:r>
          </w:p>
        </w:tc>
        <w:tc>
          <w:tcPr>
            <w:tcW w:w="2880" w:type="dxa"/>
          </w:tcPr>
          <w:p w14:paraId="59894157">
            <w:pPr>
              <w:spacing w:after="0" w:line="240" w:lineRule="auto"/>
            </w:pPr>
          </w:p>
        </w:tc>
        <w:tc>
          <w:tcPr>
            <w:tcW w:w="2880" w:type="dxa"/>
          </w:tcPr>
          <w:p w14:paraId="590A2926">
            <w:pPr>
              <w:spacing w:after="0" w:line="240" w:lineRule="auto"/>
            </w:pPr>
            <w:r>
              <w:t>System.String</w:t>
            </w:r>
          </w:p>
        </w:tc>
      </w:tr>
      <w:tr w14:paraId="0B36C4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DBC2F4">
            <w:pPr>
              <w:spacing w:after="0" w:line="240" w:lineRule="auto"/>
            </w:pPr>
            <w:r>
              <w:t>PURTAX</w:t>
            </w:r>
          </w:p>
        </w:tc>
        <w:tc>
          <w:tcPr>
            <w:tcW w:w="2880" w:type="dxa"/>
          </w:tcPr>
          <w:p w14:paraId="334DDD3B">
            <w:pPr>
              <w:spacing w:after="0" w:line="240" w:lineRule="auto"/>
            </w:pPr>
          </w:p>
        </w:tc>
        <w:tc>
          <w:tcPr>
            <w:tcW w:w="2880" w:type="dxa"/>
          </w:tcPr>
          <w:p w14:paraId="346F9CDE">
            <w:pPr>
              <w:spacing w:after="0" w:line="240" w:lineRule="auto"/>
            </w:pPr>
            <w:r>
              <w:t>System.String</w:t>
            </w:r>
          </w:p>
        </w:tc>
      </w:tr>
      <w:tr w14:paraId="0EF89B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7682D5">
            <w:pPr>
              <w:spacing w:after="0" w:line="240" w:lineRule="auto"/>
            </w:pPr>
            <w:r>
              <w:t>LASTPURPRICE</w:t>
            </w:r>
          </w:p>
        </w:tc>
        <w:tc>
          <w:tcPr>
            <w:tcW w:w="2880" w:type="dxa"/>
          </w:tcPr>
          <w:p w14:paraId="6DB03D92">
            <w:pPr>
              <w:spacing w:after="0" w:line="240" w:lineRule="auto"/>
            </w:pPr>
          </w:p>
        </w:tc>
        <w:tc>
          <w:tcPr>
            <w:tcW w:w="2880" w:type="dxa"/>
          </w:tcPr>
          <w:p w14:paraId="200A3173">
            <w:pPr>
              <w:spacing w:after="0" w:line="240" w:lineRule="auto"/>
            </w:pPr>
            <w:r>
              <w:t>System.String</w:t>
            </w:r>
          </w:p>
        </w:tc>
      </w:tr>
      <w:tr w14:paraId="2D0053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B38470">
            <w:pPr>
              <w:spacing w:after="0" w:line="240" w:lineRule="auto"/>
            </w:pPr>
            <w:r>
              <w:t>LASTSETPURPRICE1</w:t>
            </w:r>
          </w:p>
        </w:tc>
        <w:tc>
          <w:tcPr>
            <w:tcW w:w="2880" w:type="dxa"/>
          </w:tcPr>
          <w:p w14:paraId="07895870">
            <w:pPr>
              <w:spacing w:after="0" w:line="240" w:lineRule="auto"/>
            </w:pPr>
          </w:p>
        </w:tc>
        <w:tc>
          <w:tcPr>
            <w:tcW w:w="2880" w:type="dxa"/>
          </w:tcPr>
          <w:p w14:paraId="25A38718">
            <w:pPr>
              <w:spacing w:after="0" w:line="240" w:lineRule="auto"/>
            </w:pPr>
            <w:r>
              <w:t>System.String</w:t>
            </w:r>
          </w:p>
        </w:tc>
      </w:tr>
      <w:tr w14:paraId="732242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00C27F">
            <w:pPr>
              <w:spacing w:after="0" w:line="240" w:lineRule="auto"/>
            </w:pPr>
            <w:r>
              <w:t>LASTSETPURPRICE2</w:t>
            </w:r>
          </w:p>
        </w:tc>
        <w:tc>
          <w:tcPr>
            <w:tcW w:w="2880" w:type="dxa"/>
          </w:tcPr>
          <w:p w14:paraId="49CCDCDC">
            <w:pPr>
              <w:spacing w:after="0" w:line="240" w:lineRule="auto"/>
            </w:pPr>
          </w:p>
        </w:tc>
        <w:tc>
          <w:tcPr>
            <w:tcW w:w="2880" w:type="dxa"/>
          </w:tcPr>
          <w:p w14:paraId="346DBA8B">
            <w:pPr>
              <w:spacing w:after="0" w:line="240" w:lineRule="auto"/>
            </w:pPr>
            <w:r>
              <w:t>System.String</w:t>
            </w:r>
          </w:p>
        </w:tc>
      </w:tr>
      <w:tr w14:paraId="04CD20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BC0F81">
            <w:pPr>
              <w:spacing w:after="0" w:line="240" w:lineRule="auto"/>
            </w:pPr>
            <w:r>
              <w:t>LASTVENCUSNO</w:t>
            </w:r>
          </w:p>
        </w:tc>
        <w:tc>
          <w:tcPr>
            <w:tcW w:w="2880" w:type="dxa"/>
          </w:tcPr>
          <w:p w14:paraId="1BEB515C">
            <w:pPr>
              <w:spacing w:after="0" w:line="240" w:lineRule="auto"/>
            </w:pPr>
          </w:p>
        </w:tc>
        <w:tc>
          <w:tcPr>
            <w:tcW w:w="2880" w:type="dxa"/>
          </w:tcPr>
          <w:p w14:paraId="04168531">
            <w:pPr>
              <w:spacing w:after="0" w:line="240" w:lineRule="auto"/>
            </w:pPr>
            <w:r>
              <w:t>System.String</w:t>
            </w:r>
          </w:p>
        </w:tc>
      </w:tr>
      <w:tr w14:paraId="6D3E8A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3EE2BC">
            <w:pPr>
              <w:spacing w:after="0" w:line="240" w:lineRule="auto"/>
            </w:pPr>
            <w:r>
              <w:t>LASTSALEPRICE</w:t>
            </w:r>
          </w:p>
        </w:tc>
        <w:tc>
          <w:tcPr>
            <w:tcW w:w="2880" w:type="dxa"/>
          </w:tcPr>
          <w:p w14:paraId="6CE3C115">
            <w:pPr>
              <w:spacing w:after="0" w:line="240" w:lineRule="auto"/>
            </w:pPr>
          </w:p>
        </w:tc>
        <w:tc>
          <w:tcPr>
            <w:tcW w:w="2880" w:type="dxa"/>
          </w:tcPr>
          <w:p w14:paraId="03737957">
            <w:pPr>
              <w:spacing w:after="0" w:line="240" w:lineRule="auto"/>
            </w:pPr>
            <w:r>
              <w:t>System.String</w:t>
            </w:r>
          </w:p>
        </w:tc>
      </w:tr>
      <w:tr w14:paraId="522B77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13356D">
            <w:pPr>
              <w:spacing w:after="0" w:line="240" w:lineRule="auto"/>
            </w:pPr>
            <w:r>
              <w:t>LASTWHLPRICE</w:t>
            </w:r>
          </w:p>
        </w:tc>
        <w:tc>
          <w:tcPr>
            <w:tcW w:w="2880" w:type="dxa"/>
          </w:tcPr>
          <w:p w14:paraId="7D103EDC">
            <w:pPr>
              <w:spacing w:after="0" w:line="240" w:lineRule="auto"/>
            </w:pPr>
          </w:p>
        </w:tc>
        <w:tc>
          <w:tcPr>
            <w:tcW w:w="2880" w:type="dxa"/>
          </w:tcPr>
          <w:p w14:paraId="400BEDF1">
            <w:pPr>
              <w:spacing w:after="0" w:line="240" w:lineRule="auto"/>
            </w:pPr>
            <w:r>
              <w:t>System.String</w:t>
            </w:r>
          </w:p>
        </w:tc>
      </w:tr>
      <w:tr w14:paraId="79979E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E6F09F">
            <w:pPr>
              <w:spacing w:after="0" w:line="240" w:lineRule="auto"/>
            </w:pPr>
            <w:r>
              <w:t>SCAN_FLAG</w:t>
            </w:r>
          </w:p>
        </w:tc>
        <w:tc>
          <w:tcPr>
            <w:tcW w:w="2880" w:type="dxa"/>
          </w:tcPr>
          <w:p w14:paraId="7EBB9AC3">
            <w:pPr>
              <w:spacing w:after="0" w:line="240" w:lineRule="auto"/>
            </w:pPr>
          </w:p>
        </w:tc>
        <w:tc>
          <w:tcPr>
            <w:tcW w:w="2880" w:type="dxa"/>
          </w:tcPr>
          <w:p w14:paraId="7970DD0C">
            <w:pPr>
              <w:spacing w:after="0" w:line="240" w:lineRule="auto"/>
            </w:pPr>
            <w:r>
              <w:t>System.String</w:t>
            </w:r>
          </w:p>
        </w:tc>
      </w:tr>
      <w:tr w14:paraId="18597D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87C279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7211BEAF">
            <w:pPr>
              <w:spacing w:after="0" w:line="240" w:lineRule="auto"/>
            </w:pPr>
          </w:p>
        </w:tc>
        <w:tc>
          <w:tcPr>
            <w:tcW w:w="2880" w:type="dxa"/>
          </w:tcPr>
          <w:p w14:paraId="1CA9FC67">
            <w:pPr>
              <w:spacing w:after="0" w:line="240" w:lineRule="auto"/>
            </w:pPr>
            <w:r>
              <w:t>System.String</w:t>
            </w:r>
          </w:p>
        </w:tc>
      </w:tr>
      <w:tr w14:paraId="244078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32F8BA">
            <w:pPr>
              <w:spacing w:after="0" w:line="240" w:lineRule="auto"/>
            </w:pPr>
            <w:r>
              <w:t>LEASTPRICE</w:t>
            </w:r>
          </w:p>
        </w:tc>
        <w:tc>
          <w:tcPr>
            <w:tcW w:w="2880" w:type="dxa"/>
          </w:tcPr>
          <w:p w14:paraId="429E8798">
            <w:pPr>
              <w:spacing w:after="0" w:line="240" w:lineRule="auto"/>
            </w:pPr>
          </w:p>
        </w:tc>
        <w:tc>
          <w:tcPr>
            <w:tcW w:w="2880" w:type="dxa"/>
          </w:tcPr>
          <w:p w14:paraId="6C6C93DD">
            <w:pPr>
              <w:spacing w:after="0" w:line="240" w:lineRule="auto"/>
            </w:pPr>
            <w:r>
              <w:t>System.String</w:t>
            </w:r>
          </w:p>
        </w:tc>
      </w:tr>
      <w:tr w14:paraId="332B75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121952">
            <w:pPr>
              <w:spacing w:after="0" w:line="240" w:lineRule="auto"/>
            </w:pPr>
            <w:r>
              <w:t>BUYER</w:t>
            </w:r>
          </w:p>
        </w:tc>
        <w:tc>
          <w:tcPr>
            <w:tcW w:w="2880" w:type="dxa"/>
          </w:tcPr>
          <w:p w14:paraId="6895DC85">
            <w:pPr>
              <w:spacing w:after="0" w:line="240" w:lineRule="auto"/>
            </w:pPr>
          </w:p>
        </w:tc>
        <w:tc>
          <w:tcPr>
            <w:tcW w:w="2880" w:type="dxa"/>
          </w:tcPr>
          <w:p w14:paraId="33F75E28">
            <w:pPr>
              <w:spacing w:after="0" w:line="240" w:lineRule="auto"/>
            </w:pPr>
            <w:r>
              <w:t>System.String</w:t>
            </w:r>
          </w:p>
        </w:tc>
      </w:tr>
      <w:tr w14:paraId="7F1B6E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3B30EC">
            <w:pPr>
              <w:spacing w:after="0" w:line="240" w:lineRule="auto"/>
            </w:pPr>
            <w:r>
              <w:t>SPECIALFLAG</w:t>
            </w:r>
          </w:p>
        </w:tc>
        <w:tc>
          <w:tcPr>
            <w:tcW w:w="2880" w:type="dxa"/>
          </w:tcPr>
          <w:p w14:paraId="02C621C0">
            <w:pPr>
              <w:spacing w:after="0" w:line="240" w:lineRule="auto"/>
            </w:pPr>
          </w:p>
        </w:tc>
        <w:tc>
          <w:tcPr>
            <w:tcW w:w="2880" w:type="dxa"/>
          </w:tcPr>
          <w:p w14:paraId="00A7260C">
            <w:pPr>
              <w:spacing w:after="0" w:line="240" w:lineRule="auto"/>
            </w:pPr>
            <w:r>
              <w:t>System.String</w:t>
            </w:r>
          </w:p>
        </w:tc>
      </w:tr>
      <w:tr w14:paraId="0817E9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62590C">
            <w:pPr>
              <w:spacing w:after="0" w:line="240" w:lineRule="auto"/>
            </w:pPr>
            <w:r>
              <w:t>FIRSTACCDATE</w:t>
            </w:r>
          </w:p>
        </w:tc>
        <w:tc>
          <w:tcPr>
            <w:tcW w:w="2880" w:type="dxa"/>
          </w:tcPr>
          <w:p w14:paraId="5A41A89A">
            <w:pPr>
              <w:spacing w:after="0" w:line="240" w:lineRule="auto"/>
            </w:pPr>
          </w:p>
        </w:tc>
        <w:tc>
          <w:tcPr>
            <w:tcW w:w="2880" w:type="dxa"/>
          </w:tcPr>
          <w:p w14:paraId="13EB3EE9">
            <w:pPr>
              <w:spacing w:after="0" w:line="240" w:lineRule="auto"/>
            </w:pPr>
            <w:r>
              <w:t>System.String</w:t>
            </w:r>
          </w:p>
        </w:tc>
      </w:tr>
      <w:tr w14:paraId="69E5F1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144F1B">
            <w:pPr>
              <w:spacing w:after="0" w:line="240" w:lineRule="auto"/>
            </w:pPr>
            <w:r>
              <w:t>LASTACCDATE</w:t>
            </w:r>
          </w:p>
        </w:tc>
        <w:tc>
          <w:tcPr>
            <w:tcW w:w="2880" w:type="dxa"/>
          </w:tcPr>
          <w:p w14:paraId="2B36679A">
            <w:pPr>
              <w:spacing w:after="0" w:line="240" w:lineRule="auto"/>
            </w:pPr>
          </w:p>
        </w:tc>
        <w:tc>
          <w:tcPr>
            <w:tcW w:w="2880" w:type="dxa"/>
          </w:tcPr>
          <w:p w14:paraId="0BFF5C16">
            <w:pPr>
              <w:spacing w:after="0" w:line="240" w:lineRule="auto"/>
            </w:pPr>
            <w:r>
              <w:t>System.String</w:t>
            </w:r>
          </w:p>
        </w:tc>
      </w:tr>
      <w:tr w14:paraId="65587C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34E842">
            <w:pPr>
              <w:spacing w:after="0" w:line="240" w:lineRule="auto"/>
            </w:pPr>
            <w:r>
              <w:t>WARESTATUS</w:t>
            </w:r>
          </w:p>
        </w:tc>
        <w:tc>
          <w:tcPr>
            <w:tcW w:w="2880" w:type="dxa"/>
          </w:tcPr>
          <w:p w14:paraId="729A51AA">
            <w:pPr>
              <w:spacing w:after="0" w:line="240" w:lineRule="auto"/>
            </w:pPr>
          </w:p>
        </w:tc>
        <w:tc>
          <w:tcPr>
            <w:tcW w:w="2880" w:type="dxa"/>
          </w:tcPr>
          <w:p w14:paraId="0E70C604">
            <w:pPr>
              <w:spacing w:after="0" w:line="240" w:lineRule="auto"/>
            </w:pPr>
            <w:r>
              <w:t>System.String</w:t>
            </w:r>
          </w:p>
        </w:tc>
      </w:tr>
      <w:tr w14:paraId="2FC4D3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04757A">
            <w:pPr>
              <w:spacing w:after="0" w:line="240" w:lineRule="auto"/>
            </w:pPr>
            <w:r>
              <w:t>VOIDREASON</w:t>
            </w:r>
          </w:p>
        </w:tc>
        <w:tc>
          <w:tcPr>
            <w:tcW w:w="2880" w:type="dxa"/>
          </w:tcPr>
          <w:p w14:paraId="73319EBC">
            <w:pPr>
              <w:spacing w:after="0" w:line="240" w:lineRule="auto"/>
            </w:pPr>
          </w:p>
        </w:tc>
        <w:tc>
          <w:tcPr>
            <w:tcW w:w="2880" w:type="dxa"/>
          </w:tcPr>
          <w:p w14:paraId="6E3CE553">
            <w:pPr>
              <w:spacing w:after="0" w:line="240" w:lineRule="auto"/>
            </w:pPr>
            <w:r>
              <w:t>System.String</w:t>
            </w:r>
          </w:p>
        </w:tc>
      </w:tr>
      <w:tr w14:paraId="7F760F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88FBA4">
            <w:pPr>
              <w:spacing w:after="0" w:line="240" w:lineRule="auto"/>
            </w:pPr>
            <w:r>
              <w:t>DATA_SRC</w:t>
            </w:r>
          </w:p>
        </w:tc>
        <w:tc>
          <w:tcPr>
            <w:tcW w:w="2880" w:type="dxa"/>
          </w:tcPr>
          <w:p w14:paraId="7ECB1E88">
            <w:pPr>
              <w:spacing w:after="0" w:line="240" w:lineRule="auto"/>
            </w:pPr>
          </w:p>
        </w:tc>
        <w:tc>
          <w:tcPr>
            <w:tcW w:w="2880" w:type="dxa"/>
          </w:tcPr>
          <w:p w14:paraId="14B360DE">
            <w:pPr>
              <w:spacing w:after="0" w:line="240" w:lineRule="auto"/>
            </w:pPr>
            <w:r>
              <w:t>System.String</w:t>
            </w:r>
          </w:p>
        </w:tc>
      </w:tr>
      <w:tr w14:paraId="5A4FC4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1B92AE">
            <w:pPr>
              <w:spacing w:after="0" w:line="240" w:lineRule="auto"/>
            </w:pPr>
            <w:r>
              <w:t>VOIDUSER</w:t>
            </w:r>
          </w:p>
        </w:tc>
        <w:tc>
          <w:tcPr>
            <w:tcW w:w="2880" w:type="dxa"/>
          </w:tcPr>
          <w:p w14:paraId="73C962B4">
            <w:pPr>
              <w:spacing w:after="0" w:line="240" w:lineRule="auto"/>
            </w:pPr>
          </w:p>
        </w:tc>
        <w:tc>
          <w:tcPr>
            <w:tcW w:w="2880" w:type="dxa"/>
          </w:tcPr>
          <w:p w14:paraId="3B581CCC">
            <w:pPr>
              <w:spacing w:after="0" w:line="240" w:lineRule="auto"/>
            </w:pPr>
            <w:r>
              <w:t>System.String</w:t>
            </w:r>
          </w:p>
        </w:tc>
      </w:tr>
      <w:tr w14:paraId="01CFA0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EF1B24">
            <w:pPr>
              <w:spacing w:after="0" w:line="240" w:lineRule="auto"/>
            </w:pPr>
            <w:r>
              <w:t>VOIDTIME</w:t>
            </w:r>
          </w:p>
        </w:tc>
        <w:tc>
          <w:tcPr>
            <w:tcW w:w="2880" w:type="dxa"/>
          </w:tcPr>
          <w:p w14:paraId="147AA76F">
            <w:pPr>
              <w:spacing w:after="0" w:line="240" w:lineRule="auto"/>
            </w:pPr>
          </w:p>
        </w:tc>
        <w:tc>
          <w:tcPr>
            <w:tcW w:w="2880" w:type="dxa"/>
          </w:tcPr>
          <w:p w14:paraId="5B8CBCDD">
            <w:pPr>
              <w:spacing w:after="0" w:line="240" w:lineRule="auto"/>
            </w:pPr>
            <w:r>
              <w:t>System.String</w:t>
            </w:r>
          </w:p>
        </w:tc>
      </w:tr>
      <w:tr w14:paraId="7DC0CA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28F7D6">
            <w:pPr>
              <w:spacing w:after="0" w:line="240" w:lineRule="auto"/>
            </w:pPr>
            <w:r>
              <w:t>CLASSCODE</w:t>
            </w:r>
          </w:p>
        </w:tc>
        <w:tc>
          <w:tcPr>
            <w:tcW w:w="2880" w:type="dxa"/>
          </w:tcPr>
          <w:p w14:paraId="489C43E0">
            <w:pPr>
              <w:spacing w:after="0" w:line="240" w:lineRule="auto"/>
            </w:pPr>
          </w:p>
        </w:tc>
        <w:tc>
          <w:tcPr>
            <w:tcW w:w="2880" w:type="dxa"/>
          </w:tcPr>
          <w:p w14:paraId="520E3770">
            <w:pPr>
              <w:spacing w:after="0" w:line="240" w:lineRule="auto"/>
            </w:pPr>
            <w:r>
              <w:t>System.String</w:t>
            </w:r>
          </w:p>
        </w:tc>
      </w:tr>
      <w:tr w14:paraId="607C47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70EFE1">
            <w:pPr>
              <w:spacing w:after="0" w:line="240" w:lineRule="auto"/>
            </w:pPr>
            <w:r>
              <w:t>BANDCODE</w:t>
            </w:r>
          </w:p>
        </w:tc>
        <w:tc>
          <w:tcPr>
            <w:tcW w:w="2880" w:type="dxa"/>
          </w:tcPr>
          <w:p w14:paraId="4425255A">
            <w:pPr>
              <w:spacing w:after="0" w:line="240" w:lineRule="auto"/>
            </w:pPr>
          </w:p>
        </w:tc>
        <w:tc>
          <w:tcPr>
            <w:tcW w:w="2880" w:type="dxa"/>
          </w:tcPr>
          <w:p w14:paraId="12C68531">
            <w:pPr>
              <w:spacing w:after="0" w:line="240" w:lineRule="auto"/>
            </w:pPr>
            <w:r>
              <w:t>System.String</w:t>
            </w:r>
          </w:p>
        </w:tc>
      </w:tr>
      <w:tr w14:paraId="6B7414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A49D2E">
            <w:pPr>
              <w:spacing w:after="0" w:line="240" w:lineRule="auto"/>
            </w:pPr>
            <w:r>
              <w:t>WARE_TYPE</w:t>
            </w:r>
          </w:p>
        </w:tc>
        <w:tc>
          <w:tcPr>
            <w:tcW w:w="2880" w:type="dxa"/>
          </w:tcPr>
          <w:p w14:paraId="100978E4">
            <w:pPr>
              <w:spacing w:after="0" w:line="240" w:lineRule="auto"/>
            </w:pPr>
          </w:p>
        </w:tc>
        <w:tc>
          <w:tcPr>
            <w:tcW w:w="2880" w:type="dxa"/>
          </w:tcPr>
          <w:p w14:paraId="7FB62F4A">
            <w:pPr>
              <w:spacing w:after="0" w:line="240" w:lineRule="auto"/>
            </w:pPr>
            <w:r>
              <w:t>System.String</w:t>
            </w:r>
          </w:p>
        </w:tc>
      </w:tr>
      <w:tr w14:paraId="298732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E671C4">
            <w:pPr>
              <w:spacing w:after="0" w:line="240" w:lineRule="auto"/>
            </w:pPr>
            <w:r>
              <w:t>TWOCARD_FLAG</w:t>
            </w:r>
          </w:p>
        </w:tc>
        <w:tc>
          <w:tcPr>
            <w:tcW w:w="2880" w:type="dxa"/>
          </w:tcPr>
          <w:p w14:paraId="79C8C6F7">
            <w:pPr>
              <w:spacing w:after="0" w:line="240" w:lineRule="auto"/>
            </w:pPr>
          </w:p>
        </w:tc>
        <w:tc>
          <w:tcPr>
            <w:tcW w:w="2880" w:type="dxa"/>
          </w:tcPr>
          <w:p w14:paraId="65EA74A2">
            <w:pPr>
              <w:spacing w:after="0" w:line="240" w:lineRule="auto"/>
            </w:pPr>
            <w:r>
              <w:t>System.String</w:t>
            </w:r>
          </w:p>
        </w:tc>
      </w:tr>
      <w:tr w14:paraId="76F246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5729E6">
            <w:pPr>
              <w:spacing w:after="0" w:line="240" w:lineRule="auto"/>
            </w:pPr>
            <w:r>
              <w:t>LISTING_HOLDER</w:t>
            </w:r>
          </w:p>
        </w:tc>
        <w:tc>
          <w:tcPr>
            <w:tcW w:w="2880" w:type="dxa"/>
          </w:tcPr>
          <w:p w14:paraId="63186CE8">
            <w:pPr>
              <w:spacing w:after="0" w:line="240" w:lineRule="auto"/>
            </w:pPr>
          </w:p>
        </w:tc>
        <w:tc>
          <w:tcPr>
            <w:tcW w:w="2880" w:type="dxa"/>
          </w:tcPr>
          <w:p w14:paraId="192A4B81">
            <w:pPr>
              <w:spacing w:after="0" w:line="240" w:lineRule="auto"/>
            </w:pPr>
            <w:r>
              <w:t>System.String</w:t>
            </w:r>
          </w:p>
        </w:tc>
      </w:tr>
      <w:tr w14:paraId="258917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938E65">
            <w:pPr>
              <w:spacing w:after="0" w:line="240" w:lineRule="auto"/>
            </w:pPr>
            <w:r>
              <w:t>HOLD_VALID_DATE</w:t>
            </w:r>
          </w:p>
        </w:tc>
        <w:tc>
          <w:tcPr>
            <w:tcW w:w="2880" w:type="dxa"/>
          </w:tcPr>
          <w:p w14:paraId="3E94C52D">
            <w:pPr>
              <w:spacing w:after="0" w:line="240" w:lineRule="auto"/>
            </w:pPr>
          </w:p>
        </w:tc>
        <w:tc>
          <w:tcPr>
            <w:tcW w:w="2880" w:type="dxa"/>
          </w:tcPr>
          <w:p w14:paraId="6A57DC12">
            <w:pPr>
              <w:spacing w:after="0" w:line="240" w:lineRule="auto"/>
            </w:pPr>
            <w:r>
              <w:t>System.String</w:t>
            </w:r>
          </w:p>
        </w:tc>
      </w:tr>
    </w:tbl>
    <w:p w14:paraId="402A5E23"/>
    <w:p w14:paraId="798C8988">
      <w:pPr>
        <w:pStyle w:val="4"/>
      </w:pPr>
      <w:r>
        <w:t>表：v_warningday_set：v_warningday_set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D52D6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C90C53">
            <w:pPr>
              <w:spacing w:after="0" w:line="240" w:lineRule="auto"/>
            </w:pPr>
            <w:r>
              <w:t>字段名称</w:t>
            </w:r>
          </w:p>
        </w:tc>
        <w:tc>
          <w:tcPr>
            <w:tcW w:w="2880" w:type="dxa"/>
          </w:tcPr>
          <w:p w14:paraId="750AD745">
            <w:pPr>
              <w:spacing w:after="0" w:line="240" w:lineRule="auto"/>
            </w:pPr>
            <w:r>
              <w:t>字段描述</w:t>
            </w:r>
          </w:p>
        </w:tc>
        <w:tc>
          <w:tcPr>
            <w:tcW w:w="2880" w:type="dxa"/>
          </w:tcPr>
          <w:p w14:paraId="3432AC67">
            <w:pPr>
              <w:spacing w:after="0" w:line="240" w:lineRule="auto"/>
            </w:pPr>
            <w:r>
              <w:t>字段类型（C#）</w:t>
            </w:r>
          </w:p>
        </w:tc>
      </w:tr>
      <w:tr w14:paraId="3443D6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6D4255E2">
            <w:pPr>
              <w:spacing w:after="0" w:line="240" w:lineRule="auto"/>
            </w:pPr>
            <w:r>
              <w:t>COMPID</w:t>
            </w:r>
          </w:p>
        </w:tc>
        <w:tc>
          <w:tcPr>
            <w:tcW w:w="2880" w:type="dxa"/>
          </w:tcPr>
          <w:p w14:paraId="3C5B54F4">
            <w:pPr>
              <w:spacing w:after="0" w:line="240" w:lineRule="auto"/>
            </w:pPr>
          </w:p>
        </w:tc>
        <w:tc>
          <w:tcPr>
            <w:tcW w:w="2880" w:type="dxa"/>
          </w:tcPr>
          <w:p w14:paraId="65EC0224">
            <w:pPr>
              <w:spacing w:after="0" w:line="240" w:lineRule="auto"/>
            </w:pPr>
            <w:r>
              <w:t>System.String</w:t>
            </w:r>
          </w:p>
        </w:tc>
      </w:tr>
      <w:tr w14:paraId="73419A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D72353">
            <w:pPr>
              <w:spacing w:after="0" w:line="240" w:lineRule="auto"/>
            </w:pPr>
            <w:r>
              <w:t>BUSNO</w:t>
            </w:r>
          </w:p>
        </w:tc>
        <w:tc>
          <w:tcPr>
            <w:tcW w:w="2880" w:type="dxa"/>
          </w:tcPr>
          <w:p w14:paraId="6E709421">
            <w:pPr>
              <w:spacing w:after="0" w:line="240" w:lineRule="auto"/>
            </w:pPr>
          </w:p>
        </w:tc>
        <w:tc>
          <w:tcPr>
            <w:tcW w:w="2880" w:type="dxa"/>
          </w:tcPr>
          <w:p w14:paraId="767E9154">
            <w:pPr>
              <w:spacing w:after="0" w:line="240" w:lineRule="auto"/>
            </w:pPr>
            <w:r>
              <w:t>System.String</w:t>
            </w:r>
          </w:p>
        </w:tc>
      </w:tr>
      <w:tr w14:paraId="3C130E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908EAE">
            <w:pPr>
              <w:spacing w:after="0" w:line="240" w:lineRule="auto"/>
            </w:pPr>
            <w:r>
              <w:t>WARNINGDAY</w:t>
            </w:r>
          </w:p>
        </w:tc>
        <w:tc>
          <w:tcPr>
            <w:tcW w:w="2880" w:type="dxa"/>
          </w:tcPr>
          <w:p w14:paraId="03056A02">
            <w:pPr>
              <w:spacing w:after="0" w:line="240" w:lineRule="auto"/>
            </w:pPr>
          </w:p>
        </w:tc>
        <w:tc>
          <w:tcPr>
            <w:tcW w:w="2880" w:type="dxa"/>
          </w:tcPr>
          <w:p w14:paraId="55C9B5B6">
            <w:pPr>
              <w:spacing w:after="0" w:line="240" w:lineRule="auto"/>
            </w:pPr>
            <w:r>
              <w:t>System.String</w:t>
            </w:r>
          </w:p>
        </w:tc>
      </w:tr>
      <w:tr w14:paraId="25508B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1F7D7A74">
            <w:pPr>
              <w:spacing w:after="0" w:line="240" w:lineRule="auto"/>
            </w:pPr>
            <w:r>
              <w:t>OUTVALIDATEDAY</w:t>
            </w:r>
          </w:p>
        </w:tc>
        <w:tc>
          <w:tcPr>
            <w:tcW w:w="2880" w:type="dxa"/>
          </w:tcPr>
          <w:p w14:paraId="7476E1A1">
            <w:pPr>
              <w:spacing w:after="0" w:line="240" w:lineRule="auto"/>
            </w:pPr>
          </w:p>
        </w:tc>
        <w:tc>
          <w:tcPr>
            <w:tcW w:w="2880" w:type="dxa"/>
          </w:tcPr>
          <w:p w14:paraId="2D48356C">
            <w:pPr>
              <w:spacing w:after="0" w:line="240" w:lineRule="auto"/>
            </w:pPr>
            <w:r>
              <w:t>System.String</w:t>
            </w:r>
          </w:p>
        </w:tc>
      </w:tr>
      <w:tr w14:paraId="3F1A24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8493A3">
            <w:pPr>
              <w:spacing w:after="0" w:line="240" w:lineRule="auto"/>
            </w:pPr>
            <w:r>
              <w:t>INVALIDATEDAY</w:t>
            </w:r>
          </w:p>
        </w:tc>
        <w:tc>
          <w:tcPr>
            <w:tcW w:w="2880" w:type="dxa"/>
          </w:tcPr>
          <w:p w14:paraId="0349ED3C">
            <w:pPr>
              <w:spacing w:after="0" w:line="240" w:lineRule="auto"/>
            </w:pPr>
          </w:p>
        </w:tc>
        <w:tc>
          <w:tcPr>
            <w:tcW w:w="2880" w:type="dxa"/>
          </w:tcPr>
          <w:p w14:paraId="12136DB8">
            <w:pPr>
              <w:spacing w:after="0" w:line="240" w:lineRule="auto"/>
            </w:pPr>
            <w:r>
              <w:t>System.String</w:t>
            </w:r>
          </w:p>
        </w:tc>
      </w:tr>
      <w:tr w14:paraId="3E178D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592CB5">
            <w:pPr>
              <w:spacing w:after="0" w:line="240" w:lineRule="auto"/>
            </w:pPr>
            <w:r>
              <w:t>OUTSALEDAY</w:t>
            </w:r>
          </w:p>
        </w:tc>
        <w:tc>
          <w:tcPr>
            <w:tcW w:w="2880" w:type="dxa"/>
          </w:tcPr>
          <w:p w14:paraId="651A2FC9">
            <w:pPr>
              <w:spacing w:after="0" w:line="240" w:lineRule="auto"/>
            </w:pPr>
          </w:p>
        </w:tc>
        <w:tc>
          <w:tcPr>
            <w:tcW w:w="2880" w:type="dxa"/>
          </w:tcPr>
          <w:p w14:paraId="19F4895A">
            <w:pPr>
              <w:spacing w:after="0" w:line="240" w:lineRule="auto"/>
            </w:pPr>
            <w:r>
              <w:t>System.String</w:t>
            </w:r>
          </w:p>
        </w:tc>
      </w:tr>
      <w:tr w14:paraId="415D7E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377132">
            <w:pPr>
              <w:spacing w:after="0" w:line="240" w:lineRule="auto"/>
            </w:pPr>
            <w:r>
              <w:t>NOTOUTDAY</w:t>
            </w:r>
          </w:p>
        </w:tc>
        <w:tc>
          <w:tcPr>
            <w:tcW w:w="2880" w:type="dxa"/>
          </w:tcPr>
          <w:p w14:paraId="5925995B">
            <w:pPr>
              <w:spacing w:after="0" w:line="240" w:lineRule="auto"/>
            </w:pPr>
          </w:p>
        </w:tc>
        <w:tc>
          <w:tcPr>
            <w:tcW w:w="2880" w:type="dxa"/>
          </w:tcPr>
          <w:p w14:paraId="00F90CD6">
            <w:pPr>
              <w:spacing w:after="0" w:line="240" w:lineRule="auto"/>
            </w:pPr>
            <w:r>
              <w:t>System.String</w:t>
            </w:r>
          </w:p>
        </w:tc>
      </w:tr>
      <w:tr w14:paraId="072065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2D1F68">
            <w:pPr>
              <w:spacing w:after="0" w:line="240" w:lineRule="auto"/>
            </w:pPr>
            <w:r>
              <w:t>NOTINDAY</w:t>
            </w:r>
          </w:p>
        </w:tc>
        <w:tc>
          <w:tcPr>
            <w:tcW w:w="2880" w:type="dxa"/>
          </w:tcPr>
          <w:p w14:paraId="28292B84">
            <w:pPr>
              <w:spacing w:after="0" w:line="240" w:lineRule="auto"/>
            </w:pPr>
          </w:p>
        </w:tc>
        <w:tc>
          <w:tcPr>
            <w:tcW w:w="2880" w:type="dxa"/>
          </w:tcPr>
          <w:p w14:paraId="30DD8ED8">
            <w:pPr>
              <w:spacing w:after="0" w:line="240" w:lineRule="auto"/>
            </w:pPr>
            <w:r>
              <w:t>System.String</w:t>
            </w:r>
          </w:p>
        </w:tc>
      </w:tr>
      <w:tr w14:paraId="0525B2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0A9E12">
            <w:pPr>
              <w:spacing w:after="0" w:line="240" w:lineRule="auto"/>
            </w:pPr>
            <w:r>
              <w:t>NOTSALEDAY</w:t>
            </w:r>
          </w:p>
        </w:tc>
        <w:tc>
          <w:tcPr>
            <w:tcW w:w="2880" w:type="dxa"/>
          </w:tcPr>
          <w:p w14:paraId="57E61DB9">
            <w:pPr>
              <w:spacing w:after="0" w:line="240" w:lineRule="auto"/>
            </w:pPr>
          </w:p>
        </w:tc>
        <w:tc>
          <w:tcPr>
            <w:tcW w:w="2880" w:type="dxa"/>
          </w:tcPr>
          <w:p w14:paraId="2D02AE10">
            <w:pPr>
              <w:spacing w:after="0" w:line="240" w:lineRule="auto"/>
            </w:pPr>
            <w:r>
              <w:t>System.String</w:t>
            </w:r>
          </w:p>
        </w:tc>
      </w:tr>
      <w:tr w14:paraId="278EB1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4B772F">
            <w:pPr>
              <w:spacing w:after="0" w:line="240" w:lineRule="auto"/>
            </w:pPr>
            <w:r>
              <w:t>CREATEUSER</w:t>
            </w:r>
          </w:p>
        </w:tc>
        <w:tc>
          <w:tcPr>
            <w:tcW w:w="2880" w:type="dxa"/>
          </w:tcPr>
          <w:p w14:paraId="42196F36">
            <w:pPr>
              <w:spacing w:after="0" w:line="240" w:lineRule="auto"/>
            </w:pPr>
          </w:p>
        </w:tc>
        <w:tc>
          <w:tcPr>
            <w:tcW w:w="2880" w:type="dxa"/>
          </w:tcPr>
          <w:p w14:paraId="511E3F58">
            <w:pPr>
              <w:spacing w:after="0" w:line="240" w:lineRule="auto"/>
            </w:pPr>
            <w:r>
              <w:t>System.String</w:t>
            </w:r>
          </w:p>
        </w:tc>
      </w:tr>
      <w:tr w14:paraId="3E4439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78373585">
            <w:pPr>
              <w:spacing w:after="0" w:line="240" w:lineRule="auto"/>
            </w:pPr>
            <w:r>
              <w:t>CREATETIME</w:t>
            </w:r>
          </w:p>
        </w:tc>
        <w:tc>
          <w:tcPr>
            <w:tcW w:w="2880" w:type="dxa"/>
          </w:tcPr>
          <w:p w14:paraId="73DFB104">
            <w:pPr>
              <w:spacing w:after="0" w:line="240" w:lineRule="auto"/>
            </w:pPr>
          </w:p>
        </w:tc>
        <w:tc>
          <w:tcPr>
            <w:tcW w:w="2880" w:type="dxa"/>
          </w:tcPr>
          <w:p w14:paraId="560AC61D">
            <w:pPr>
              <w:spacing w:after="0" w:line="240" w:lineRule="auto"/>
            </w:pPr>
            <w:r>
              <w:t>System.String</w:t>
            </w:r>
          </w:p>
        </w:tc>
      </w:tr>
      <w:tr w14:paraId="7ACE21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880" w:type="dxa"/>
          </w:tcPr>
          <w:p w14:paraId="09DEB12A">
            <w:pPr>
              <w:spacing w:after="0" w:line="240" w:lineRule="auto"/>
            </w:pPr>
            <w:r>
              <w:t>NOTES</w:t>
            </w:r>
          </w:p>
        </w:tc>
        <w:tc>
          <w:tcPr>
            <w:tcW w:w="2880" w:type="dxa"/>
          </w:tcPr>
          <w:p w14:paraId="7C7F3971">
            <w:pPr>
              <w:spacing w:after="0" w:line="240" w:lineRule="auto"/>
            </w:pPr>
          </w:p>
        </w:tc>
        <w:tc>
          <w:tcPr>
            <w:tcW w:w="2880" w:type="dxa"/>
          </w:tcPr>
          <w:p w14:paraId="5B0E7DDA">
            <w:pPr>
              <w:spacing w:after="0" w:line="240" w:lineRule="auto"/>
            </w:pPr>
            <w:r>
              <w:t>System.String</w:t>
            </w:r>
          </w:p>
        </w:tc>
      </w:tr>
      <w:tr w14:paraId="1B801D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F5FB0D">
            <w:pPr>
              <w:spacing w:after="0" w:line="240" w:lineRule="auto"/>
            </w:pPr>
            <w:r>
              <w:t>SHOWCOLOR</w:t>
            </w:r>
          </w:p>
        </w:tc>
        <w:tc>
          <w:tcPr>
            <w:tcW w:w="2880" w:type="dxa"/>
          </w:tcPr>
          <w:p w14:paraId="3C2C81F2">
            <w:pPr>
              <w:spacing w:after="0" w:line="240" w:lineRule="auto"/>
            </w:pPr>
          </w:p>
        </w:tc>
        <w:tc>
          <w:tcPr>
            <w:tcW w:w="2880" w:type="dxa"/>
          </w:tcPr>
          <w:p w14:paraId="0EC15338">
            <w:pPr>
              <w:spacing w:after="0" w:line="240" w:lineRule="auto"/>
            </w:pPr>
            <w:r>
              <w:t>System.String</w:t>
            </w:r>
          </w:p>
        </w:tc>
      </w:tr>
    </w:tbl>
    <w:p w14:paraId="5E043EEE"/>
    <w:p w14:paraId="4A0162D7">
      <w:pPr>
        <w:jc w:val="left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70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99</Pages>
  <Words>188</Words>
  <Characters>286</Characters>
  <Lines>0</Lines>
  <Paragraphs>0</Paragraphs>
  <TotalTime>1</TotalTime>
  <ScaleCrop>false</ScaleCrop>
  <LinksUpToDate>false</LinksUpToDate>
  <CharactersWithSpaces>366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对方正在输入</cp:lastModifiedBy>
  <dcterms:modified xsi:type="dcterms:W3CDTF">2026-03-02T05:14:03Z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eyJoZGlkIjoiMDc5ZjUzOGY2MTBhMDZkZTYzMTYzZjJkOGEwMjcyY2UiLCJ1c2VySWQiOiI0NDY5ODM1MDcifQ==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BEEB243B1D1E463FBFBC0CD7871802C5_12</vt:lpwstr>
  </property>
</Properties>
</file>